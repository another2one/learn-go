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B0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"LWMMoreCell.h"</w:t>
      </w:r>
      <w:r>
        <w:rPr>
          <w:sz w:val="20"/>
        </w:rPr>
        <w:br w:type="textWrapping"/>
      </w:r>
      <w:r>
        <w:rPr>
          <w:sz w:val="20"/>
        </w:rPr>
        <w:t>#import "LWMBadgeButton.h"</w:t>
      </w:r>
      <w:r>
        <w:rPr>
          <w:sz w:val="20"/>
        </w:rPr>
        <w:br w:type="textWrapping"/>
      </w:r>
      <w:r>
        <w:rPr>
          <w:sz w:val="20"/>
        </w:rPr>
        <w:t>@interface LWMMoreCell ()</w:t>
      </w:r>
      <w:r>
        <w:rPr>
          <w:sz w:val="20"/>
        </w:rPr>
        <w:br w:type="textWrapping"/>
      </w:r>
      <w:r>
        <w:rPr>
          <w:sz w:val="20"/>
        </w:rPr>
        <w:t>@property (nonatomic, strong) UIImageView *iconView;</w:t>
      </w:r>
      <w:r>
        <w:rPr>
          <w:sz w:val="20"/>
        </w:rPr>
        <w:br w:type="textWrapping"/>
      </w:r>
      <w:r>
        <w:rPr>
          <w:sz w:val="20"/>
        </w:rPr>
        <w:t>@property (nonatomic, strong) UILabel *titleLabel;</w:t>
      </w:r>
      <w:r>
        <w:rPr>
          <w:sz w:val="20"/>
        </w:rPr>
        <w:br w:type="textWrapping"/>
      </w:r>
      <w:r>
        <w:rPr>
          <w:sz w:val="20"/>
        </w:rPr>
        <w:t>@property (nonatomic, strong) LWMBadgeButton *badgeBtn;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LWMMoreCell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self.iconView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addSubview:self.iconView];</w:t>
      </w:r>
      <w:r>
        <w:rPr>
          <w:sz w:val="20"/>
        </w:rPr>
        <w:br w:type="textWrapping"/>
      </w:r>
      <w:r>
        <w:rPr>
          <w:sz w:val="20"/>
        </w:rPr>
        <w:t xml:space="preserve">    [self.iconView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make.top.equalTo(self.contentView).offset(18);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make.height.width.mas_equalTo(35);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self.titleLabel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self.titleLabel.textColor = [UIColor colorWithRed:51/255.0 green:51/255.0 blue:51/255.0 alpha:1];</w:t>
      </w:r>
      <w:r>
        <w:rPr>
          <w:sz w:val="20"/>
        </w:rPr>
        <w:br w:type="textWrapping"/>
      </w:r>
      <w:r>
        <w:rPr>
          <w:sz w:val="20"/>
        </w:rPr>
        <w:t xml:space="preserve">    self.titleLabel.font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addSubview:self.titleLabel];</w:t>
      </w:r>
      <w:r>
        <w:rPr>
          <w:sz w:val="20"/>
        </w:rPr>
        <w:br w:type="textWrapping"/>
      </w:r>
      <w:r>
        <w:rPr>
          <w:sz w:val="20"/>
        </w:rPr>
        <w:t xml:space="preserve">    [self.titleLabel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self.badgeBtn = [[LWMBadgeButton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addSubview:self.badgeBtn];</w:t>
      </w:r>
      <w:r>
        <w:rPr>
          <w:sz w:val="20"/>
        </w:rPr>
        <w:br w:type="textWrapping"/>
      </w:r>
      <w:r>
        <w:rPr>
          <w:sz w:val="20"/>
        </w:rPr>
        <w:t xml:space="preserve">    [self.badgeBtn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make.top.equalTo(self.iconView).offset(-8);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make.left.equalTo(self.iconView.mas_right).offset(2);</w:t>
      </w:r>
      <w:r>
        <w:rPr>
          <w:sz w:val="20"/>
        </w:rPr>
        <w:br w:type="textWrapping"/>
      </w:r>
      <w:r>
        <w:rPr>
          <w:sz w:val="20"/>
        </w:rPr>
        <w:t xml:space="preserve">        make.width.height.mas_equalTo(19);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self.badgeBtn.hidden =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(void)setDataWtihTitle:(NSString *)title icon:(NSString *)icon bageCount:(NSString *)bageCount {</w:t>
      </w:r>
      <w:r>
        <w:rPr>
          <w:sz w:val="20"/>
        </w:rPr>
        <w:br w:type="textWrapping"/>
      </w:r>
      <w:r>
        <w:rPr>
          <w:sz w:val="20"/>
        </w:rPr>
        <w:t xml:space="preserve">    self.titleLabel.text = title;</w:t>
      </w:r>
      <w:r>
        <w:rPr>
          <w:sz w:val="20"/>
        </w:rPr>
        <w:br w:type="textWrapping"/>
      </w:r>
      <w:r>
        <w:rPr>
          <w:sz w:val="20"/>
        </w:rPr>
        <w:t xml:space="preserve">    self.iconView.image = [UIImage imageNamed:icon];</w:t>
      </w:r>
      <w:r>
        <w:rPr>
          <w:sz w:val="20"/>
        </w:rPr>
        <w:br w:type="textWrapping"/>
      </w:r>
      <w:r>
        <w:rPr>
          <w:sz w:val="20"/>
        </w:rPr>
        <w:t xml:space="preserve">    if ([bageCount floatValue] &gt; 0) {</w:t>
      </w:r>
      <w:r>
        <w:rPr>
          <w:sz w:val="20"/>
        </w:rPr>
        <w:br w:type="textWrapping"/>
      </w:r>
      <w:r>
        <w:rPr>
          <w:sz w:val="20"/>
        </w:rPr>
        <w:t xml:space="preserve">        self.badgeBtn.hidden = NO;</w:t>
      </w:r>
      <w:r>
        <w:rPr>
          <w:sz w:val="20"/>
        </w:rPr>
        <w:br w:type="textWrapping"/>
      </w:r>
      <w:r>
        <w:rPr>
          <w:sz w:val="20"/>
        </w:rPr>
        <w:t xml:space="preserve">        self.badgeBtn.badgeValue = bageCount;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self.badgeBtn.hidden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</w:p>
    <w:p w14:paraId="0CD3D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63C0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@implementation LWMMoreLogic</w:t>
      </w:r>
      <w:r>
        <w:rPr>
          <w:sz w:val="20"/>
        </w:rPr>
        <w:br w:type="textWrapping"/>
      </w:r>
      <w:r>
        <w:rPr>
          <w:sz w:val="20"/>
        </w:rPr>
        <w:t>+ (void )getopenlistWithPage:(NSString *_Nullable)page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isHistory:(NSString *_Nullable)isHistory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@"tongchengorder/getopenlist";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stringWithFormat:@"url=%@",[LWMURL_ROOT stringByAppendingString:url]];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*isHistoryString  = [NSString stringWithFormat:@"isHistory=%@",isHistory];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arrayWithObjects:urlString,pageString,isHistoryString,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setObject:isHistory forKey:@"isHistory"];</w:t>
      </w:r>
      <w:r>
        <w:rPr>
          <w:sz w:val="20"/>
        </w:rPr>
        <w:br w:type="textWrapping"/>
      </w:r>
      <w:r>
        <w:rPr>
          <w:sz w:val="20"/>
        </w:rPr>
        <w:t xml:space="preserve">    [LWMNetworkTool POSTWithURLStr:url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responseObject[@"errmsg"];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 )getconfirmedlistWithPage:(NSString *_Nullable)page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isHistory:(NSString *_Nullable)isHistory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@"tongchengorder/getconfirmedlist";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stringWithFormat:@"url=%@",[LWMURL_ROOT stringByAppendingString:url]];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*isHistoryString  = [NSString stringWithFormat:@"isHistory=%@",isHistory];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arrayWithObjects:urlString,pageString,isHistoryString,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setObject:isHistory forKey:@"isHistory"];</w:t>
      </w:r>
      <w:r>
        <w:rPr>
          <w:sz w:val="20"/>
        </w:rPr>
        <w:br w:type="textWrapping"/>
      </w:r>
      <w:r>
        <w:rPr>
          <w:sz w:val="20"/>
        </w:rPr>
        <w:t xml:space="preserve">    [LWMNetworkTool POSTWithURLStr:url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responseObject[@"errmsg"];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</w:p>
    <w:p w14:paraId="36817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"MoreViewController.h"</w:t>
      </w:r>
      <w:r>
        <w:rPr>
          <w:sz w:val="20"/>
        </w:rPr>
        <w:br w:type="textWrapping"/>
      </w:r>
      <w:r>
        <w:rPr>
          <w:sz w:val="20"/>
        </w:rPr>
        <w:t>#import "LWMBadgeButton.h"</w:t>
      </w:r>
      <w:r>
        <w:rPr>
          <w:sz w:val="20"/>
        </w:rPr>
        <w:br w:type="textWrapping"/>
      </w:r>
      <w:r>
        <w:rPr>
          <w:sz w:val="20"/>
        </w:rPr>
        <w:t>#import "CheckoutCounterViewController.h"</w:t>
      </w:r>
      <w:r>
        <w:rPr>
          <w:sz w:val="20"/>
        </w:rPr>
        <w:br w:type="textWrapping"/>
      </w:r>
      <w:r>
        <w:rPr>
          <w:sz w:val="20"/>
        </w:rPr>
        <w:t>#import "CourierManageViewController.h"</w:t>
      </w:r>
      <w:r>
        <w:rPr>
          <w:sz w:val="20"/>
        </w:rPr>
        <w:br w:type="textWrapping"/>
      </w:r>
      <w:r>
        <w:rPr>
          <w:sz w:val="20"/>
        </w:rPr>
        <w:t>#import "CustomerRelationshipVC.h"</w:t>
      </w:r>
      <w:r>
        <w:rPr>
          <w:sz w:val="20"/>
        </w:rPr>
        <w:br w:type="textWrapping"/>
      </w:r>
      <w:r>
        <w:rPr>
          <w:sz w:val="20"/>
        </w:rPr>
        <w:t>#import "ErrandsOrderViewController.h"</w:t>
      </w:r>
      <w:r>
        <w:rPr>
          <w:sz w:val="20"/>
        </w:rPr>
        <w:br w:type="textWrapping"/>
      </w:r>
      <w:r>
        <w:rPr>
          <w:sz w:val="20"/>
        </w:rPr>
        <w:t>#import "VerifyViewController.h"</w:t>
      </w:r>
      <w:r>
        <w:rPr>
          <w:sz w:val="20"/>
        </w:rPr>
        <w:br w:type="textWrapping"/>
      </w:r>
      <w:r>
        <w:rPr>
          <w:sz w:val="20"/>
        </w:rPr>
        <w:t>#import "PointPrizeViewController.h"</w:t>
      </w:r>
      <w:r>
        <w:rPr>
          <w:sz w:val="20"/>
        </w:rPr>
        <w:br w:type="textWrapping"/>
      </w:r>
      <w:r>
        <w:rPr>
          <w:sz w:val="20"/>
        </w:rPr>
        <w:t>#import "LWMTongChengVC.h"</w:t>
      </w:r>
      <w:r>
        <w:rPr>
          <w:sz w:val="20"/>
        </w:rPr>
        <w:br w:type="textWrapping"/>
      </w:r>
      <w:r>
        <w:rPr>
          <w:sz w:val="20"/>
        </w:rPr>
        <w:t>#import "UIButton+WebCache.h"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"UIView+WZLBadge.h"</w:t>
      </w:r>
      <w:r>
        <w:rPr>
          <w:sz w:val="20"/>
        </w:rPr>
        <w:br w:type="textWrapping"/>
      </w:r>
      <w:r>
        <w:rPr>
          <w:sz w:val="20"/>
        </w:rPr>
        <w:t>#import "UIView+Frame.h"</w:t>
      </w:r>
      <w:r>
        <w:rPr>
          <w:sz w:val="20"/>
        </w:rPr>
        <w:br w:type="textWrapping"/>
      </w:r>
      <w:r>
        <w:rPr>
          <w:sz w:val="20"/>
        </w:rPr>
        <w:t>#import "LWMAdviertisementManager.h"</w:t>
      </w:r>
      <w:r>
        <w:rPr>
          <w:sz w:val="20"/>
        </w:rPr>
        <w:br w:type="textWrapping"/>
      </w:r>
      <w:r>
        <w:rPr>
          <w:sz w:val="20"/>
        </w:rPr>
        <w:t>#import "JYWKWebCtl.h"</w:t>
      </w:r>
      <w:r>
        <w:rPr>
          <w:sz w:val="20"/>
        </w:rPr>
        <w:br w:type="textWrapping"/>
      </w:r>
      <w:r>
        <w:rPr>
          <w:sz w:val="20"/>
        </w:rPr>
        <w:t>#import "LWMMoreCell.h"</w:t>
      </w:r>
      <w:r>
        <w:rPr>
          <w:sz w:val="20"/>
        </w:rPr>
        <w:br w:type="textWrapping"/>
      </w:r>
      <w:r>
        <w:rPr>
          <w:sz w:val="20"/>
        </w:rPr>
        <w:t>#define kMoreCell @"moreCell"</w:t>
      </w:r>
      <w:r>
        <w:rPr>
          <w:sz w:val="20"/>
        </w:rPr>
        <w:br w:type="textWrapping"/>
      </w:r>
      <w:r>
        <w:rPr>
          <w:sz w:val="20"/>
        </w:rPr>
        <w:t>@interface MoreViewController ()&lt;UICollectionViewDelegate,UICollectionViewDataSource&gt;</w:t>
      </w:r>
      <w:r>
        <w:rPr>
          <w:sz w:val="20"/>
        </w:rPr>
        <w:br w:type="textWrapping"/>
      </w:r>
      <w:r>
        <w:rPr>
          <w:sz w:val="20"/>
        </w:rPr>
        <w:t>@property(nonatomic,strong)UICollectionViewFlowLayout *layout;</w:t>
      </w:r>
      <w:r>
        <w:rPr>
          <w:sz w:val="20"/>
        </w:rPr>
        <w:br w:type="textWrapping"/>
      </w:r>
      <w:r>
        <w:rPr>
          <w:sz w:val="20"/>
        </w:rPr>
        <w:t>@property(nonatomic,strong)UICollectionView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(nonatomic,strong)LWMBadgeButton *messageBtn;</w:t>
      </w:r>
      <w:r>
        <w:rPr>
          <w:sz w:val="20"/>
        </w:rPr>
        <w:br w:type="textWrapping"/>
      </w:r>
      <w:r>
        <w:rPr>
          <w:sz w:val="20"/>
        </w:rPr>
        <w:t>@property (nonatomic,strong)LWMBadgeButton *pointprizeBtn;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copy) NSString *pointprizeCount;</w:t>
      </w:r>
      <w:r>
        <w:rPr>
          <w:sz w:val="20"/>
        </w:rPr>
        <w:br w:type="textWrapping"/>
      </w:r>
      <w:r>
        <w:rPr>
          <w:sz w:val="20"/>
        </w:rPr>
        <w:t>@property (nonatomic, copy) NSString *messageCount;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MoreViewController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 loadData];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 245, 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if ([KSharedADManager.small_image_position containsObject:@(KADPositionMore)]) {</w:t>
      </w:r>
      <w:r>
        <w:rPr>
          <w:sz w:val="20"/>
        </w:rPr>
        <w:br w:type="textWrapping"/>
      </w:r>
      <w:r>
        <w:rPr>
          <w:sz w:val="20"/>
        </w:rPr>
        <w:t xml:space="preserve">        UIView *adView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    UIButton *adButton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    [adButton sd_setImageWithURL:[NSURL URLWithString:KSharedADManager.small_image]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[adButton addTarget:self action:@selector(didClickAdvertisementButton)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[adView addSubview:adButton];</w:t>
      </w:r>
      <w:r>
        <w:rPr>
          <w:sz w:val="20"/>
        </w:rPr>
        <w:br w:type="textWrapping"/>
      </w:r>
      <w:r>
        <w:rPr>
          <w:sz w:val="20"/>
        </w:rPr>
        <w:t xml:space="preserve">        [self.view addSubview:adView];</w:t>
      </w:r>
      <w:r>
        <w:rPr>
          <w:sz w:val="20"/>
        </w:rPr>
        <w:br w:type="textWrapping"/>
      </w:r>
      <w:r>
        <w:rPr>
          <w:sz w:val="20"/>
        </w:rPr>
        <w:t xml:space="preserve">        [adView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make.top.equalTo(self.view).offset(8);</w:t>
      </w:r>
      <w:r>
        <w:rPr>
          <w:sz w:val="20"/>
        </w:rPr>
        <w:br w:type="textWrapping"/>
      </w:r>
    </w:p>
    <w:p w14:paraId="640D7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39F7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"LWMTCArrivedVC.h"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LWMTCArrivedVC ()&lt;UITableViewDelegate,UITableViewDataSource,LWMTCOrderListCellDelegate&gt;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isHistory;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LWMTCArrivedVC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self.isHistory = 0;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[LWMMoreLogic getArrivedlistWithPage:[NSString stringWithFormat:@"%d",self.page] isHistory:[NSString stringWithFormat:@"%d",self.isHistory]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LWMTCOrderListModel *model = [LWMTCOrderListModel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self.tableView.ly_emptyView = [LWMEmptyView diyEmptyViewWithTip:@"暂无订单"];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</w:p>
    <w:p w14:paraId="2C0AB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DC93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"LWMTCCancelVC.h"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LWMTCCancelVC ()&lt;UITableViewDelegate,UITableViewDataSource,LWMTCOrderListCellDelegate&gt;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isHistory;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LWMTCCancelVC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self.isHistory = 0;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[LWMMoreLogic getorderlistWithPage:[NSString stringWithFormat:@"%d",self.page] status:@"9" isHistory:[NSString stringWithFormat:@"%d",self.isHistory]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LWMTCOrderListModel *model = [LWMTCOrderListModel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self.tableView.ly_emptyView = [LWMEmptyView diyEmptyViewWithTip:@"暂无订单"];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</w:p>
    <w:p w14:paraId="45809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A53D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"LWMTCCompletedVC.h"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LWMTCCompletedVC ()&lt;UITableViewDelegate,UITableViewDataSource,LWMTCOrderListCellDelegate&gt;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isHistory;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LWMTCCompletedVC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self.isHistory = 0;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[LWMMoreLogic getorderlistWithPage:[NSString stringWithFormat:@"%d",self.page] status:@"8" isHistory:[NSString stringWithFormat:@"%d",self.isHistory]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LWMTCOrderListModel *model = [LWMTCOrderListModel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self.tableView.ly_emptyView = [LWMEmptyView diyEmptyViewWithTip:@"暂无订单"];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</w:p>
    <w:p w14:paraId="76C4A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4397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"LWMTCDeliveryListVC.h"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LWMTCDeliveryListVC ()&lt;UITableViewDelegate,UITableViewDataSource,LWMTCOrderListCellDelegate&gt;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isHistory;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LWMTCDeliveryListVC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self.isHistory = 0;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[LWMMoreLogic getDeliverylistWithPage:[NSString stringWithFormat:@"%d",self.page] isHistory:[NSString stringWithFormat:@"%d",self.isHistory]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LWMTCOrderListModel *model = [LWMTCOrderListModel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self.tableView.ly_emptyView = [LWMEmptyView diyEmptyViewWithTip:@"暂无订单"];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</w:p>
    <w:p w14:paraId="49E5B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3C44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"LWMTCOpenListVC.h"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LWMTCOpenListVC ()&lt;UITableViewDelegate,UITableViewDataSource,LWMTCOrderListCellDelegate&gt;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isHistory;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LWMTCOpenListVC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self.isHistory = 0;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[LWMMoreLogic getconfirmedlistWithPage:[NSString stringWithFormat:@"%d",self.page] isHistory:[NSString stringWithFormat:@"%d",self.isHistory]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LWMTCOrderListModel *model = [LWMTCOrderListModel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self.tableView.ly_emptyView = [LWMEmptyView diyEmptyViewWithTip:@"暂无订单"];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self.tableView.mj_footer.hidden = NO;</w:t>
      </w:r>
      <w:r>
        <w:rPr>
          <w:sz w:val="20"/>
        </w:rPr>
        <w:br w:type="textWrapping"/>
      </w:r>
      <w:r>
        <w:rPr>
          <w:sz w:val="20"/>
        </w:rPr>
        <w:t xml:space="preserve">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self.isDisplayBtn = NO;</w:t>
      </w:r>
      <w:r>
        <w:rPr>
          <w:sz w:val="20"/>
        </w:rPr>
        <w:br w:type="textWrapping"/>
      </w:r>
    </w:p>
    <w:p w14:paraId="4342F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E156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#import "LWMTCOrderDetailsModel.h"</w:t>
      </w:r>
      <w:r>
        <w:rPr>
          <w:sz w:val="20"/>
        </w:rPr>
        <w:br w:type="textWrapping"/>
      </w:r>
      <w:r>
        <w:rPr>
          <w:sz w:val="20"/>
        </w:rPr>
        <w:t>#import "LWMTCOrder_item.h"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"ShilianViewController.h"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@interface LWMTCOrderDetailsVC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LWMTCOrderDetailsModel *orderDetailsModel;</w:t>
      </w:r>
      <w:r>
        <w:rPr>
          <w:sz w:val="20"/>
        </w:rPr>
        <w:br w:type="textWrapping"/>
      </w:r>
      <w:r>
        <w:rPr>
          <w:sz w:val="20"/>
        </w:rPr>
        <w:t>@property (nonatomic, strong) UIButton *distributionBtn;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LWMTCOrderDetailsVC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@"订单详情";</w:t>
      </w:r>
      <w:r>
        <w:rPr>
          <w:sz w:val="20"/>
        </w:rPr>
        <w:br w:type="textWrapping"/>
      </w:r>
      <w:r>
        <w:rPr>
          <w:sz w:val="20"/>
        </w:rPr>
        <w:t xml:space="preserve">    [self loadNewDatasWithIsShowProgressHUD:YES];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44;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self.tableView.showsVerticalScrollIndicator = NO; //隐藏滚动条</w:t>
      </w:r>
      <w:r>
        <w:rPr>
          <w:sz w:val="20"/>
        </w:rPr>
        <w:br w:type="textWrapping"/>
      </w:r>
      <w:r>
        <w:rPr>
          <w:sz w:val="20"/>
        </w:rPr>
        <w:t xml:space="preserve">    self.tableView.dataSource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make.bottom.equalTo(self.view).offset(kDevice_Is_iPhoneX?-34:0);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self.cancelBtn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self.cancelBtn.backgroundColor = [UIColor lwm_colorWithHex:0xA8A8A8];</w:t>
      </w:r>
      <w:r>
        <w:rPr>
          <w:sz w:val="20"/>
        </w:rPr>
        <w:br w:type="textWrapping"/>
      </w:r>
      <w:r>
        <w:rPr>
          <w:sz w:val="20"/>
        </w:rPr>
        <w:t xml:space="preserve">    self.cancelBtn.titleLabel.font = [UIFont systemFontOfSize:lwm_layoutFontSizet(17)];</w:t>
      </w:r>
      <w:r>
        <w:rPr>
          <w:sz w:val="20"/>
        </w:rPr>
        <w:br w:type="textWrapping"/>
      </w:r>
      <w:r>
        <w:rPr>
          <w:sz w:val="20"/>
        </w:rPr>
        <w:t xml:space="preserve">    [self.cancelBtn setTitle:@"取消配送"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addSubview:self.cancelBtn];</w:t>
      </w:r>
      <w:r>
        <w:rPr>
          <w:sz w:val="20"/>
        </w:rPr>
        <w:br w:type="textWrapping"/>
      </w:r>
      <w:r>
        <w:rPr>
          <w:sz w:val="20"/>
        </w:rPr>
        <w:t xml:space="preserve">    [self.cancelBtn addTarget:self action:@selector(clickedBtn:)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[self.cancelBtn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make.width.mas_equalTo(LWMScreenW * 0.5);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make.height.mas_equalTo(lwm_layoutWH(49));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make.bottom.equalTo(self.view).offset(kDevice_Is_iPhoneX?-34:0);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self.distributionBtn = [[UIButton alloc]init];</w:t>
      </w:r>
      <w:r>
        <w:rPr>
          <w:sz w:val="20"/>
        </w:rPr>
        <w:br w:type="textWrapping"/>
      </w:r>
    </w:p>
    <w:p w14:paraId="1DBA8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AA42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"LWMTCSearchResultsVC.h"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"LWMTCOrderDetailsVC.h"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"LWMPushDatas.h"</w:t>
      </w:r>
      <w:r>
        <w:rPr>
          <w:sz w:val="20"/>
        </w:rPr>
        <w:br w:type="textWrapping"/>
      </w:r>
      <w:r>
        <w:rPr>
          <w:sz w:val="20"/>
        </w:rPr>
        <w:t>#import "LWMAddservice.h"</w:t>
      </w:r>
      <w:r>
        <w:rPr>
          <w:sz w:val="20"/>
        </w:rPr>
        <w:br w:type="textWrapping"/>
      </w:r>
      <w:r>
        <w:rPr>
          <w:sz w:val="20"/>
        </w:rPr>
        <w:t>#import "LWMOrder_field.h"</w:t>
      </w:r>
      <w:r>
        <w:rPr>
          <w:sz w:val="20"/>
        </w:rPr>
        <w:br w:type="textWrapping"/>
      </w:r>
      <w:r>
        <w:rPr>
          <w:sz w:val="20"/>
        </w:rPr>
        <w:t>#import "LWMTCOrder_item.h"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#import "LWMMapViewVC.h"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"LWMMoreLogic.h"</w:t>
      </w:r>
      <w:r>
        <w:rPr>
          <w:sz w:val="20"/>
        </w:rPr>
        <w:br w:type="textWrapping"/>
      </w:r>
      <w:r>
        <w:rPr>
          <w:sz w:val="20"/>
        </w:rPr>
        <w:t>@interface LWMTCSearchResultsVC ()&lt;UITableViewDelegate,UITableViewDataSource,LWMTCOrderListCellDelegate&gt;{</w:t>
      </w:r>
      <w:r>
        <w:rPr>
          <w:sz w:val="20"/>
        </w:rPr>
        <w:br w:type="textWrapping"/>
      </w:r>
      <w:r>
        <w:rPr>
          <w:sz w:val="20"/>
        </w:rPr>
        <w:t xml:space="preserve">    int page;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(nonatomic,strong)LWMPushDatas *pushData;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LWMTCSearchResultsVC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page = 1;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79E1F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A101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"LWMTCSearchVC.h"</w:t>
      </w:r>
      <w:r>
        <w:rPr>
          <w:sz w:val="20"/>
        </w:rPr>
        <w:br w:type="textWrapping"/>
      </w:r>
      <w:r>
        <w:rPr>
          <w:sz w:val="20"/>
        </w:rPr>
        <w:t>#import "LWMDeliverymanListView.h"</w:t>
      </w:r>
      <w:r>
        <w:rPr>
          <w:sz w:val="20"/>
        </w:rPr>
        <w:br w:type="textWrapping"/>
      </w:r>
      <w:r>
        <w:rPr>
          <w:sz w:val="20"/>
        </w:rPr>
        <w:t>#import "TCDeliveryStatisticsShopListVC.h"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"LWMTCSearchResultsVC.h"</w:t>
      </w:r>
      <w:r>
        <w:rPr>
          <w:sz w:val="20"/>
        </w:rPr>
        <w:br w:type="textWrapping"/>
      </w: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@interface LWMTCSearchVC ()&lt;UITableViewDelegate,UITableViewDataSource,UITextFieldDelegate, TCDeliveryStatisticsShopListVCDelegate&gt;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*deliverymanArray;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*ordersArray;</w:t>
      </w:r>
      <w:r>
        <w:rPr>
          <w:sz w:val="20"/>
        </w:rPr>
        <w:br w:type="textWrapping"/>
      </w:r>
      <w:r>
        <w:rPr>
          <w:sz w:val="20"/>
        </w:rPr>
        <w:t>@property (nonatomic, strong) UITextField *order_numField;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*customer_idField;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*customer_nicknameField;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*custom_phoneField;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*custom_phone_endField;</w:t>
      </w:r>
      <w:r>
        <w:rPr>
          <w:sz w:val="20"/>
        </w:rPr>
        <w:br w:type="textWrapping"/>
      </w:r>
      <w:r>
        <w:rPr>
          <w:sz w:val="20"/>
        </w:rPr>
        <w:t>@property (nonatomic, strong) UIButton *startDateBtn;</w:t>
      </w:r>
      <w:r>
        <w:rPr>
          <w:sz w:val="20"/>
        </w:rPr>
        <w:br w:type="textWrapping"/>
      </w:r>
      <w:r>
        <w:rPr>
          <w:sz w:val="20"/>
        </w:rPr>
        <w:t>@property (nonatomic, strong) UIButton *endDateBtn;</w:t>
      </w:r>
      <w:r>
        <w:rPr>
          <w:sz w:val="20"/>
        </w:rPr>
        <w:br w:type="textWrapping"/>
      </w:r>
      <w:r>
        <w:rPr>
          <w:sz w:val="20"/>
        </w:rPr>
        <w:t>@property (nonatomic, strong) UILabel *courierLabel;</w:t>
      </w:r>
      <w:r>
        <w:rPr>
          <w:sz w:val="20"/>
        </w:rPr>
        <w:br w:type="textWrapping"/>
      </w:r>
      <w:r>
        <w:rPr>
          <w:sz w:val="20"/>
        </w:rPr>
        <w:t>@property (nonatomic, strong) UILabel *shopLabel;</w:t>
      </w:r>
      <w:r>
        <w:rPr>
          <w:sz w:val="20"/>
        </w:rPr>
        <w:br w:type="textWrapping"/>
      </w:r>
      <w:r>
        <w:rPr>
          <w:sz w:val="20"/>
        </w:rPr>
        <w:t>@property (nonatomic, copy) NSString *order_num;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*customer_id;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*customer_nickname;</w:t>
      </w:r>
      <w:r>
        <w:rPr>
          <w:sz w:val="20"/>
        </w:rPr>
        <w:br w:type="textWrapping"/>
      </w:r>
      <w:r>
        <w:rPr>
          <w:sz w:val="20"/>
        </w:rPr>
        <w:t>@property (nonatomic, copy) NSString *custom_phone;</w:t>
      </w:r>
      <w:r>
        <w:rPr>
          <w:sz w:val="20"/>
        </w:rPr>
        <w:br w:type="textWrapping"/>
      </w:r>
      <w:r>
        <w:rPr>
          <w:sz w:val="20"/>
        </w:rPr>
        <w:t>@property (nonatomic, copy) NSString *custom_phone_end;</w:t>
      </w:r>
      <w:r>
        <w:rPr>
          <w:sz w:val="20"/>
        </w:rPr>
        <w:br w:type="textWrapping"/>
      </w:r>
      <w:r>
        <w:rPr>
          <w:sz w:val="20"/>
        </w:rPr>
        <w:t>@property (nonatomic, copy) NSString *startDate;</w:t>
      </w:r>
      <w:r>
        <w:rPr>
          <w:sz w:val="20"/>
        </w:rPr>
        <w:br w:type="textWrapping"/>
      </w:r>
      <w:r>
        <w:rPr>
          <w:sz w:val="20"/>
        </w:rPr>
        <w:t>@property (nonatomic, copy) NSString *endDate;</w:t>
      </w:r>
      <w:r>
        <w:rPr>
          <w:sz w:val="20"/>
        </w:rPr>
        <w:br w:type="textWrapping"/>
      </w:r>
      <w:r>
        <w:rPr>
          <w:sz w:val="20"/>
        </w:rPr>
        <w:t>@property (nonatomic, copy) NSString *courier;</w:t>
      </w:r>
      <w:r>
        <w:rPr>
          <w:sz w:val="20"/>
        </w:rPr>
        <w:br w:type="textWrapping"/>
      </w:r>
      <w:r>
        <w:rPr>
          <w:sz w:val="20"/>
        </w:rPr>
        <w:t>@property (nonatomic, copy) NSString *shop;</w:t>
      </w:r>
      <w:r>
        <w:rPr>
          <w:sz w:val="20"/>
        </w:rPr>
        <w:br w:type="textWrapping"/>
      </w:r>
      <w:r>
        <w:rPr>
          <w:sz w:val="20"/>
        </w:rPr>
        <w:t>@property (nonatomic, copy) NSString *courier_id;</w:t>
      </w:r>
      <w:r>
        <w:rPr>
          <w:sz w:val="20"/>
        </w:rPr>
        <w:br w:type="textWrapping"/>
      </w:r>
      <w:r>
        <w:rPr>
          <w:sz w:val="20"/>
        </w:rPr>
        <w:t>@property (nonatomic, copy) NSString *shop_id;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LWMTCSearchVC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(void)getPeisongyuanData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stringByAppendingString:@"couriermanage/getcourierlist"];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[MoreHttpTool getcourierlistWithParams:dictM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*code = [NSString stringWithFormat:@"%@", 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*dicts= json[@"data"];</w:t>
      </w:r>
      <w:r>
        <w:rPr>
          <w:sz w:val="20"/>
        </w:rPr>
        <w:br w:type="textWrapping"/>
      </w:r>
    </w:p>
    <w:p w14:paraId="29C49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1B20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"LWMTongChengVC.h"</w:t>
      </w:r>
      <w:r>
        <w:rPr>
          <w:sz w:val="20"/>
        </w:rPr>
        <w:br w:type="textWrapping"/>
      </w:r>
      <w:r>
        <w:rPr>
          <w:sz w:val="20"/>
        </w:rPr>
        <w:t>#import "LWMTCOpenListVC.h"</w:t>
      </w:r>
      <w:r>
        <w:rPr>
          <w:sz w:val="20"/>
        </w:rPr>
        <w:br w:type="textWrapping"/>
      </w:r>
      <w:r>
        <w:rPr>
          <w:sz w:val="20"/>
        </w:rPr>
        <w:t>#import "LWMTCDeliveryListVC.h"</w:t>
      </w:r>
      <w:r>
        <w:rPr>
          <w:sz w:val="20"/>
        </w:rPr>
        <w:br w:type="textWrapping"/>
      </w:r>
      <w:r>
        <w:rPr>
          <w:sz w:val="20"/>
        </w:rPr>
        <w:t>#import "LWMTCArrivedVC.h"</w:t>
      </w:r>
      <w:r>
        <w:rPr>
          <w:sz w:val="20"/>
        </w:rPr>
        <w:br w:type="textWrapping"/>
      </w:r>
      <w:r>
        <w:rPr>
          <w:sz w:val="20"/>
        </w:rPr>
        <w:t>#import "LWMTCCompletedVC.h"</w:t>
      </w:r>
      <w:r>
        <w:rPr>
          <w:sz w:val="20"/>
        </w:rPr>
        <w:br w:type="textWrapping"/>
      </w:r>
      <w:r>
        <w:rPr>
          <w:sz w:val="20"/>
        </w:rPr>
        <w:t>#import "LWMTCCancelVC.h"</w:t>
      </w:r>
      <w:r>
        <w:rPr>
          <w:sz w:val="20"/>
        </w:rPr>
        <w:br w:type="textWrapping"/>
      </w:r>
      <w:r>
        <w:rPr>
          <w:sz w:val="20"/>
        </w:rPr>
        <w:t>#import "LWMTCSearchVC.h"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@interface LWMTongChengVC ()&lt;SPPageMenuDelegate, UIScrollViewDelegate&gt;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strong) LWMTCOpenListVC *openListVC;</w:t>
      </w:r>
      <w:r>
        <w:rPr>
          <w:sz w:val="20"/>
        </w:rPr>
        <w:br w:type="textWrapping"/>
      </w:r>
      <w:r>
        <w:rPr>
          <w:sz w:val="20"/>
        </w:rPr>
        <w:t>@property (nonatomic, strong) LWMTCDeliveryListVC *deliveryListVC;</w:t>
      </w:r>
      <w:r>
        <w:rPr>
          <w:sz w:val="20"/>
        </w:rPr>
        <w:br w:type="textWrapping"/>
      </w:r>
      <w:r>
        <w:rPr>
          <w:sz w:val="20"/>
        </w:rPr>
        <w:t>@property (nonatomic, strong) LWMTCArrivedVC *arrivedVC;</w:t>
      </w:r>
      <w:r>
        <w:rPr>
          <w:sz w:val="20"/>
        </w:rPr>
        <w:br w:type="textWrapping"/>
      </w:r>
      <w:r>
        <w:rPr>
          <w:sz w:val="20"/>
        </w:rPr>
        <w:t>@property (nonatomic, strong) LWMTCCompletedVC *completedVC;</w:t>
      </w:r>
      <w:r>
        <w:rPr>
          <w:sz w:val="20"/>
        </w:rPr>
        <w:br w:type="textWrapping"/>
      </w:r>
      <w:r>
        <w:rPr>
          <w:sz w:val="20"/>
        </w:rPr>
        <w:t>@property (nonatomic, strong) LWMTCCancelVC *cancelVC;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LWMTongChengVC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SPPageMenu的代理方法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itemSelectedAtIndex:(NSInteger)index {</w:t>
      </w:r>
      <w:r>
        <w:rPr>
          <w:sz w:val="20"/>
        </w:rPr>
        <w:br w:type="textWrapping"/>
      </w:r>
      <w:r>
        <w:rPr>
          <w:sz w:val="20"/>
        </w:rPr>
        <w:t xml:space="preserve">    LWMLog(@"%zd",index);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(void)pageMenu:(SPPageMenu *)pageMenu itemSelectedFromIndex:(NSInteger)fromIndex toIndex:(NSInteger)toIndex {</w:t>
      </w:r>
      <w:r>
        <w:rPr>
          <w:sz w:val="20"/>
        </w:rPr>
        <w:br w:type="textWrapping"/>
      </w:r>
      <w:r>
        <w:rPr>
          <w:sz w:val="20"/>
        </w:rPr>
        <w:t xml:space="preserve">    if (toIndex == 0) {</w:t>
      </w:r>
      <w:r>
        <w:rPr>
          <w:sz w:val="20"/>
        </w:rPr>
        <w:br w:type="textWrapping"/>
      </w:r>
      <w:r>
        <w:rPr>
          <w:sz w:val="20"/>
        </w:rPr>
        <w:t xml:space="preserve">        [self.openListVC loadNewDatas];</w:t>
      </w:r>
      <w:r>
        <w:rPr>
          <w:sz w:val="20"/>
        </w:rPr>
        <w:br w:type="textWrapping"/>
      </w:r>
      <w:r>
        <w:rPr>
          <w:sz w:val="20"/>
        </w:rPr>
        <w:t xml:space="preserve">    }else if (toIndex == 1) {</w:t>
      </w:r>
      <w:r>
        <w:rPr>
          <w:sz w:val="20"/>
        </w:rPr>
        <w:br w:type="textWrapping"/>
      </w:r>
      <w:r>
        <w:rPr>
          <w:sz w:val="20"/>
        </w:rPr>
        <w:t xml:space="preserve">        [self.deliveryListVC loadNewDatas];</w:t>
      </w:r>
      <w:r>
        <w:rPr>
          <w:sz w:val="20"/>
        </w:rPr>
        <w:br w:type="textWrapping"/>
      </w:r>
      <w:r>
        <w:rPr>
          <w:sz w:val="20"/>
        </w:rPr>
        <w:t xml:space="preserve">    }else if (toIndex == 2) {</w:t>
      </w:r>
      <w:r>
        <w:rPr>
          <w:sz w:val="20"/>
        </w:rPr>
        <w:br w:type="textWrapping"/>
      </w:r>
      <w:r>
        <w:rPr>
          <w:sz w:val="20"/>
        </w:rPr>
        <w:t xml:space="preserve">        [self.arrivedVC loadNewDatas];</w:t>
      </w:r>
      <w:r>
        <w:rPr>
          <w:sz w:val="20"/>
        </w:rPr>
        <w:br w:type="textWrapping"/>
      </w:r>
      <w:r>
        <w:rPr>
          <w:sz w:val="20"/>
        </w:rPr>
        <w:t xml:space="preserve">    }else if (toIndex == 3) {</w:t>
      </w:r>
      <w:r>
        <w:rPr>
          <w:sz w:val="20"/>
        </w:rPr>
        <w:br w:type="textWrapping"/>
      </w:r>
      <w:r>
        <w:rPr>
          <w:sz w:val="20"/>
        </w:rPr>
        <w:t xml:space="preserve">        [self.completedVC loadNewDatas];</w:t>
      </w:r>
      <w:r>
        <w:rPr>
          <w:sz w:val="20"/>
        </w:rPr>
        <w:br w:type="textWrapping"/>
      </w:r>
      <w:r>
        <w:rPr>
          <w:sz w:val="20"/>
        </w:rPr>
        <w:t xml:space="preserve">    }else if (toIndex == 4) {</w:t>
      </w:r>
      <w:r>
        <w:rPr>
          <w:sz w:val="20"/>
        </w:rPr>
        <w:br w:type="textWrapping"/>
      </w:r>
      <w:r>
        <w:rPr>
          <w:sz w:val="20"/>
        </w:rPr>
        <w:t xml:space="preserve">        [self.cancelVC loadNewDatas];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(!self.scrollView.isDragging) { // 判断用户是否在拖拽scrollView</w:t>
      </w:r>
      <w:r>
        <w:rPr>
          <w:sz w:val="20"/>
        </w:rPr>
        <w:br w:type="textWrapping"/>
      </w:r>
      <w:r>
        <w:rPr>
          <w:sz w:val="20"/>
        </w:rPr>
        <w:t xml:space="preserve">        if (labs(toIndex - fromIndex) &gt;= 2) {</w:t>
      </w:r>
      <w:r>
        <w:rPr>
          <w:sz w:val="20"/>
        </w:rPr>
        <w:br w:type="textWrapping"/>
      </w:r>
      <w:r>
        <w:rPr>
          <w:sz w:val="20"/>
        </w:rPr>
        <w:t xml:space="preserve">            [self.scrollView setContentOffset:CGPointMake(LWMScreenW * toIndex, 0) animated:NO];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[self.scrollView setContentOffset:CGPointMake(LWMScreenW * toIndex, 0) animated:YES];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(self.myChildViewControllers.count &lt;= toIndex) {return;}</w:t>
      </w:r>
      <w:r>
        <w:rPr>
          <w:sz w:val="20"/>
        </w:rPr>
        <w:br w:type="textWrapping"/>
      </w:r>
      <w:r>
        <w:rPr>
          <w:sz w:val="20"/>
        </w:rPr>
        <w:t xml:space="preserve">    UIViewController *targetViewController = self.myChildViewControllers[toIndex];</w:t>
      </w:r>
      <w:r>
        <w:rPr>
          <w:sz w:val="20"/>
        </w:rPr>
        <w:br w:type="textWrapping"/>
      </w:r>
      <w:r>
        <w:rPr>
          <w:sz w:val="20"/>
        </w:rPr>
        <w:t xml:space="preserve">    if ([targetViewController isViewLoaded]) return;</w:t>
      </w:r>
      <w:r>
        <w:rPr>
          <w:sz w:val="20"/>
        </w:rPr>
        <w:br w:type="textWrapping"/>
      </w:r>
    </w:p>
    <w:p w14:paraId="0532C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"Yuncan_operator.h"</w:t>
      </w:r>
      <w:r>
        <w:rPr>
          <w:sz w:val="20"/>
        </w:rPr>
        <w:br w:type="textWrapping"/>
      </w:r>
      <w:r>
        <w:rPr>
          <w:sz w:val="20"/>
        </w:rPr>
        <w:t>#import "Qucan_operator.h"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@interface LWMTCOrderDetailsModel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*ID;</w:t>
      </w:r>
      <w:r>
        <w:rPr>
          <w:sz w:val="20"/>
        </w:rPr>
        <w:br w:type="textWrapping"/>
      </w:r>
      <w:r>
        <w:rPr>
          <w:sz w:val="20"/>
        </w:rPr>
        <w:t>@property (nonatomic, copy) NSString *order_date;</w:t>
      </w:r>
      <w:r>
        <w:rPr>
          <w:sz w:val="20"/>
        </w:rPr>
        <w:br w:type="textWrapping"/>
      </w:r>
      <w:r>
        <w:rPr>
          <w:sz w:val="20"/>
        </w:rPr>
        <w:t>@property (nonatomic, copy) NSString *complete_date;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*customer_name;</w:t>
      </w:r>
      <w:r>
        <w:rPr>
          <w:sz w:val="20"/>
        </w:rPr>
        <w:br w:type="textWrapping"/>
      </w:r>
      <w:r>
        <w:rPr>
          <w:sz w:val="20"/>
        </w:rPr>
        <w:t>@property (nonatomic, copy) NSString *total_price;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*customer_phone;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*customer_phone_ext;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*customer_address;</w:t>
      </w:r>
      <w:r>
        <w:rPr>
          <w:sz w:val="20"/>
        </w:rPr>
        <w:br w:type="textWrapping"/>
      </w:r>
      <w:r>
        <w:rPr>
          <w:sz w:val="20"/>
        </w:rPr>
        <w:t>@property (nonatomic, copy) NSString *shop_nickname;</w:t>
      </w:r>
      <w:r>
        <w:rPr>
          <w:sz w:val="20"/>
        </w:rPr>
        <w:br w:type="textWrapping"/>
      </w:r>
      <w:r>
        <w:rPr>
          <w:sz w:val="20"/>
        </w:rPr>
        <w:t>@property (nonatomic, copy) NSString *shop_phone;</w:t>
      </w:r>
      <w:r>
        <w:rPr>
          <w:sz w:val="20"/>
        </w:rPr>
        <w:br w:type="textWrapping"/>
      </w:r>
      <w:r>
        <w:rPr>
          <w:sz w:val="20"/>
        </w:rPr>
        <w:t>@property (nonatomic, copy) NSString *shop_address;</w:t>
      </w:r>
      <w:r>
        <w:rPr>
          <w:sz w:val="20"/>
        </w:rPr>
        <w:br w:type="textWrapping"/>
      </w:r>
      <w:r>
        <w:rPr>
          <w:sz w:val="20"/>
        </w:rPr>
        <w:t>@property (nonatomic, copy) NSString *order_num;</w:t>
      </w:r>
      <w:r>
        <w:rPr>
          <w:sz w:val="20"/>
        </w:rPr>
        <w:br w:type="textWrapping"/>
      </w:r>
      <w:r>
        <w:rPr>
          <w:sz w:val="20"/>
        </w:rPr>
        <w:t>@property (nonatomic, copy) NSString *from_type;</w:t>
      </w:r>
      <w:r>
        <w:rPr>
          <w:sz w:val="20"/>
        </w:rPr>
        <w:br w:type="textWrapping"/>
      </w:r>
      <w:r>
        <w:rPr>
          <w:sz w:val="20"/>
        </w:rPr>
        <w:t>@property (nonatomic, copy) NSString *is_selftake;</w:t>
      </w:r>
      <w:r>
        <w:rPr>
          <w:sz w:val="20"/>
        </w:rPr>
        <w:br w:type="textWrapping"/>
      </w:r>
      <w:r>
        <w:rPr>
          <w:sz w:val="20"/>
        </w:rPr>
        <w:t>@property (nonatomic, copy) NSString *is_arrived;</w:t>
      </w:r>
      <w:r>
        <w:rPr>
          <w:sz w:val="20"/>
        </w:rPr>
        <w:br w:type="textWrapping"/>
      </w:r>
      <w:r>
        <w:rPr>
          <w:sz w:val="20"/>
        </w:rPr>
        <w:t>@property (nonatomic, copy) NSString *is_book;</w:t>
      </w:r>
      <w:r>
        <w:rPr>
          <w:sz w:val="20"/>
        </w:rPr>
        <w:br w:type="textWrapping"/>
      </w:r>
      <w:r>
        <w:rPr>
          <w:sz w:val="20"/>
        </w:rPr>
        <w:t>@property (nonatomic, copy) NSString *restaurant_number;</w:t>
      </w:r>
      <w:r>
        <w:rPr>
          <w:sz w:val="20"/>
        </w:rPr>
        <w:br w:type="textWrapping"/>
      </w:r>
      <w:r>
        <w:rPr>
          <w:sz w:val="20"/>
        </w:rPr>
        <w:t>@property (nonatomic, copy) NSString *pickup_time;</w:t>
      </w:r>
      <w:r>
        <w:rPr>
          <w:sz w:val="20"/>
        </w:rPr>
        <w:br w:type="textWrapping"/>
      </w:r>
      <w:r>
        <w:rPr>
          <w:sz w:val="20"/>
        </w:rPr>
        <w:t>@property (nonatomic, copy) NSString *delivery_time;</w:t>
      </w:r>
      <w:r>
        <w:rPr>
          <w:sz w:val="20"/>
        </w:rPr>
        <w:br w:type="textWrapping"/>
      </w:r>
      <w:r>
        <w:rPr>
          <w:sz w:val="20"/>
        </w:rPr>
        <w:t>@property (nonatomic, copy) NSString *delivered_qucan_date;</w:t>
      </w:r>
      <w:r>
        <w:rPr>
          <w:sz w:val="20"/>
        </w:rPr>
        <w:br w:type="textWrapping"/>
      </w:r>
      <w:r>
        <w:rPr>
          <w:sz w:val="20"/>
        </w:rPr>
        <w:t>@property (nonatomic, copy) NSString *qucan_time;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*courier_time;</w:t>
      </w:r>
      <w:r>
        <w:rPr>
          <w:sz w:val="20"/>
        </w:rPr>
        <w:br w:type="textWrapping"/>
      </w:r>
      <w:r>
        <w:rPr>
          <w:sz w:val="20"/>
        </w:rPr>
        <w:t>@property (nonatomic, copy) NSString *delivered_time;</w:t>
      </w:r>
      <w:r>
        <w:rPr>
          <w:sz w:val="20"/>
        </w:rPr>
        <w:br w:type="textWrapping"/>
      </w:r>
      <w:r>
        <w:rPr>
          <w:sz w:val="20"/>
        </w:rPr>
        <w:t>@property (nonatomic, copy) NSString *delivered_img;</w:t>
      </w:r>
      <w:r>
        <w:rPr>
          <w:sz w:val="20"/>
        </w:rPr>
        <w:br w:type="textWrapping"/>
      </w:r>
      <w:r>
        <w:rPr>
          <w:sz w:val="20"/>
        </w:rPr>
        <w:t>@property (nonatomic, copy) NSString *order_item;</w:t>
      </w:r>
      <w:r>
        <w:rPr>
          <w:sz w:val="20"/>
        </w:rPr>
        <w:br w:type="textWrapping"/>
      </w:r>
      <w:r>
        <w:rPr>
          <w:sz w:val="20"/>
        </w:rPr>
        <w:t>@property (nonatomic, copy) NSString *courier_name;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*courier_phone;</w:t>
      </w:r>
      <w:r>
        <w:rPr>
          <w:sz w:val="20"/>
        </w:rPr>
        <w:br w:type="textWrapping"/>
      </w:r>
      <w:r>
        <w:rPr>
          <w:sz w:val="20"/>
        </w:rPr>
        <w:t>@property (nonatomic, copy) NSString *orderstatus;</w:t>
      </w:r>
      <w:r>
        <w:rPr>
          <w:sz w:val="20"/>
        </w:rPr>
        <w:br w:type="textWrapping"/>
      </w:r>
      <w:r>
        <w:rPr>
          <w:sz w:val="20"/>
        </w:rPr>
        <w:t>@property (nonatomic, copy) NSString *district;</w:t>
      </w:r>
      <w:r>
        <w:rPr>
          <w:sz w:val="20"/>
        </w:rPr>
        <w:br w:type="textWrapping"/>
      </w:r>
      <w:r>
        <w:rPr>
          <w:sz w:val="20"/>
        </w:rPr>
        <w:t>@property (nonatomic, copy) NSString *district_fee;</w:t>
      </w:r>
      <w:r>
        <w:rPr>
          <w:sz w:val="20"/>
        </w:rPr>
        <w:br w:type="textWrapping"/>
      </w:r>
      <w:r>
        <w:rPr>
          <w:sz w:val="20"/>
        </w:rPr>
        <w:t>@property (nonatomic, copy) NSString *weight_fee;</w:t>
      </w:r>
      <w:r>
        <w:rPr>
          <w:sz w:val="20"/>
        </w:rPr>
        <w:br w:type="textWrapping"/>
      </w:r>
      <w:r>
        <w:rPr>
          <w:sz w:val="20"/>
        </w:rPr>
        <w:t>@property (nonatomic, copy) NSString *special_fee;</w:t>
      </w:r>
      <w:r>
        <w:rPr>
          <w:sz w:val="20"/>
        </w:rPr>
        <w:br w:type="textWrapping"/>
      </w:r>
      <w:r>
        <w:rPr>
          <w:sz w:val="20"/>
        </w:rPr>
        <w:t>@property (nonatomic, copy) NSString *tip_fee;</w:t>
      </w:r>
      <w:r>
        <w:rPr>
          <w:sz w:val="20"/>
        </w:rPr>
        <w:br w:type="textWrapping"/>
      </w:r>
      <w:r>
        <w:rPr>
          <w:sz w:val="20"/>
        </w:rPr>
        <w:t>@property (nonatomic, copy) NSString *total_fee;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*courier_reward;</w:t>
      </w:r>
      <w:r>
        <w:rPr>
          <w:sz w:val="20"/>
        </w:rPr>
        <w:br w:type="textWrapping"/>
      </w:r>
      <w:r>
        <w:rPr>
          <w:sz w:val="20"/>
        </w:rPr>
        <w:t>@property (nonatomic, copy) NSString *delay_time;</w:t>
      </w:r>
      <w:r>
        <w:rPr>
          <w:sz w:val="20"/>
        </w:rPr>
        <w:br w:type="textWrapping"/>
      </w:r>
      <w:r>
        <w:rPr>
          <w:sz w:val="20"/>
        </w:rPr>
        <w:t>@property (nonatomic, copy) NSString *special_rule_detail;</w:t>
      </w:r>
      <w:r>
        <w:rPr>
          <w:sz w:val="20"/>
        </w:rPr>
        <w:br w:type="textWrapping"/>
      </w:r>
      <w:r>
        <w:rPr>
          <w:sz w:val="20"/>
        </w:rPr>
        <w:t>@property (nonatomic, copy) NSString *failed_reason;</w:t>
      </w:r>
      <w:r>
        <w:rPr>
          <w:sz w:val="20"/>
        </w:rPr>
        <w:br w:type="textWrapping"/>
      </w:r>
      <w:r>
        <w:rPr>
          <w:sz w:val="20"/>
        </w:rPr>
        <w:t>@property (nonatomic, copy) NSString *courier_longitude;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*courier_latitude;</w:t>
      </w:r>
      <w:r>
        <w:rPr>
          <w:sz w:val="20"/>
        </w:rPr>
        <w:br w:type="textWrapping"/>
      </w:r>
      <w:r>
        <w:rPr>
          <w:sz w:val="20"/>
        </w:rPr>
        <w:t>@property (nonatomic, copy) NSString *memo;</w:t>
      </w:r>
      <w:r>
        <w:rPr>
          <w:sz w:val="20"/>
        </w:rPr>
        <w:br w:type="textWrapping"/>
      </w:r>
      <w:r>
        <w:rPr>
          <w:sz w:val="20"/>
        </w:rPr>
        <w:t>@property (nonatomic, copy) NSString *remarks_images;</w:t>
      </w:r>
      <w:r>
        <w:rPr>
          <w:sz w:val="20"/>
        </w:rPr>
        <w:br w:type="textWrapping"/>
      </w:r>
      <w:r>
        <w:rPr>
          <w:sz w:val="20"/>
        </w:rPr>
        <w:t>@property (nonatomic, copy) NSString *charge_type;</w:t>
      </w:r>
      <w:r>
        <w:rPr>
          <w:sz w:val="20"/>
        </w:rPr>
        <w:br w:type="textWrapping"/>
      </w:r>
      <w:r>
        <w:rPr>
          <w:sz w:val="20"/>
        </w:rPr>
        <w:t>@property (nonatomic, copy) NSString *is_third_delivery;</w:t>
      </w:r>
      <w:r>
        <w:rPr>
          <w:sz w:val="20"/>
        </w:rPr>
        <w:br w:type="textWrapping"/>
      </w:r>
      <w:r>
        <w:rPr>
          <w:sz w:val="20"/>
        </w:rPr>
        <w:t>@property (nonatomic, copy) NSString *courier_id;</w:t>
      </w:r>
      <w:r>
        <w:rPr>
          <w:sz w:val="20"/>
        </w:rPr>
        <w:br w:type="textWrapping"/>
      </w:r>
    </w:p>
    <w:p w14:paraId="256FD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E8DF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"LWMTCOrderDetailsModel.h"</w:t>
      </w:r>
      <w:r>
        <w:rPr>
          <w:sz w:val="20"/>
        </w:rPr>
        <w:br w:type="textWrapping"/>
      </w:r>
      <w:r>
        <w:rPr>
          <w:sz w:val="20"/>
        </w:rPr>
        <w:t>#import "LWMTCOrder_item.h"</w:t>
      </w:r>
      <w:r>
        <w:rPr>
          <w:sz w:val="20"/>
        </w:rPr>
        <w:br w:type="textWrapping"/>
      </w:r>
      <w:r>
        <w:rPr>
          <w:sz w:val="20"/>
        </w:rPr>
        <w:t>@implementation LWMTCOrderDetailsModel</w:t>
      </w:r>
      <w:r>
        <w:rPr>
          <w:sz w:val="20"/>
        </w:rPr>
        <w:br w:type="textWrapping"/>
      </w:r>
      <w:r>
        <w:rPr>
          <w:sz w:val="20"/>
        </w:rPr>
        <w:t>+ (nullable NSDictionary&lt;NSString *, id&gt; *)modelContainerPropertyGenericClass{</w:t>
      </w:r>
      <w:r>
        <w:rPr>
          <w:sz w:val="20"/>
        </w:rPr>
        <w:br w:type="textWrapping"/>
      </w:r>
      <w:r>
        <w:rPr>
          <w:sz w:val="20"/>
        </w:rPr>
        <w:t xml:space="preserve">    return @{</w:t>
      </w:r>
      <w:r>
        <w:rPr>
          <w:sz w:val="20"/>
        </w:rPr>
        <w:br w:type="textWrapping"/>
      </w:r>
      <w:r>
        <w:rPr>
          <w:sz w:val="20"/>
        </w:rPr>
        <w:t xml:space="preserve">        @"order_itemArray" : LWMTCOrder_item.class,</w:t>
      </w:r>
      <w:r>
        <w:rPr>
          <w:sz w:val="20"/>
        </w:rPr>
        <w:br w:type="textWrapping"/>
      </w:r>
      <w:r>
        <w:rPr>
          <w:sz w:val="20"/>
        </w:rPr>
        <w:t xml:space="preserve">        @"yuncan_operator" : Yuncan_operator.class,</w:t>
      </w:r>
      <w:r>
        <w:rPr>
          <w:sz w:val="20"/>
        </w:rPr>
        <w:br w:type="textWrapping"/>
      </w:r>
      <w:r>
        <w:rPr>
          <w:sz w:val="20"/>
        </w:rPr>
        <w:t xml:space="preserve">        @"qucan_operator" : Qucan_operator.class,</w:t>
      </w:r>
      <w:r>
        <w:rPr>
          <w:sz w:val="20"/>
        </w:rPr>
        <w:br w:type="textWrapping"/>
      </w:r>
      <w:r>
        <w:rPr>
          <w:sz w:val="20"/>
        </w:rPr>
        <w:t xml:space="preserve">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@{@"ID" : @"id"};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 *)order_itemArray {</w:t>
      </w:r>
      <w:r>
        <w:rPr>
          <w:sz w:val="20"/>
        </w:rPr>
        <w:br w:type="textWrapping"/>
      </w:r>
      <w:r>
        <w:rPr>
          <w:sz w:val="20"/>
        </w:rPr>
        <w:t xml:space="preserve">    NSData *jsonData = [_order_item dataUsingEncoding:NSUTF8StringEncoding];</w:t>
      </w:r>
      <w:r>
        <w:rPr>
          <w:sz w:val="20"/>
        </w:rPr>
        <w:br w:type="textWrapping"/>
      </w:r>
      <w:r>
        <w:rPr>
          <w:sz w:val="20"/>
        </w:rPr>
        <w:t xml:space="preserve">    NSError *err;</w:t>
      </w:r>
      <w:r>
        <w:rPr>
          <w:sz w:val="20"/>
        </w:rPr>
        <w:br w:type="textWrapping"/>
      </w:r>
      <w:r>
        <w:rPr>
          <w:sz w:val="20"/>
        </w:rPr>
        <w:t xml:space="preserve">    NSArray *array = [NSJSONSerialization JSONObjectWithData:jsonData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options:NSJSONReadingMutableContainers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error:&amp;err];</w:t>
      </w:r>
      <w:r>
        <w:rPr>
          <w:sz w:val="20"/>
        </w:rPr>
        <w:br w:type="textWrapping"/>
      </w:r>
      <w:r>
        <w:rPr>
          <w:sz w:val="20"/>
        </w:rPr>
        <w:t xml:space="preserve">    NSMutableArray *order_itemArray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for (NSDictionary *dict in array) {</w:t>
      </w:r>
      <w:r>
        <w:rPr>
          <w:sz w:val="20"/>
        </w:rPr>
        <w:br w:type="textWrapping"/>
      </w:r>
      <w:r>
        <w:rPr>
          <w:sz w:val="20"/>
        </w:rPr>
        <w:t xml:space="preserve">        LWMTCOrder_item *model = [LWMTCOrder_item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[order_itemArray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order_itemArray.copy;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 *)memoArray {</w:t>
      </w:r>
      <w:r>
        <w:rPr>
          <w:sz w:val="20"/>
        </w:rPr>
        <w:br w:type="textWrapping"/>
      </w:r>
      <w:r>
        <w:rPr>
          <w:sz w:val="20"/>
        </w:rPr>
        <w:t xml:space="preserve">    if (_memoArray == nil) {</w:t>
      </w:r>
      <w:r>
        <w:rPr>
          <w:sz w:val="20"/>
        </w:rPr>
        <w:br w:type="textWrapping"/>
      </w:r>
      <w:r>
        <w:rPr>
          <w:sz w:val="20"/>
        </w:rPr>
        <w:t xml:space="preserve">        NSMutableArray *memoMutableArray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if(self.memo.length &gt; 0 || self.remarks_images.length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NSMutableDictionary *memoDict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        [memoDict setValue:@"备注" forKey: @"name"];</w:t>
      </w:r>
      <w:r>
        <w:rPr>
          <w:sz w:val="20"/>
        </w:rPr>
        <w:br w:type="textWrapping"/>
      </w:r>
      <w:r>
        <w:rPr>
          <w:sz w:val="20"/>
        </w:rPr>
        <w:t xml:space="preserve">            [memoDict setValue:self.memo forKey:@"value"];</w:t>
      </w:r>
      <w:r>
        <w:rPr>
          <w:sz w:val="20"/>
        </w:rPr>
        <w:br w:type="textWrapping"/>
      </w:r>
      <w:r>
        <w:rPr>
          <w:sz w:val="20"/>
        </w:rPr>
        <w:t xml:space="preserve">            [memoMutableArray addObject:memoDict];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_memoArray = memoMutableArray.copy;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_memoArray;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 *)orderStatusArray {</w:t>
      </w:r>
      <w:r>
        <w:rPr>
          <w:sz w:val="20"/>
        </w:rPr>
        <w:br w:type="textWrapping"/>
      </w:r>
      <w:r>
        <w:rPr>
          <w:sz w:val="20"/>
        </w:rPr>
        <w:t xml:space="preserve">    if (_orderStatusArray == nil) {</w:t>
      </w:r>
      <w:r>
        <w:rPr>
          <w:sz w:val="20"/>
        </w:rPr>
        <w:br w:type="textWrapping"/>
      </w:r>
      <w:r>
        <w:rPr>
          <w:sz w:val="20"/>
        </w:rPr>
        <w:t xml:space="preserve">        NSMutableArray *orderStatusArrayMutableArray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NSMutableDictionary *from_typeDict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    [from_typeDict setValue:@"订单来源" forKey: @"name"];</w:t>
      </w:r>
      <w:r>
        <w:rPr>
          <w:sz w:val="20"/>
        </w:rPr>
        <w:br w:type="textWrapping"/>
      </w:r>
      <w:r>
        <w:rPr>
          <w:sz w:val="20"/>
        </w:rPr>
        <w:t xml:space="preserve">        [from_typeDict setValue:self.from_typeImageString forKey:@"value"];</w:t>
      </w:r>
      <w:r>
        <w:rPr>
          <w:sz w:val="20"/>
        </w:rPr>
        <w:br w:type="textWrapping"/>
      </w:r>
      <w:r>
        <w:rPr>
          <w:sz w:val="20"/>
        </w:rPr>
        <w:t xml:space="preserve">        [orderStatusArrayMutableArray addObject:from_typeDict];</w:t>
      </w:r>
      <w:r>
        <w:rPr>
          <w:sz w:val="20"/>
        </w:rPr>
        <w:br w:type="textWrapping"/>
      </w:r>
      <w:r>
        <w:rPr>
          <w:sz w:val="20"/>
        </w:rPr>
        <w:t xml:space="preserve">        NSMutableDictionary *restaurant_numberDict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    [restaurant_numberDict setValue:@"流水号" forKey: @"name"];</w:t>
      </w:r>
      <w:r>
        <w:rPr>
          <w:sz w:val="20"/>
        </w:rPr>
        <w:br w:type="textWrapping"/>
      </w:r>
      <w:r>
        <w:rPr>
          <w:sz w:val="20"/>
        </w:rPr>
        <w:t xml:space="preserve">        [restaurant_numberDict setValue:self.restaurant_number forKey:@"value"];</w:t>
      </w:r>
      <w:r>
        <w:rPr>
          <w:sz w:val="20"/>
        </w:rPr>
        <w:br w:type="textWrapping"/>
      </w:r>
      <w:r>
        <w:rPr>
          <w:sz w:val="20"/>
        </w:rPr>
        <w:t xml:space="preserve">        [orderStatusArrayMutableArray addObject:restaurant_numberDict];</w:t>
      </w:r>
      <w:r>
        <w:rPr>
          <w:sz w:val="20"/>
        </w:rPr>
        <w:br w:type="textWrapping"/>
      </w:r>
    </w:p>
    <w:p w14:paraId="6B45D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D68E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"LWMTCOrderListModel.h"</w:t>
      </w:r>
      <w:r>
        <w:rPr>
          <w:sz w:val="20"/>
        </w:rPr>
        <w:br w:type="textWrapping"/>
      </w:r>
      <w:r>
        <w:rPr>
          <w:sz w:val="20"/>
        </w:rPr>
        <w:t>@implementation LWMTCOrderListModel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@{@"ID" : @"id"};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*)from_typeImageString {</w:t>
      </w:r>
      <w:r>
        <w:rPr>
          <w:sz w:val="20"/>
        </w:rPr>
        <w:br w:type="textWrapping"/>
      </w:r>
      <w:r>
        <w:rPr>
          <w:sz w:val="20"/>
        </w:rPr>
        <w:t xml:space="preserve">    NSString *string = @"";</w:t>
      </w:r>
      <w:r>
        <w:rPr>
          <w:sz w:val="20"/>
        </w:rPr>
        <w:br w:type="textWrapping"/>
      </w:r>
      <w:r>
        <w:rPr>
          <w:sz w:val="20"/>
        </w:rPr>
        <w:t xml:space="preserve">    switch ([_from_type integerValue]) {</w:t>
      </w:r>
      <w:r>
        <w:rPr>
          <w:sz w:val="20"/>
        </w:rPr>
        <w:br w:type="textWrapping"/>
      </w:r>
      <w:r>
        <w:rPr>
          <w:sz w:val="20"/>
        </w:rPr>
        <w:t xml:space="preserve">        case 0: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@"hand-movement_logo_lewaimai";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@"hand-movement_logo_meituan";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@"hand-movement_logo_eleme";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@"hand-movement_logo_lewaimai";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4: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@"hand-movement_logo_lewaimai";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5: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@"hand-movement_logo_lewaimai";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default:</w:t>
      </w:r>
      <w:r>
        <w:rPr>
          <w:sz w:val="20"/>
        </w:rPr>
        <w:br w:type="textWrapping"/>
      </w:r>
      <w:r>
        <w:rPr>
          <w:sz w:val="20"/>
        </w:rPr>
        <w:t xml:space="preserve">            string = @"hand-movement_logo_other";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string;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*)orderstatusString {</w:t>
      </w:r>
      <w:r>
        <w:rPr>
          <w:sz w:val="20"/>
        </w:rPr>
        <w:br w:type="textWrapping"/>
      </w:r>
      <w:r>
        <w:rPr>
          <w:sz w:val="20"/>
        </w:rPr>
        <w:t xml:space="preserve">    NSString *string = @"";</w:t>
      </w:r>
      <w:r>
        <w:rPr>
          <w:sz w:val="20"/>
        </w:rPr>
        <w:br w:type="textWrapping"/>
      </w:r>
      <w:r>
        <w:rPr>
          <w:sz w:val="20"/>
        </w:rPr>
        <w:t xml:space="preserve">    switch ([_orderstatus integerValue]) {</w:t>
      </w:r>
      <w:r>
        <w:rPr>
          <w:sz w:val="20"/>
        </w:rPr>
        <w:br w:type="textWrapping"/>
      </w:r>
      <w:r>
        <w:rPr>
          <w:sz w:val="20"/>
        </w:rPr>
        <w:t xml:space="preserve">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string = @"待发单";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string = @"已忽略";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string = @"待接单";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4:</w:t>
      </w:r>
      <w:r>
        <w:rPr>
          <w:sz w:val="20"/>
        </w:rPr>
        <w:br w:type="textWrapping"/>
      </w:r>
      <w:r>
        <w:rPr>
          <w:sz w:val="20"/>
        </w:rPr>
        <w:t xml:space="preserve">            string = @"未到店";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5:</w:t>
      </w:r>
      <w:r>
        <w:rPr>
          <w:sz w:val="20"/>
        </w:rPr>
        <w:br w:type="textWrapping"/>
      </w:r>
      <w:r>
        <w:rPr>
          <w:sz w:val="20"/>
        </w:rPr>
        <w:t xml:space="preserve">            string = @"已到店";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</w:p>
    <w:p w14:paraId="78266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FE78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"LWMTCOrderListCell.h"</w:t>
      </w:r>
      <w:r>
        <w:rPr>
          <w:sz w:val="20"/>
        </w:rPr>
        <w:br w:type="textWrapping"/>
      </w:r>
      <w:r>
        <w:rPr>
          <w:sz w:val="20"/>
        </w:rPr>
        <w:t>@interface LWMTCOrderListCell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*expectedDeliveryLabel;</w:t>
      </w:r>
      <w:r>
        <w:rPr>
          <w:sz w:val="20"/>
        </w:rPr>
        <w:br w:type="textWrapping"/>
      </w:r>
      <w:r>
        <w:rPr>
          <w:sz w:val="20"/>
        </w:rPr>
        <w:t>@property (nonatomic, strong) UIImageView *from_typeIcon;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*distanceLabel;</w:t>
      </w:r>
      <w:r>
        <w:rPr>
          <w:sz w:val="20"/>
        </w:rPr>
        <w:br w:type="textWrapping"/>
      </w:r>
      <w:r>
        <w:rPr>
          <w:sz w:val="20"/>
        </w:rPr>
        <w:t>@property (nonatomic, strong) UIView *expectedDeliveryLine;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*shop_nameLabel;</w:t>
      </w:r>
      <w:r>
        <w:rPr>
          <w:sz w:val="20"/>
        </w:rPr>
        <w:br w:type="textWrapping"/>
      </w:r>
      <w:r>
        <w:rPr>
          <w:sz w:val="20"/>
        </w:rPr>
        <w:t>@property (nonatomic, strong) UILabel *shop_addressLabel;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*customer_nameLabel;</w:t>
      </w:r>
      <w:r>
        <w:rPr>
          <w:sz w:val="20"/>
        </w:rPr>
        <w:br w:type="textWrapping"/>
      </w:r>
      <w:r>
        <w:rPr>
          <w:sz w:val="20"/>
        </w:rPr>
        <w:t>@property (nonatomic, strong) UILabel *addressLabel;</w:t>
      </w:r>
      <w:r>
        <w:rPr>
          <w:sz w:val="20"/>
        </w:rPr>
        <w:br w:type="textWrapping"/>
      </w:r>
      <w:r>
        <w:rPr>
          <w:sz w:val="20"/>
        </w:rPr>
        <w:t>@property (nonatomic, strong) UIView *addressLine;</w:t>
      </w:r>
      <w:r>
        <w:rPr>
          <w:sz w:val="20"/>
        </w:rPr>
        <w:br w:type="textWrapping"/>
      </w:r>
      <w:r>
        <w:rPr>
          <w:sz w:val="20"/>
        </w:rPr>
        <w:t>@property (nonatomic, strong) UILabel *orderstatusLabel;</w:t>
      </w:r>
      <w:r>
        <w:rPr>
          <w:sz w:val="20"/>
        </w:rPr>
        <w:br w:type="textWrapping"/>
      </w:r>
      <w:r>
        <w:rPr>
          <w:sz w:val="20"/>
        </w:rPr>
        <w:t>@property (nonatomic, strong) UILabel *courier_nameLabel;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*confirmBtn;</w:t>
      </w:r>
      <w:r>
        <w:rPr>
          <w:sz w:val="20"/>
        </w:rPr>
        <w:br w:type="textWrapping"/>
      </w:r>
      <w:r>
        <w:rPr>
          <w:sz w:val="20"/>
        </w:rPr>
        <w:t>@property (nonatomic, strong) UIButton *shopLocationBtn;</w:t>
      </w:r>
      <w:r>
        <w:rPr>
          <w:sz w:val="20"/>
        </w:rPr>
        <w:br w:type="textWrapping"/>
      </w:r>
      <w:r>
        <w:rPr>
          <w:sz w:val="20"/>
        </w:rPr>
        <w:t>@property (nonatomic, strong) UIButton *customerLocationBtn;</w:t>
      </w:r>
      <w:r>
        <w:rPr>
          <w:sz w:val="20"/>
        </w:rPr>
        <w:br w:type="textWrapping"/>
      </w:r>
      <w:r>
        <w:rPr>
          <w:sz w:val="20"/>
        </w:rPr>
        <w:t>@property (nonatomic, strong) UIImageView *hdfkImageView;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LWMTCOrderListCell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@"LWMTCOrderListCellID";</w:t>
      </w:r>
      <w:r>
        <w:rPr>
          <w:sz w:val="20"/>
        </w:rPr>
        <w:br w:type="textWrapping"/>
      </w:r>
      <w:r>
        <w:rPr>
          <w:sz w:val="20"/>
        </w:rPr>
        <w:t xml:space="preserve">    LWMTCOrderListCell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[[LWMTCOrderListCell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[self.bgView.layer setCornerRadius:2.0];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make.bottom.equalTo(self.contentView).offset(-lwm_layoutWH(8)).priorityLow();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self.expectedDeliveryLabel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self.expectedDeliveryLabel.text = @"期望送达：30分钟内";</w:t>
      </w:r>
      <w:r>
        <w:rPr>
          <w:sz w:val="20"/>
        </w:rPr>
        <w:br w:type="textWrapping"/>
      </w:r>
      <w:r>
        <w:rPr>
          <w:sz w:val="20"/>
        </w:rPr>
        <w:t xml:space="preserve">    self.expectedDeliveryLabel.font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addSubview:self.expectedDeliveryLabel];</w:t>
      </w:r>
      <w:r>
        <w:rPr>
          <w:sz w:val="20"/>
        </w:rPr>
        <w:br w:type="textWrapping"/>
      </w:r>
    </w:p>
    <w:p w14:paraId="05045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06FA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"LWMHttpTool.h"</w:t>
      </w:r>
      <w:r>
        <w:rPr>
          <w:sz w:val="20"/>
        </w:rPr>
        <w:br w:type="textWrapping"/>
      </w:r>
      <w:r>
        <w:rPr>
          <w:sz w:val="20"/>
        </w:rPr>
        <w:t>@implementation MoreHttpTool</w:t>
      </w:r>
      <w:r>
        <w:rPr>
          <w:sz w:val="20"/>
        </w:rPr>
        <w:br w:type="textWrapping"/>
      </w:r>
      <w:r>
        <w:rPr>
          <w:sz w:val="20"/>
        </w:rPr>
        <w:t>+(void)getopenWithParams:(NSDictionary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stringByAppendingString:@"tangshiorder/getopen"]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+(void)getconfirmedWithParams:(NSDictionary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stringByAppendingString:@"tangshiorder/getconfirmed"]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+(void)getsuccessWithParams:(NSDictionary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stringByAppendingString:@"tangshiorder/getsuccess"]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+(void)getfailWithParams:(NSDictionary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stringByAppendingString:@"tangshiorder/getfail"]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</w:p>
    <w:p w14:paraId="0EACF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"CouponVerifyViewController.h"</w:t>
      </w:r>
      <w:r>
        <w:rPr>
          <w:sz w:val="20"/>
        </w:rPr>
        <w:br w:type="textWrapping"/>
      </w:r>
      <w:r>
        <w:rPr>
          <w:sz w:val="20"/>
        </w:rPr>
        <w:t>#import "CouponTool.h"</w:t>
      </w:r>
      <w:r>
        <w:rPr>
          <w:sz w:val="20"/>
        </w:rPr>
        <w:br w:type="textWrapping"/>
      </w:r>
      <w:r>
        <w:rPr>
          <w:sz w:val="20"/>
        </w:rPr>
        <w:t>#import "CouponModel.h"</w:t>
      </w:r>
      <w:r>
        <w:rPr>
          <w:sz w:val="20"/>
        </w:rPr>
        <w:br w:type="textWrapping"/>
      </w:r>
      <w:r>
        <w:rPr>
          <w:sz w:val="20"/>
        </w:rPr>
        <w:t>@interface CouponVerifyViewController ()</w:t>
      </w:r>
      <w:r>
        <w:rPr>
          <w:sz w:val="20"/>
        </w:rPr>
        <w:br w:type="textWrapping"/>
      </w:r>
      <w:r>
        <w:rPr>
          <w:sz w:val="20"/>
        </w:rPr>
        <w:t>@property (nonatomic,strong)CouponModel *couponModel;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CouponVerifyViewController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getcouponinfobyrandnumber];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-(void)getcouponinfobyrandnumber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stringByAppendingString:@"coupon/getcouponinfobyrandnumber"];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*rand_number = self.trade_no;</w:t>
      </w:r>
      <w:r>
        <w:rPr>
          <w:sz w:val="20"/>
        </w:rPr>
        <w:br w:type="textWrapping"/>
      </w:r>
      <w:r>
        <w:rPr>
          <w:sz w:val="20"/>
        </w:rPr>
        <w:t xml:space="preserve">    NSString *rand_numberString  = [NSString stringWithFormat:@"rand_number=%@",rand_number];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rand_numberString,nil];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setObject:rand_number forKey:@"rand_number"];</w:t>
      </w:r>
      <w:r>
        <w:rPr>
          <w:sz w:val="20"/>
        </w:rPr>
        <w:br w:type="textWrapping"/>
      </w:r>
      <w:r>
        <w:rPr>
          <w:sz w:val="20"/>
        </w:rPr>
        <w:t xml:space="preserve">    [CouponTool getcouponinfobyrandnumberWithParams:dictM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LWMLog(@"获取优惠券信息成功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dismissLoadingView];</w:t>
      </w:r>
      <w:r>
        <w:rPr>
          <w:sz w:val="20"/>
        </w:rPr>
        <w:br w:type="textWrapping"/>
      </w:r>
      <w:r>
        <w:rPr>
          <w:sz w:val="20"/>
        </w:rPr>
        <w:t xml:space="preserve">            self.couponModel = [CouponModel verifyResultModelWithDict:dataDict];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showErrorTip:@"网络连接失败,请查看网络是否连接正常！"];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 if(error.code == -1001)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showErrorTip:@"网络不给力哦,请重试！"];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</w:p>
    <w:p w14:paraId="0FF08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"CouponViewController.h"</w:t>
      </w:r>
      <w:r>
        <w:rPr>
          <w:sz w:val="20"/>
        </w:rPr>
        <w:br w:type="textWrapping"/>
      </w:r>
      <w:r>
        <w:rPr>
          <w:sz w:val="20"/>
        </w:rPr>
        <w:t>#import "DainpuModel.h"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@interface CouponViewController ()</w:t>
      </w:r>
      <w:r>
        <w:rPr>
          <w:sz w:val="20"/>
        </w:rPr>
        <w:br w:type="textWrapping"/>
      </w:r>
      <w:r>
        <w:rPr>
          <w:sz w:val="20"/>
        </w:rPr>
        <w:t>&lt;UIPickerViewDataSource,UIPickerViewDelegate&gt;</w:t>
      </w:r>
      <w:r>
        <w:rPr>
          <w:sz w:val="20"/>
        </w:rPr>
        <w:br w:type="textWrapping"/>
      </w:r>
      <w:r>
        <w:rPr>
          <w:sz w:val="20"/>
        </w:rPr>
        <w:t>@property (nonatomic,strong)NSArray *shopArray;</w:t>
      </w:r>
      <w:r>
        <w:rPr>
          <w:sz w:val="20"/>
        </w:rPr>
        <w:br w:type="textWrapping"/>
      </w:r>
      <w:r>
        <w:rPr>
          <w:sz w:val="20"/>
        </w:rPr>
        <w:t>@property (nonatomic,copy)NSString *shopStr;</w:t>
      </w:r>
      <w:r>
        <w:rPr>
          <w:sz w:val="20"/>
        </w:rPr>
        <w:br w:type="textWrapping"/>
      </w:r>
      <w:r>
        <w:rPr>
          <w:sz w:val="20"/>
        </w:rPr>
        <w:t>@property (nonatomic,copy)NSString *shopID;</w:t>
      </w:r>
      <w:r>
        <w:rPr>
          <w:sz w:val="20"/>
        </w:rPr>
        <w:br w:type="textWrapping"/>
      </w:r>
      <w:r>
        <w:rPr>
          <w:sz w:val="20"/>
        </w:rPr>
        <w:t>@property (nonatomic,weak)UITextField *shopField;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CouponViewController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getdianpuMingdan];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(void)getdianpuMingdan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stringByAppendingString:@"shop/getshopnamelist"];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*shop_id = @"0";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arrayWithObjects:urlKey,shop_idString,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[OrderTool getdianpuMingdanWithParams:dictM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LWMLog(@"获取店铺成功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dismissLoadingView];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*dictArray 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*arry = dictArray[@"rows"];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*shopArray = [[NSMutableArray alloc]init];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arry) {</w:t>
      </w:r>
      <w:r>
        <w:rPr>
          <w:sz w:val="20"/>
        </w:rPr>
        <w:br w:type="textWrapping"/>
      </w:r>
      <w:r>
        <w:rPr>
          <w:sz w:val="20"/>
        </w:rPr>
        <w:t xml:space="preserve">                DainpuModel *dianp= [DainpuModel datasWithDict:dict];</w:t>
      </w:r>
      <w:r>
        <w:rPr>
          <w:sz w:val="20"/>
        </w:rPr>
        <w:br w:type="textWrapping"/>
      </w:r>
      <w:r>
        <w:rPr>
          <w:sz w:val="20"/>
        </w:rPr>
        <w:t xml:space="preserve">                [shopArray addObject:dianp];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self.shopArray = shopArray;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}failure:^(NSError *error) {</w:t>
      </w:r>
      <w:r>
        <w:rPr>
          <w:sz w:val="20"/>
        </w:rPr>
        <w:br w:type="textWrapping"/>
      </w:r>
    </w:p>
    <w:p w14:paraId="56AE8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1855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"AlreadyUsedViewController.h"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"GroupBuyingOrderCell.h"</w:t>
      </w:r>
      <w:r>
        <w:rPr>
          <w:sz w:val="20"/>
        </w:rPr>
        <w:br w:type="textWrapping"/>
      </w:r>
      <w:r>
        <w:rPr>
          <w:sz w:val="20"/>
        </w:rPr>
        <w:t>#import "GroupBuyingModel.h"</w:t>
      </w:r>
      <w:r>
        <w:rPr>
          <w:sz w:val="20"/>
        </w:rPr>
        <w:br w:type="textWrapping"/>
      </w:r>
      <w:r>
        <w:rPr>
          <w:sz w:val="20"/>
        </w:rPr>
        <w:t>#import "GroupBuyingDetailsViewController.h"</w:t>
      </w:r>
      <w:r>
        <w:rPr>
          <w:sz w:val="20"/>
        </w:rPr>
        <w:br w:type="textWrapping"/>
      </w:r>
      <w:r>
        <w:rPr>
          <w:sz w:val="20"/>
        </w:rPr>
        <w:t>@interface AlreadyUsedViewController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*groupBuyingOrderArray;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AlreadyUsedViewController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getAlreadyUsedData];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 = 0;</w:t>
      </w:r>
      <w:r>
        <w:rPr>
          <w:sz w:val="20"/>
        </w:rPr>
        <w:br w:type="textWrapping"/>
      </w:r>
      <w:r>
        <w:rPr>
          <w:sz w:val="20"/>
        </w:rPr>
        <w:t xml:space="preserve">    if (self.groupBuyingOrderArray.count &gt; 0) {</w:t>
      </w:r>
      <w:r>
        <w:rPr>
          <w:sz w:val="20"/>
        </w:rPr>
        <w:br w:type="textWrapping"/>
      </w:r>
      <w:r>
        <w:rPr>
          <w:sz w:val="20"/>
        </w:rPr>
        <w:t xml:space="preserve">        GroupBuyingModel *datasModel = [self.groupBuyingOrderArray lastObject];</w:t>
      </w:r>
      <w:r>
        <w:rPr>
          <w:sz w:val="20"/>
        </w:rPr>
        <w:br w:type="textWrapping"/>
      </w:r>
      <w:r>
        <w:rPr>
          <w:sz w:val="20"/>
        </w:rPr>
        <w:t xml:space="preserve">        ID = [datasModel.ID longLongValue];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stringByAppendingString:@"tuangouorder/getorderusedlist"];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*IDS = [NSString stringWithFormat:@"%lld",ID];</w:t>
      </w:r>
      <w:r>
        <w:rPr>
          <w:sz w:val="20"/>
        </w:rPr>
        <w:br w:type="textWrapping"/>
      </w:r>
    </w:p>
    <w:p w14:paraId="59533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1E5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"GroupBuyingDetailsViewController.h"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"GDetailsModel.h"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@interface GroupBuyingDetailsViewController ()</w:t>
      </w:r>
      <w:r>
        <w:rPr>
          <w:sz w:val="20"/>
        </w:rPr>
        <w:br w:type="textWrapping"/>
      </w:r>
      <w:r>
        <w:rPr>
          <w:sz w:val="20"/>
        </w:rPr>
        <w:t>@property (nonatomic,strong)GDetailsModel *gDetailsModel;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GroupBuyingDetailsViewController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[self getGroupBuyingDetails];</w:t>
      </w:r>
      <w:r>
        <w:rPr>
          <w:sz w:val="20"/>
        </w:rPr>
        <w:br w:type="textWrapping"/>
      </w:r>
      <w:r>
        <w:rPr>
          <w:sz w:val="20"/>
        </w:rPr>
        <w:t xml:space="preserve">    if([self.groupBuyingType isEqualToString:@"2"])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alloc]initWithTitle:@"打印" style:UIBarButtonItemStyleDone target:self action:@selector(clickToubuRightBtn)];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-(void)clickToubuRightBtn{</w:t>
      </w:r>
      <w:r>
        <w:rPr>
          <w:sz w:val="20"/>
        </w:rPr>
        <w:br w:type="textWrapping"/>
      </w:r>
      <w:r>
        <w:rPr>
          <w:sz w:val="20"/>
        </w:rPr>
        <w:t xml:space="preserve">    [LWMPrintManager testPrintSetComplete:^(BOOL isGprs, BOOL isBluetooth, BOOL isConnect, NSString * _Nonnull uuid,NSInteger printPage) {</w:t>
      </w:r>
      <w:r>
        <w:rPr>
          <w:sz w:val="20"/>
        </w:rPr>
        <w:br w:type="textWrapping"/>
      </w:r>
      <w:r>
        <w:rPr>
          <w:sz w:val="20"/>
        </w:rPr>
        <w:t xml:space="preserve">        if (isBluetooth) {</w:t>
      </w:r>
      <w:r>
        <w:rPr>
          <w:sz w:val="20"/>
        </w:rPr>
        <w:br w:type="textWrapping"/>
      </w:r>
      <w:r>
        <w:rPr>
          <w:sz w:val="20"/>
        </w:rPr>
        <w:t xml:space="preserve">            if (isConnect)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*displayName = [[NSBundle mainBundle]infoDictionary][@"CFBundleDisplayName"];</w:t>
      </w:r>
      <w:r>
        <w:rPr>
          <w:sz w:val="20"/>
        </w:rPr>
        <w:br w:type="textWrapping"/>
      </w:r>
      <w:r>
        <w:rPr>
          <w:sz w:val="20"/>
        </w:rPr>
        <w:t xml:space="preserve">                NSString *name = [displayName substringToIndex:displayName.length - 2];</w:t>
      </w:r>
      <w:r>
        <w:rPr>
          <w:sz w:val="20"/>
        </w:rPr>
        <w:br w:type="textWrapping"/>
      </w:r>
      <w:r>
        <w:rPr>
          <w:sz w:val="20"/>
        </w:rPr>
        <w:t xml:space="preserve">                UIAlertController *alertView = [UIAlertController alertControllerWithTitle:[NSString stringWithFormat:@"%@提醒您",name] message:@"确定要打印订单吗？" preferredStyle:UIAlertControllerStyleAlert];</w:t>
      </w:r>
      <w:r>
        <w:rPr>
          <w:sz w:val="20"/>
        </w:rPr>
        <w:br w:type="textWrapping"/>
      </w:r>
      <w:r>
        <w:rPr>
          <w:sz w:val="20"/>
        </w:rPr>
        <w:t xml:space="preserve">                [alertView addAction:[UIAlertAction actionWithTitle:@"取消" style:UIAlertActionStyleCancel handler:nil]];</w:t>
      </w:r>
      <w:r>
        <w:rPr>
          <w:sz w:val="20"/>
        </w:rPr>
        <w:br w:type="textWrapping"/>
      </w:r>
      <w:r>
        <w:rPr>
          <w:sz w:val="20"/>
        </w:rPr>
        <w:t xml:space="preserve">                [alertView addAction:[UIAlertAction actionWithTitle:@"确定" style:UIAlertActionStyleDefault handler:^(UIAlertAction * _Nonnull action) {</w:t>
      </w:r>
      <w:r>
        <w:rPr>
          <w:sz w:val="20"/>
        </w:rPr>
        <w:br w:type="textWrapping"/>
      </w:r>
      <w:r>
        <w:rPr>
          <w:sz w:val="20"/>
        </w:rPr>
        <w:t xml:space="preserve">                    for (int i = 0; i &lt; printPage; i++)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[LWMPrintManager printBluetoothGroupNoteWithGroupModel:self.gDetailsModel];</w:t>
      </w:r>
      <w:r>
        <w:rPr>
          <w:sz w:val="20"/>
        </w:rPr>
        <w:br w:type="textWrapping"/>
      </w:r>
      <w:r>
        <w:rPr>
          <w:sz w:val="20"/>
        </w:rPr>
        <w:t xml:space="preserve">    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}]];</w:t>
      </w:r>
      <w:r>
        <w:rPr>
          <w:sz w:val="20"/>
        </w:rPr>
        <w:br w:type="textWrapping"/>
      </w:r>
      <w:r>
        <w:rPr>
          <w:sz w:val="20"/>
        </w:rPr>
        <w:t xml:space="preserve">                [self presentViewController:alertView animated:YES completion:nil];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if (uuid) {</w:t>
      </w:r>
      <w:r>
        <w:rPr>
          <w:sz w:val="20"/>
        </w:rPr>
        <w:br w:type="textWrapping"/>
      </w:r>
      <w:r>
        <w:rPr>
          <w:sz w:val="20"/>
        </w:rPr>
        <w:t xml:space="preserve">                    [[BluetoothCentralManager shareBluetooth] sacnNearPerpherals];</w:t>
      </w:r>
      <w:r>
        <w:rPr>
          <w:sz w:val="20"/>
        </w:rPr>
        <w:br w:type="textWrapping"/>
      </w:r>
      <w:r>
        <w:rPr>
          <w:sz w:val="20"/>
        </w:rPr>
        <w:t xml:space="preserve">    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    [[SMProgressHUD shareInstancetype] showErrorTip:@"没有连接蓝牙设备"];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showErrorTip:@"团购订单暂时只支持蓝牙打印</w:t>
      </w:r>
    </w:p>
    <w:p w14:paraId="5F412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"GroupBuyingViewController.h"</w:t>
      </w:r>
      <w:r>
        <w:rPr>
          <w:sz w:val="20"/>
        </w:rPr>
        <w:br w:type="textWrapping"/>
      </w:r>
      <w:r>
        <w:rPr>
          <w:sz w:val="20"/>
        </w:rPr>
        <w:t>#import "NotUsedViewController.h"</w:t>
      </w:r>
      <w:r>
        <w:rPr>
          <w:sz w:val="20"/>
        </w:rPr>
        <w:br w:type="textWrapping"/>
      </w:r>
      <w:r>
        <w:rPr>
          <w:sz w:val="20"/>
        </w:rPr>
        <w:t>#import "AlreadyUsedViewController.h"</w:t>
      </w:r>
      <w:r>
        <w:rPr>
          <w:sz w:val="20"/>
        </w:rPr>
        <w:br w:type="textWrapping"/>
      </w:r>
      <w:r>
        <w:rPr>
          <w:sz w:val="20"/>
        </w:rPr>
        <w:t>#import "RefundedViewController.h"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@interface GroupBuyingViewController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(nonatomic,strong)NotUsedViewController *notUsedTableView;</w:t>
      </w:r>
      <w:r>
        <w:rPr>
          <w:sz w:val="20"/>
        </w:rPr>
        <w:br w:type="textWrapping"/>
      </w:r>
      <w:r>
        <w:rPr>
          <w:sz w:val="20"/>
        </w:rPr>
        <w:t>@property (nonatomic,strong)AlreadyUsedViewController *alreadyUsedTableView;</w:t>
      </w:r>
      <w:r>
        <w:rPr>
          <w:sz w:val="20"/>
        </w:rPr>
        <w:br w:type="textWrapping"/>
      </w:r>
      <w:r>
        <w:rPr>
          <w:sz w:val="20"/>
        </w:rPr>
        <w:t>@property (nonatomic,strong)RefundedViewController *refundedTableView;</w:t>
      </w:r>
      <w:r>
        <w:rPr>
          <w:sz w:val="20"/>
        </w:rPr>
        <w:br w:type="textWrapping"/>
      </w:r>
      <w:r>
        <w:rPr>
          <w:sz w:val="20"/>
        </w:rPr>
        <w:t>@property (nonatomic,assign)BOOL isClick;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GroupBuyingViewController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self.dataArr = @[@"未使用", @"已使用", @"已退款"];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7;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NotUsedViewController *notUsedTableView = [[NotUsedViewController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self.notUsedTableView = notUsedTableView;</w:t>
      </w:r>
      <w:r>
        <w:rPr>
          <w:sz w:val="20"/>
        </w:rPr>
        <w:br w:type="textWrapping"/>
      </w:r>
      <w:r>
        <w:rPr>
          <w:sz w:val="20"/>
        </w:rPr>
        <w:t xml:space="preserve">    AlreadyUsedViewController *alreadyUsedTableView = [[AlreadyUsedViewController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self.alreadyUsedTableView = alreadyUsedTableView;</w:t>
      </w:r>
      <w:r>
        <w:rPr>
          <w:sz w:val="20"/>
        </w:rPr>
        <w:br w:type="textWrapping"/>
      </w:r>
      <w:r>
        <w:rPr>
          <w:sz w:val="20"/>
        </w:rPr>
        <w:t xml:space="preserve">    RefundedViewController *refundedTableView = [[RefundedViewController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self.refundedTableView = refundedTableView;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addChildViewController:self.notUsedTableView];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addChildViewController:self.alreadyUsedTableView];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addChildViewController:self.refundedTableView];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addObject:self.notUsedTableView];</w:t>
      </w:r>
    </w:p>
    <w:p w14:paraId="26113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"NotUsedViewController.h"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"GroupBuyingOrderCell.h"</w:t>
      </w:r>
      <w:r>
        <w:rPr>
          <w:sz w:val="20"/>
        </w:rPr>
        <w:br w:type="textWrapping"/>
      </w:r>
      <w:r>
        <w:rPr>
          <w:sz w:val="20"/>
        </w:rPr>
        <w:t>#import "GroupBuyingModel.h"</w:t>
      </w:r>
      <w:r>
        <w:rPr>
          <w:sz w:val="20"/>
        </w:rPr>
        <w:br w:type="textWrapping"/>
      </w:r>
      <w:r>
        <w:rPr>
          <w:sz w:val="20"/>
        </w:rPr>
        <w:t>#import "GroupBuyingDetailsViewController.h"</w:t>
      </w:r>
      <w:r>
        <w:rPr>
          <w:sz w:val="20"/>
        </w:rPr>
        <w:br w:type="textWrapping"/>
      </w:r>
      <w:r>
        <w:rPr>
          <w:sz w:val="20"/>
        </w:rPr>
        <w:t>@interface NotUsedViewController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*groupBuyingOrderArray;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NotUsedViewController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getNotUsedData];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ID;</w:t>
      </w:r>
      <w:r>
        <w:rPr>
          <w:sz w:val="20"/>
        </w:rPr>
        <w:br w:type="textWrapping"/>
      </w:r>
      <w:r>
        <w:rPr>
          <w:sz w:val="20"/>
        </w:rPr>
        <w:t xml:space="preserve">    if (self.groupBuyingOrderArray.count) {</w:t>
      </w:r>
      <w:r>
        <w:rPr>
          <w:sz w:val="20"/>
        </w:rPr>
        <w:br w:type="textWrapping"/>
      </w:r>
      <w:r>
        <w:rPr>
          <w:sz w:val="20"/>
        </w:rPr>
        <w:t xml:space="preserve">        GroupBuyingModel *datasModel = [self.groupBuyingOrderArray lastObject];</w:t>
      </w:r>
      <w:r>
        <w:rPr>
          <w:sz w:val="20"/>
        </w:rPr>
        <w:br w:type="textWrapping"/>
      </w:r>
      <w:r>
        <w:rPr>
          <w:sz w:val="20"/>
        </w:rPr>
        <w:t xml:space="preserve">        ID = [datasModel.ID longLongValue];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stringByAppendingString:@"tuangouorder/getorderopenlist"];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*IDS = [NSString stringWithFormat:@"%lld",ID];</w:t>
      </w:r>
      <w:r>
        <w:rPr>
          <w:sz w:val="20"/>
        </w:rPr>
        <w:br w:type="textWrapping"/>
      </w:r>
    </w:p>
    <w:p w14:paraId="2AA10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295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"RefundedViewController.h"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"GroupBuyingOrderCell.h"</w:t>
      </w:r>
      <w:r>
        <w:rPr>
          <w:sz w:val="20"/>
        </w:rPr>
        <w:br w:type="textWrapping"/>
      </w:r>
      <w:r>
        <w:rPr>
          <w:sz w:val="20"/>
        </w:rPr>
        <w:t>#import "GroupBuyingModel.h"</w:t>
      </w:r>
      <w:r>
        <w:rPr>
          <w:sz w:val="20"/>
        </w:rPr>
        <w:br w:type="textWrapping"/>
      </w:r>
      <w:r>
        <w:rPr>
          <w:sz w:val="20"/>
        </w:rPr>
        <w:t>#import "GroupBuyingDetailsViewController.h"</w:t>
      </w:r>
      <w:r>
        <w:rPr>
          <w:sz w:val="20"/>
        </w:rPr>
        <w:br w:type="textWrapping"/>
      </w:r>
      <w:r>
        <w:rPr>
          <w:sz w:val="20"/>
        </w:rPr>
        <w:t>@interface RefundedViewController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*groupBuyingOrderArray;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RefundedViewController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getRefundedData];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ID;</w:t>
      </w:r>
      <w:r>
        <w:rPr>
          <w:sz w:val="20"/>
        </w:rPr>
        <w:br w:type="textWrapping"/>
      </w:r>
      <w:r>
        <w:rPr>
          <w:sz w:val="20"/>
        </w:rPr>
        <w:t xml:space="preserve">    if (self.groupBuyingOrderArray.count) {</w:t>
      </w:r>
      <w:r>
        <w:rPr>
          <w:sz w:val="20"/>
        </w:rPr>
        <w:br w:type="textWrapping"/>
      </w:r>
      <w:r>
        <w:rPr>
          <w:sz w:val="20"/>
        </w:rPr>
        <w:t xml:space="preserve">        GroupBuyingModel *datasModel = [self.groupBuyingOrderArray lastObject];</w:t>
      </w:r>
      <w:r>
        <w:rPr>
          <w:sz w:val="20"/>
        </w:rPr>
        <w:br w:type="textWrapping"/>
      </w:r>
      <w:r>
        <w:rPr>
          <w:sz w:val="20"/>
        </w:rPr>
        <w:t xml:space="preserve">        ID = [datasModel.ID longLongValue];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stringByAppendingString:@"tuangouorder/getorderfailedlist"];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*IDS = [NSString stringWithFormat:@"%lld",ID];</w:t>
      </w:r>
      <w:r>
        <w:rPr>
          <w:sz w:val="20"/>
        </w:rPr>
        <w:br w:type="textWrapping"/>
      </w:r>
    </w:p>
    <w:p w14:paraId="18C26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8057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"VerifyResultViewController.h"</w:t>
      </w:r>
      <w:r>
        <w:rPr>
          <w:sz w:val="20"/>
        </w:rPr>
        <w:br w:type="textWrapping"/>
      </w:r>
      <w:r>
        <w:rPr>
          <w:sz w:val="20"/>
        </w:rPr>
        <w:t>#import "VerifyResultModel.h"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"VerifyViewController.h"</w:t>
      </w:r>
      <w:r>
        <w:rPr>
          <w:sz w:val="20"/>
        </w:rPr>
        <w:br w:type="textWrapping"/>
      </w: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@interface VerifyResultViewController ()</w:t>
      </w:r>
      <w:r>
        <w:rPr>
          <w:sz w:val="20"/>
        </w:rPr>
        <w:br w:type="textWrapping"/>
      </w:r>
      <w:r>
        <w:rPr>
          <w:sz w:val="20"/>
        </w:rPr>
        <w:t>@property (nonatomic,strong)VerifyResultModel *verifyResultModel;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VerifyResultViewController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getVerifyGroupBuyingCoupons];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-(void)getVerifyGroupBuyingCoupons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stringByAppendingString:@"tuangouorder/verifygroupbuyingcoupons"];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*shop_id = self.shopID;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*trade_no = self.trade_no;</w:t>
      </w:r>
      <w:r>
        <w:rPr>
          <w:sz w:val="20"/>
        </w:rPr>
        <w:br w:type="textWrapping"/>
      </w:r>
      <w:r>
        <w:rPr>
          <w:sz w:val="20"/>
        </w:rPr>
        <w:t xml:space="preserve">    NSString *trade_noString  = [NSString stringWithFormat:@"trade_no=%@",trade_no];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arrayWithObjects:urlKey,shop_idString, trade_noString,nil];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setObject:trade_no forKey:@"trade_no"];</w:t>
      </w:r>
      <w:r>
        <w:rPr>
          <w:sz w:val="20"/>
        </w:rPr>
        <w:br w:type="textWrapping"/>
      </w:r>
      <w:r>
        <w:rPr>
          <w:sz w:val="20"/>
        </w:rPr>
        <w:t xml:space="preserve">    [GroupBuyingTool verifyGroupBuyingCouponsWithParams:dictM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LWMLog(@"团购核销成功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 NSDictionary *dataDict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dismissLoadingView];</w:t>
      </w:r>
      <w:r>
        <w:rPr>
          <w:sz w:val="20"/>
        </w:rPr>
        <w:br w:type="textWrapping"/>
      </w:r>
      <w:r>
        <w:rPr>
          <w:sz w:val="20"/>
        </w:rPr>
        <w:t xml:space="preserve">            self.verifyResultModel = [VerifyResultModel verifyResultModelWithDict:dataDict];</w:t>
      </w:r>
      <w:r>
        <w:rPr>
          <w:sz w:val="20"/>
        </w:rPr>
        <w:br w:type="textWrapping"/>
      </w:r>
      <w:r>
        <w:rPr>
          <w:sz w:val="20"/>
        </w:rPr>
        <w:t xml:space="preserve">            [self printer];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</w:p>
    <w:p w14:paraId="3D0F6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385C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"VerifyViewController.h"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"GroupBuyingShopModel.h"</w:t>
      </w:r>
      <w:r>
        <w:rPr>
          <w:sz w:val="20"/>
        </w:rPr>
        <w:br w:type="textWrapping"/>
      </w: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#import "VerifyResultViewController.h"</w:t>
      </w:r>
      <w:r>
        <w:rPr>
          <w:sz w:val="20"/>
        </w:rPr>
        <w:br w:type="textWrapping"/>
      </w:r>
      <w:r>
        <w:rPr>
          <w:sz w:val="20"/>
        </w:rPr>
        <w:t>#import "GroupBuyingViewController.h"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@interface VerifyViewController ()&lt;UIPickerViewDataSource,UIPickerViewDelegate&gt;</w:t>
      </w:r>
      <w:r>
        <w:rPr>
          <w:sz w:val="20"/>
        </w:rPr>
        <w:br w:type="textWrapping"/>
      </w:r>
      <w:r>
        <w:rPr>
          <w:sz w:val="20"/>
        </w:rPr>
        <w:t>@property (nonatomic,strong)NSArray *shopArray;</w:t>
      </w:r>
      <w:r>
        <w:rPr>
          <w:sz w:val="20"/>
        </w:rPr>
        <w:br w:type="textWrapping"/>
      </w:r>
      <w:r>
        <w:rPr>
          <w:sz w:val="20"/>
        </w:rPr>
        <w:t>@property (nonatomic,copy)NSString *shopStr;</w:t>
      </w:r>
      <w:r>
        <w:rPr>
          <w:sz w:val="20"/>
        </w:rPr>
        <w:br w:type="textWrapping"/>
      </w:r>
      <w:r>
        <w:rPr>
          <w:sz w:val="20"/>
        </w:rPr>
        <w:t>@property (nonatomic,copy)NSString *shopID;</w:t>
      </w:r>
      <w:r>
        <w:rPr>
          <w:sz w:val="20"/>
        </w:rPr>
        <w:br w:type="textWrapping"/>
      </w:r>
      <w:r>
        <w:rPr>
          <w:sz w:val="20"/>
        </w:rPr>
        <w:t>@property (nonatomic,weak)UITextField *shopField;</w:t>
      </w:r>
      <w:r>
        <w:rPr>
          <w:sz w:val="20"/>
        </w:rPr>
        <w:br w:type="textWrapping"/>
      </w:r>
      <w:r>
        <w:rPr>
          <w:sz w:val="20"/>
        </w:rPr>
        <w:t>@property (nonatomic,weak)UITextField *verifyField;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VerifyViewController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getGroupBuyingShop];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alloc]initWithTitle:@"订单" style:UIBarButtonItemStyleBordered target:self action:@selector(clickRightBtn)];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-(void)clickRightBtn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GroupBuyingViewController *groupBuyingVC = [[GroupBuyingViewController alloc] init];</w:t>
      </w:r>
      <w:r>
        <w:rPr>
          <w:sz w:val="20"/>
        </w:rPr>
        <w:br w:type="textWrapping"/>
      </w:r>
      <w:r>
        <w:rPr>
          <w:sz w:val="20"/>
        </w:rPr>
        <w:t xml:space="preserve">    groupBuyingVC.title = @"团购订单";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pushViewController:groupBuyingVC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-(void)getGroupBuyingShop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stringByAppendingString:@"tuangouorder/getgroupbuyingshoplist"];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[GroupBuyingTool getGroupBuyingShopListWithParams:dictM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LWMLog(@"获取团购店铺成功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dismissLoadingView];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*shopArray = [[NSMutableArray alloc]init];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dataArray) {</w:t>
      </w:r>
      <w:r>
        <w:rPr>
          <w:sz w:val="20"/>
        </w:rPr>
        <w:br w:type="textWrapping"/>
      </w:r>
    </w:p>
    <w:p w14:paraId="28880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3585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"GroupBuyingTool.h"</w:t>
      </w:r>
      <w:r>
        <w:rPr>
          <w:sz w:val="20"/>
        </w:rPr>
        <w:br w:type="textWrapping"/>
      </w:r>
      <w:r>
        <w:rPr>
          <w:sz w:val="20"/>
        </w:rPr>
        <w:t>#import "LWMHttpTool.h"</w:t>
      </w:r>
      <w:r>
        <w:rPr>
          <w:sz w:val="20"/>
        </w:rPr>
        <w:br w:type="textWrapping"/>
      </w:r>
      <w:r>
        <w:rPr>
          <w:sz w:val="20"/>
        </w:rPr>
        <w:t>@implementation GroupBuyingTool</w:t>
      </w:r>
      <w:r>
        <w:rPr>
          <w:sz w:val="20"/>
        </w:rPr>
        <w:br w:type="textWrapping"/>
      </w:r>
      <w:r>
        <w:rPr>
          <w:sz w:val="20"/>
        </w:rPr>
        <w:t>+(void)getOrderOpenListWithParams:(NSDictionary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stringByAppendingString:@"tuangouorder/getorderopenlist"]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+(void)getOrderUsedListWithParams:(NSDictionary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stringByAppendingString:@"tuangouorder/getorderusedlist"]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+(void)getOrderFailedListWithParams:(NSDictionary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stringByAppendingString:@"tuangouorder/getorderfailedlist"]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+(void)getOrderDetailWithParams:(NSDictionary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stringByAppendingString:@"tuangouorder/getorderdetail"] params:params success:^(id json) {</w:t>
      </w:r>
    </w:p>
    <w:p w14:paraId="3AF7F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"GroupBuyingOrderCell.h"</w:t>
      </w:r>
      <w:r>
        <w:rPr>
          <w:sz w:val="20"/>
        </w:rPr>
        <w:br w:type="textWrapping"/>
      </w:r>
      <w:r>
        <w:rPr>
          <w:sz w:val="20"/>
        </w:rPr>
        <w:t>@interface GroupBuyingOrderCell ()</w:t>
      </w:r>
      <w:r>
        <w:rPr>
          <w:sz w:val="20"/>
        </w:rPr>
        <w:br w:type="textWrapping"/>
      </w:r>
      <w:r>
        <w:rPr>
          <w:sz w:val="20"/>
        </w:rPr>
        <w:t>@property (nonatomic,weak)UILabel *food_nameLabel;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@property (nonatomic,weak)UILabel *dataLabel;</w:t>
      </w:r>
      <w:r>
        <w:rPr>
          <w:sz w:val="20"/>
        </w:rPr>
        <w:br w:type="textWrapping"/>
      </w:r>
      <w:r>
        <w:rPr>
          <w:sz w:val="20"/>
        </w:rPr>
        <w:t>@property (nonatomic,weak)UILabel *moneyLabel;</w:t>
      </w:r>
      <w:r>
        <w:rPr>
          <w:sz w:val="20"/>
        </w:rPr>
        <w:br w:type="textWrapping"/>
      </w:r>
      <w:r>
        <w:rPr>
          <w:sz w:val="20"/>
        </w:rPr>
        <w:t>@property (nonatomic,weak)UILabel *brand_nameLabel;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GroupBuyingOrderCell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@"GroupBuyingOrderCell";</w:t>
      </w:r>
      <w:r>
        <w:rPr>
          <w:sz w:val="20"/>
        </w:rPr>
        <w:br w:type="textWrapping"/>
      </w:r>
      <w:r>
        <w:rPr>
          <w:sz w:val="20"/>
        </w:rPr>
        <w:t xml:space="preserve">    GroupBuyingOrderCell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[[GroupBuyingOrderCell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*imageBg = [[UIImageView alloc]initWithFrame:CGRectMake(10, 0, [UIScreen mainScreen].bounds.size.width -20, 61)];</w:t>
      </w:r>
      <w:r>
        <w:rPr>
          <w:sz w:val="20"/>
        </w:rPr>
        <w:br w:type="textWrapping"/>
      </w:r>
      <w:r>
        <w:rPr>
          <w:sz w:val="20"/>
        </w:rPr>
        <w:t xml:space="preserve">    imageBg.image = [UIImage imageNamed:@"订单条背景"];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addSubview:imageBg];</w:t>
      </w:r>
      <w:r>
        <w:rPr>
          <w:sz w:val="20"/>
        </w:rPr>
        <w:br w:type="textWrapping"/>
      </w:r>
      <w:r>
        <w:rPr>
          <w:sz w:val="20"/>
        </w:rPr>
        <w:t xml:space="preserve">    UIImageView *imageV = [[UIImageView alloc]initWithFrame:CGRectMake(18, 12, 38, 38)];</w:t>
      </w:r>
      <w:r>
        <w:rPr>
          <w:sz w:val="20"/>
        </w:rPr>
        <w:br w:type="textWrapping"/>
      </w:r>
      <w:r>
        <w:rPr>
          <w:sz w:val="20"/>
        </w:rPr>
        <w:t xml:space="preserve">    imageV.image = [UIImage imageNamed:@"时间背景1@2x"];</w:t>
      </w:r>
      <w:r>
        <w:rPr>
          <w:sz w:val="20"/>
        </w:rPr>
        <w:br w:type="textWrapping"/>
      </w:r>
      <w:r>
        <w:rPr>
          <w:sz w:val="20"/>
        </w:rPr>
        <w:t xml:space="preserve">    [imageBg addSubview:imageV];</w:t>
      </w:r>
      <w:r>
        <w:rPr>
          <w:sz w:val="20"/>
        </w:rPr>
        <w:br w:type="textWrapping"/>
      </w:r>
      <w:r>
        <w:rPr>
          <w:sz w:val="20"/>
        </w:rPr>
        <w:t xml:space="preserve">    UIImageView *imageT = [[UIImageView alloc]initWithFrame:CGRectMake((38-12)/2, 5, 12, 12)];</w:t>
      </w:r>
      <w:r>
        <w:rPr>
          <w:sz w:val="20"/>
        </w:rPr>
        <w:br w:type="textWrapping"/>
      </w:r>
      <w:r>
        <w:rPr>
          <w:sz w:val="20"/>
        </w:rPr>
        <w:t xml:space="preserve">    imageT.image = [UIImage imageNamed:@"时间@2x"];</w:t>
      </w:r>
      <w:r>
        <w:rPr>
          <w:sz w:val="20"/>
        </w:rPr>
        <w:br w:type="textWrapping"/>
      </w:r>
      <w:r>
        <w:rPr>
          <w:sz w:val="20"/>
        </w:rPr>
        <w:t xml:space="preserve">    [imageV addSubview:imageT];</w:t>
      </w:r>
      <w:r>
        <w:rPr>
          <w:sz w:val="20"/>
        </w:rPr>
        <w:br w:type="textWrapping"/>
      </w:r>
      <w:r>
        <w:rPr>
          <w:sz w:val="20"/>
        </w:rPr>
        <w:t xml:space="preserve">    UILabel *time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time.textAlignment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time.textColor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time.font = [UIFont fontWithName:@"AppleSDGothicNeo-SemiBold" size:12];</w:t>
      </w:r>
      <w:r>
        <w:rPr>
          <w:sz w:val="20"/>
        </w:rPr>
        <w:br w:type="textWrapping"/>
      </w:r>
      <w:r>
        <w:rPr>
          <w:sz w:val="20"/>
        </w:rPr>
        <w:t xml:space="preserve">    [imageV addSubview:time];</w:t>
      </w:r>
      <w:r>
        <w:rPr>
          <w:sz w:val="20"/>
        </w:rPr>
        <w:br w:type="textWrapping"/>
      </w:r>
      <w:r>
        <w:rPr>
          <w:sz w:val="20"/>
        </w:rPr>
        <w:t xml:space="preserve">    self.timeLabel = time;</w:t>
      </w:r>
      <w:r>
        <w:rPr>
          <w:sz w:val="20"/>
        </w:rPr>
        <w:br w:type="textWrapping"/>
      </w:r>
      <w:r>
        <w:rPr>
          <w:sz w:val="20"/>
        </w:rPr>
        <w:t xml:space="preserve">    UILabel *data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data.textColor = LWMColor(122, 130,134);</w:t>
      </w:r>
      <w:r>
        <w:rPr>
          <w:sz w:val="20"/>
        </w:rPr>
        <w:br w:type="textWrapping"/>
      </w:r>
      <w:r>
        <w:rPr>
          <w:sz w:val="20"/>
        </w:rPr>
        <w:t xml:space="preserve">    data.textAlignment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data.font = [UIFont systemFontOfSize:10];</w:t>
      </w:r>
      <w:r>
        <w:rPr>
          <w:sz w:val="20"/>
        </w:rPr>
        <w:br w:type="textWrapping"/>
      </w:r>
      <w:r>
        <w:rPr>
          <w:sz w:val="20"/>
        </w:rPr>
        <w:t xml:space="preserve">    [imageBg addSubview:data];</w:t>
      </w:r>
      <w:r>
        <w:rPr>
          <w:sz w:val="20"/>
        </w:rPr>
        <w:br w:type="textWrapping"/>
      </w:r>
      <w:r>
        <w:rPr>
          <w:sz w:val="20"/>
        </w:rPr>
        <w:t xml:space="preserve">    self.dataLabel = data;</w:t>
      </w:r>
      <w:r>
        <w:rPr>
          <w:sz w:val="20"/>
        </w:rPr>
        <w:br w:type="textWrapping"/>
      </w:r>
      <w:r>
        <w:rPr>
          <w:sz w:val="20"/>
        </w:rPr>
        <w:t xml:space="preserve">    UILabel *name = [[UILabel alloc]init];</w:t>
      </w:r>
      <w:r>
        <w:rPr>
          <w:sz w:val="20"/>
        </w:rPr>
        <w:br w:type="textWrapping"/>
      </w:r>
    </w:p>
    <w:p w14:paraId="0F1F1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9A04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"ScanCodeViewController.h"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"VerifyResultViewController.h"</w:t>
      </w:r>
      <w:r>
        <w:rPr>
          <w:sz w:val="20"/>
        </w:rPr>
        <w:br w:type="textWrapping"/>
      </w:r>
      <w:r>
        <w:rPr>
          <w:sz w:val="20"/>
        </w:rPr>
        <w:t>#import "CouponVerifyViewController.h"</w:t>
      </w:r>
      <w:r>
        <w:rPr>
          <w:sz w:val="20"/>
        </w:rPr>
        <w:br w:type="textWrapping"/>
      </w:r>
      <w:r>
        <w:rPr>
          <w:sz w:val="20"/>
        </w:rPr>
        <w:t>#define ScreenHigh  [UIScreen mainScreen].bounds.size.height</w:t>
      </w:r>
      <w:r>
        <w:rPr>
          <w:sz w:val="20"/>
        </w:rPr>
        <w:br w:type="textWrapping"/>
      </w:r>
      <w:r>
        <w:rPr>
          <w:sz w:val="20"/>
        </w:rPr>
        <w:t>#define ScreenWidth  [UIScreen mainScreen].bounds.size.width</w:t>
      </w:r>
      <w:r>
        <w:rPr>
          <w:sz w:val="20"/>
        </w:rPr>
        <w:br w:type="textWrapping"/>
      </w:r>
      <w:r>
        <w:rPr>
          <w:sz w:val="20"/>
        </w:rPr>
        <w:t>@interface ScanCodeViewController ()&lt;UINavigationControllerDelegate,UIImagePickerControllerDelegate,AVCaptureMetadataOutputObjectsDelegate&gt;//用于处理采集信息的代理</w:t>
      </w:r>
      <w:r>
        <w:rPr>
          <w:sz w:val="20"/>
        </w:rPr>
        <w:br w:type="textWrapping"/>
      </w:r>
      <w:r>
        <w:rPr>
          <w:sz w:val="20"/>
        </w:rPr>
        <w:t>@property (nonatomic, strong) AVCaptureSession *captureSession;</w:t>
      </w:r>
      <w:r>
        <w:rPr>
          <w:sz w:val="20"/>
        </w:rPr>
        <w:br w:type="textWrapping"/>
      </w:r>
      <w:r>
        <w:rPr>
          <w:sz w:val="20"/>
        </w:rPr>
        <w:t>@property (nonatomic, strong) AVCaptureMetadataOutput *captureMetadataOutput;</w:t>
      </w:r>
      <w:r>
        <w:rPr>
          <w:sz w:val="20"/>
        </w:rPr>
        <w:br w:type="textWrapping"/>
      </w:r>
      <w:r>
        <w:rPr>
          <w:sz w:val="20"/>
        </w:rPr>
        <w:t>@property (nonatomic, strong) AVCaptureVideoPreviewLayer *videoPreviewLayer;</w:t>
      </w:r>
      <w:r>
        <w:rPr>
          <w:sz w:val="20"/>
        </w:rPr>
        <w:br w:type="textWrapping"/>
      </w:r>
      <w:r>
        <w:rPr>
          <w:sz w:val="20"/>
        </w:rPr>
        <w:t>@property (nonatomic, weak) UIImageView *imageView;</w:t>
      </w:r>
      <w:r>
        <w:rPr>
          <w:sz w:val="20"/>
        </w:rPr>
        <w:br w:type="textWrapping"/>
      </w:r>
      <w:r>
        <w:rPr>
          <w:sz w:val="20"/>
        </w:rPr>
        <w:t>@property (nonatomic, weak) UIImageView *line;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ScanCodeViewController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self.navigationItem.rightBarButtonItem = [[UIBarButtonItem alloc]initWithTitle:@"相册" style:UIBarButtonItemStyleDone target:self action:@selector(choicePhoto)];</w:t>
      </w:r>
      <w:r>
        <w:rPr>
          <w:sz w:val="20"/>
        </w:rPr>
        <w:br w:type="textWrapping"/>
      </w:r>
      <w:r>
        <w:rPr>
          <w:sz w:val="20"/>
        </w:rPr>
        <w:t xml:space="preserve">    LWMLog(@"shopID====%@",self.shopID);</w:t>
      </w:r>
      <w:r>
        <w:rPr>
          <w:sz w:val="20"/>
        </w:rPr>
        <w:br w:type="textWrapping"/>
      </w:r>
      <w:r>
        <w:rPr>
          <w:sz w:val="20"/>
        </w:rPr>
        <w:t xml:space="preserve">    [self setupAVCaptureDevice];</w:t>
      </w:r>
      <w:r>
        <w:rPr>
          <w:sz w:val="20"/>
        </w:rPr>
        <w:br w:type="textWrapping"/>
      </w:r>
      <w:r>
        <w:rPr>
          <w:sz w:val="20"/>
        </w:rPr>
        <w:t xml:space="preserve">    [self setupLabelAngImageView];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2- 添加提醒文字</w:t>
      </w:r>
      <w:r>
        <w:rPr>
          <w:sz w:val="20"/>
        </w:rPr>
        <w:br w:type="textWrapping"/>
      </w:r>
      <w:r>
        <w:rPr>
          <w:sz w:val="20"/>
        </w:rPr>
        <w:t>-(void)setupLabelAngImageView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*imageView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CGFloat imageViewW = 220;</w:t>
      </w:r>
      <w:r>
        <w:rPr>
          <w:sz w:val="20"/>
        </w:rPr>
        <w:br w:type="textWrapping"/>
      </w:r>
      <w:r>
        <w:rPr>
          <w:sz w:val="20"/>
        </w:rPr>
        <w:t xml:space="preserve">    CGFloat imageViewH = 220;</w:t>
      </w:r>
      <w:r>
        <w:rPr>
          <w:sz w:val="20"/>
        </w:rPr>
        <w:br w:type="textWrapping"/>
      </w:r>
      <w:r>
        <w:rPr>
          <w:sz w:val="20"/>
        </w:rPr>
        <w:t xml:space="preserve">    CGFloat imageViewX = (ScreenWidth - imageViewW ) * 0.5;</w:t>
      </w:r>
      <w:r>
        <w:rPr>
          <w:sz w:val="20"/>
        </w:rPr>
        <w:br w:type="textWrapping"/>
      </w:r>
      <w:r>
        <w:rPr>
          <w:sz w:val="20"/>
        </w:rPr>
        <w:t xml:space="preserve">    CGFloat imageViewY = (ScreenHigh - imageViewH) * 0.5;</w:t>
      </w:r>
      <w:r>
        <w:rPr>
          <w:sz w:val="20"/>
        </w:rPr>
        <w:br w:type="textWrapping"/>
      </w:r>
      <w:r>
        <w:rPr>
          <w:sz w:val="20"/>
        </w:rPr>
        <w:t xml:space="preserve">    imageView.frame = CGRectMake(imageViewX, imageViewY, imageViewW, imageViewH);</w:t>
      </w:r>
      <w:r>
        <w:rPr>
          <w:sz w:val="20"/>
        </w:rPr>
        <w:br w:type="textWrapping"/>
      </w:r>
      <w:r>
        <w:rPr>
          <w:sz w:val="20"/>
        </w:rPr>
        <w:t xml:space="preserve">    imageView.image = [UIImage imageNamed:@"scanscanBg.png"];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self.imageView = imageView;</w:t>
      </w:r>
      <w:r>
        <w:rPr>
          <w:sz w:val="20"/>
        </w:rPr>
        <w:br w:type="textWrapping"/>
      </w:r>
      <w:r>
        <w:rPr>
          <w:sz w:val="20"/>
        </w:rPr>
        <w:t xml:space="preserve">    [self setOverView];</w:t>
      </w:r>
      <w:r>
        <w:rPr>
          <w:sz w:val="20"/>
        </w:rPr>
        <w:br w:type="textWrapping"/>
      </w:r>
      <w:r>
        <w:rPr>
          <w:sz w:val="20"/>
        </w:rPr>
        <w:t xml:space="preserve">    UILabel * labIntroudction= [[UILabel alloc] initWithFrame:CGRectMake(0,70, ScreenWidth, 50)];</w:t>
      </w:r>
      <w:r>
        <w:rPr>
          <w:sz w:val="20"/>
        </w:rPr>
        <w:br w:type="textWrapping"/>
      </w:r>
      <w:r>
        <w:rPr>
          <w:sz w:val="20"/>
        </w:rPr>
        <w:t xml:space="preserve">    labIntroudction.textAlignment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labIntroudction.textColor=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labIntroudction.text=@"将条码二维码放入框中即可自动扫描";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addSubview:labIntroudction];</w:t>
      </w:r>
      <w:r>
        <w:rPr>
          <w:sz w:val="20"/>
        </w:rPr>
        <w:br w:type="textWrapping"/>
      </w:r>
      <w:r>
        <w:rPr>
          <w:sz w:val="20"/>
        </w:rPr>
        <w:t xml:space="preserve">    UIImageView *line = [[UIImageView alloc] initWithFrame:CGRectMake(CGRectGetMinX(imageView.frame), CGRectGetMinY(imageView.frame), imageViewW,3)];</w:t>
      </w:r>
      <w:r>
        <w:rPr>
          <w:sz w:val="20"/>
        </w:rPr>
        <w:br w:type="textWrapping"/>
      </w:r>
      <w:r>
        <w:rPr>
          <w:sz w:val="20"/>
        </w:rPr>
        <w:t xml:space="preserve">    line.image = [UIImage imageNamed:@"scanLine.png"];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addSubview:line];</w:t>
      </w:r>
      <w:r>
        <w:rPr>
          <w:sz w:val="20"/>
        </w:rPr>
        <w:br w:type="textWrapping"/>
      </w:r>
      <w:r>
        <w:rPr>
          <w:sz w:val="20"/>
        </w:rPr>
        <w:t xml:space="preserve">    self.line = line;</w:t>
      </w:r>
      <w:r>
        <w:rPr>
          <w:sz w:val="20"/>
        </w:rPr>
        <w:br w:type="textWrapping"/>
      </w:r>
      <w:r>
        <w:rPr>
          <w:sz w:val="20"/>
        </w:rPr>
        <w:t xml:space="preserve">    NSTimer *timer = [NSTimer scheduledTimerWithTimeInterval:.01f target:self selector:@selector(moveScanLayer:) userInfo:nil repeats:YES];</w:t>
      </w:r>
      <w:r>
        <w:rPr>
          <w:sz w:val="20"/>
        </w:rPr>
        <w:br w:type="textWrapping"/>
      </w:r>
      <w:r>
        <w:rPr>
          <w:sz w:val="20"/>
        </w:rPr>
        <w:t xml:space="preserve">    [timer fire];</w:t>
      </w:r>
      <w:r>
        <w:rPr>
          <w:sz w:val="20"/>
        </w:rPr>
        <w:br w:type="textWrapping"/>
      </w:r>
      <w:r>
        <w:rPr>
          <w:sz w:val="20"/>
        </w:rPr>
        <w:t>}</w:t>
      </w:r>
    </w:p>
    <w:p w14:paraId="1A615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"ESearchDetailsViewController.h"</w:t>
      </w:r>
      <w:r>
        <w:rPr>
          <w:sz w:val="20"/>
        </w:rPr>
        <w:br w:type="textWrapping"/>
      </w: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"SearchModel.h"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ESearchDetailsViewController ()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int page;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(nonatomic,strong)EatinOrderModel *eatinOrderModel;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ESearchDetailsViewController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page = 1;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-(void)loadMoreData{</w:t>
      </w:r>
      <w:r>
        <w:rPr>
          <w:sz w:val="20"/>
        </w:rPr>
        <w:br w:type="textWrapping"/>
      </w:r>
      <w:r>
        <w:rPr>
          <w:sz w:val="20"/>
        </w:rPr>
        <w:t xml:space="preserve">    page +=1;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stringByAppendingString:@"tangshiorder/searchorder"];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*order_num = self.order_numStr ? : @"";</w:t>
      </w:r>
      <w:r>
        <w:rPr>
          <w:sz w:val="20"/>
        </w:rPr>
        <w:br w:type="textWrapping"/>
      </w:r>
      <w:r>
        <w:rPr>
          <w:sz w:val="20"/>
        </w:rPr>
        <w:t xml:space="preserve">    NSString *order_numString  = [NSString stringWithFormat:@"order_num=%@",order_num];</w:t>
      </w:r>
      <w:r>
        <w:rPr>
          <w:sz w:val="20"/>
        </w:rPr>
        <w:br w:type="textWrapping"/>
      </w:r>
    </w:p>
    <w:p w14:paraId="17679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7D63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 xml:space="preserve">#import "LWMSign.h" 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"OrderDetailsModel.h"</w:t>
      </w:r>
      <w:r>
        <w:rPr>
          <w:sz w:val="20"/>
        </w:rPr>
        <w:br w:type="textWrapping"/>
      </w:r>
      <w:r>
        <w:rPr>
          <w:sz w:val="20"/>
        </w:rPr>
        <w:t>#import "Item_infoModel.h"</w:t>
      </w:r>
      <w:r>
        <w:rPr>
          <w:sz w:val="20"/>
        </w:rPr>
        <w:br w:type="textWrapping"/>
      </w:r>
      <w:r>
        <w:rPr>
          <w:sz w:val="20"/>
        </w:rPr>
        <w:t>#import "Order_fieldModel.h"</w:t>
      </w:r>
      <w:r>
        <w:rPr>
          <w:sz w:val="20"/>
        </w:rPr>
        <w:br w:type="textWrapping"/>
      </w:r>
      <w:r>
        <w:rPr>
          <w:sz w:val="20"/>
        </w:rPr>
        <w:t>#import "AddserviceModel.h"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@interface EatinDetailsViewController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(nonatomic,weak)UITableView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(nonatomic,strong)OrderDetailsModel *orderDetailsModel;</w:t>
      </w:r>
      <w:r>
        <w:rPr>
          <w:sz w:val="20"/>
        </w:rPr>
        <w:br w:type="textWrapping"/>
      </w:r>
      <w:r>
        <w:rPr>
          <w:sz w:val="20"/>
        </w:rPr>
        <w:t>@property (nonatomic,strong)NSMutableArray *itemArray;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*fieldArray;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*addserviceArray;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*priceArray;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*orderInfoArray;</w:t>
      </w:r>
      <w:r>
        <w:rPr>
          <w:sz w:val="20"/>
        </w:rPr>
        <w:br w:type="textWrapping"/>
      </w:r>
      <w:r>
        <w:rPr>
          <w:sz w:val="20"/>
        </w:rPr>
        <w:t>@property (nonatomic,assign)int Quantity;</w:t>
      </w:r>
      <w:r>
        <w:rPr>
          <w:sz w:val="20"/>
        </w:rPr>
        <w:br w:type="textWrapping"/>
      </w:r>
      <w:r>
        <w:rPr>
          <w:sz w:val="20"/>
        </w:rPr>
        <w:t>@property (nonatomic,assign)CGFloat Item_price;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EatinDetailsViewController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alloc]initWithFrame:CGRectMake(0, 0, self.view.frame.size.width, self.view.frame.size.height)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getOrderDetails];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alloc]initWithTitle:@"打印订单" style:UIBarButtonItemStyleDone target:self action:@selector(clickToubuRightBtn)];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-(void)clickToubuRightBtn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[LWMPrintManager testPrintSetComplete:^(BOOL isGprs, BOOL isBluetooth, BOOL isConnect, NSString * _Nonnull uuid,NSInteger printPage) {</w:t>
      </w:r>
      <w:r>
        <w:rPr>
          <w:sz w:val="20"/>
        </w:rPr>
        <w:br w:type="textWrapping"/>
      </w:r>
      <w:r>
        <w:rPr>
          <w:sz w:val="20"/>
        </w:rPr>
        <w:t xml:space="preserve">        if (isBluetooth) {</w:t>
      </w:r>
      <w:r>
        <w:rPr>
          <w:sz w:val="20"/>
        </w:rPr>
        <w:br w:type="textWrapping"/>
      </w:r>
      <w:r>
        <w:rPr>
          <w:sz w:val="20"/>
        </w:rPr>
        <w:t xml:space="preserve">            if (isConnect)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*displayName = [[NSBundle mainBundle]infoDictionary][@"CFBundleDisplayName"];</w:t>
      </w:r>
      <w:r>
        <w:rPr>
          <w:sz w:val="20"/>
        </w:rPr>
        <w:br w:type="textWrapping"/>
      </w:r>
      <w:r>
        <w:rPr>
          <w:sz w:val="20"/>
        </w:rPr>
        <w:t xml:space="preserve">                NSString *name = [displayName substringToIndex:displayName.length - 2];</w:t>
      </w:r>
      <w:r>
        <w:rPr>
          <w:sz w:val="20"/>
        </w:rPr>
        <w:br w:type="textWrapping"/>
      </w:r>
      <w:r>
        <w:rPr>
          <w:sz w:val="20"/>
        </w:rPr>
        <w:t xml:space="preserve">              </w:t>
      </w:r>
    </w:p>
    <w:p w14:paraId="16E5E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"EatinFailureViewController.h"</w:t>
      </w:r>
      <w:r>
        <w:rPr>
          <w:sz w:val="20"/>
        </w:rPr>
        <w:br w:type="textWrapping"/>
      </w: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EatinFailureViewController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*eatinOrderArray;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EatinFailureViewController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name:@"EatFailureOrderRefreshData"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([UIScreen mainScreen].bounds.size.height)/2-100, self.view.frame.size.width,30);</w:t>
      </w:r>
      <w:r>
        <w:rPr>
          <w:sz w:val="20"/>
        </w:rPr>
        <w:br w:type="textWrapping"/>
      </w:r>
      <w:r>
        <w:rPr>
          <w:sz w:val="20"/>
        </w:rPr>
        <w:t xml:space="preserve">    promptLab.text = @"暂时没有新的订单哦！";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 = 0;</w:t>
      </w:r>
      <w:r>
        <w:rPr>
          <w:sz w:val="20"/>
        </w:rPr>
        <w:br w:type="textWrapping"/>
      </w:r>
      <w:r>
        <w:rPr>
          <w:sz w:val="20"/>
        </w:rPr>
        <w:t xml:space="preserve">    if (self.eatinOrderArray.count) {</w:t>
      </w:r>
      <w:r>
        <w:rPr>
          <w:sz w:val="20"/>
        </w:rPr>
        <w:br w:type="textWrapping"/>
      </w:r>
    </w:p>
    <w:p w14:paraId="07D2E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9255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"EatinHavetoDealController.h"</w:t>
      </w:r>
      <w:r>
        <w:rPr>
          <w:sz w:val="20"/>
        </w:rPr>
        <w:br w:type="textWrapping"/>
      </w: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EatinHavetoDealController ()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EatinHavetoDealController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name:@"EatFailureOrderRefreshData"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name:@"EatSuccessfulOrderRefreshData"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name:@"EatConfirmOrderRefreshData"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([UIScreen mainScreen].bounds.size.height)/2-100, self.view.frame.size.width,30);</w:t>
      </w:r>
      <w:r>
        <w:rPr>
          <w:sz w:val="20"/>
        </w:rPr>
        <w:br w:type="textWrapping"/>
      </w:r>
      <w:r>
        <w:rPr>
          <w:sz w:val="20"/>
        </w:rPr>
        <w:t xml:space="preserve">    promptLab.text = @"暂时没有新的订单哦！";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</w:p>
    <w:p w14:paraId="21D25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"EatinOrderViewController.h"</w:t>
      </w:r>
      <w:r>
        <w:rPr>
          <w:sz w:val="20"/>
        </w:rPr>
        <w:br w:type="textWrapping"/>
      </w:r>
      <w:r>
        <w:rPr>
          <w:sz w:val="20"/>
        </w:rPr>
        <w:t>#import "EatinSearchViewController.h"</w:t>
      </w:r>
      <w:r>
        <w:rPr>
          <w:sz w:val="20"/>
        </w:rPr>
        <w:br w:type="textWrapping"/>
      </w:r>
      <w:r>
        <w:rPr>
          <w:sz w:val="20"/>
        </w:rPr>
        <w:t>#import "EatinTobeProcessedController.h"</w:t>
      </w:r>
      <w:r>
        <w:rPr>
          <w:sz w:val="20"/>
        </w:rPr>
        <w:br w:type="textWrapping"/>
      </w:r>
      <w:r>
        <w:rPr>
          <w:sz w:val="20"/>
        </w:rPr>
        <w:t>#import "EatinHavetoDealController.h"</w:t>
      </w:r>
      <w:r>
        <w:rPr>
          <w:sz w:val="20"/>
        </w:rPr>
        <w:br w:type="textWrapping"/>
      </w:r>
      <w:r>
        <w:rPr>
          <w:sz w:val="20"/>
        </w:rPr>
        <w:t>#import "EatinSuccessfulController.h"</w:t>
      </w:r>
      <w:r>
        <w:rPr>
          <w:sz w:val="20"/>
        </w:rPr>
        <w:br w:type="textWrapping"/>
      </w:r>
      <w:r>
        <w:rPr>
          <w:sz w:val="20"/>
        </w:rPr>
        <w:t>#import "EatinFailureViewController.h"</w:t>
      </w:r>
      <w:r>
        <w:rPr>
          <w:sz w:val="20"/>
        </w:rPr>
        <w:br w:type="textWrapping"/>
      </w:r>
      <w:r>
        <w:rPr>
          <w:sz w:val="20"/>
        </w:rPr>
        <w:t>#import "CommonMenuView.h"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@interface EatinOrderViewController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(nonatomic,strong)EatinTobeProcessedController*tobeProcessedTableView;</w:t>
      </w:r>
      <w:r>
        <w:rPr>
          <w:sz w:val="20"/>
        </w:rPr>
        <w:br w:type="textWrapping"/>
      </w:r>
      <w:r>
        <w:rPr>
          <w:sz w:val="20"/>
        </w:rPr>
        <w:t>@property (nonatomic,strong)EatinHavetoDealController*havetoDealTableView;</w:t>
      </w:r>
      <w:r>
        <w:rPr>
          <w:sz w:val="20"/>
        </w:rPr>
        <w:br w:type="textWrapping"/>
      </w:r>
      <w:r>
        <w:rPr>
          <w:sz w:val="20"/>
        </w:rPr>
        <w:t>@property (nonatomic,strong)EatinSuccessfulController*successfulTableView;</w:t>
      </w:r>
      <w:r>
        <w:rPr>
          <w:sz w:val="20"/>
        </w:rPr>
        <w:br w:type="textWrapping"/>
      </w:r>
      <w:r>
        <w:rPr>
          <w:sz w:val="20"/>
        </w:rPr>
        <w:t>@property (nonatomic,strong)EatinFailureViewController*failedTableView;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EatinOrderViewController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UIButton *rightBtn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[rightBtn setBackgroundImage:[UIImage imageNamed:@"搜索"]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rightBtn.frame = (CGRect){CGPointZero,rightBtn.currentBackgroundImage.size};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action:@selector(clickRightSearch)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self.dataArr = @[@"待处理", @"已处理", @"成功",@"失败"];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6;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</w:t>
      </w:r>
    </w:p>
    <w:p w14:paraId="38350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"EatinSearchViewController.h"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"DainpuModel.h"//跟外面订单用同一个模型</w:t>
      </w:r>
      <w:r>
        <w:rPr>
          <w:sz w:val="20"/>
        </w:rPr>
        <w:br w:type="textWrapping"/>
      </w:r>
      <w:r>
        <w:rPr>
          <w:sz w:val="20"/>
        </w:rPr>
        <w:t>#import "ESearchDetailsViewController.h"</w:t>
      </w:r>
      <w:r>
        <w:rPr>
          <w:sz w:val="20"/>
        </w:rPr>
        <w:br w:type="textWrapping"/>
      </w:r>
      <w:r>
        <w:rPr>
          <w:sz w:val="20"/>
        </w:rPr>
        <w:t>#import "SearchModel.h"</w:t>
      </w:r>
      <w:r>
        <w:rPr>
          <w:sz w:val="20"/>
        </w:rPr>
        <w:br w:type="textWrapping"/>
      </w:r>
      <w:r>
        <w:rPr>
          <w:sz w:val="20"/>
        </w:rPr>
        <w:t>@interface EatinSearchViewController ()&lt;UIPickerViewDataSource,UIPickerViewDelegate&gt;</w:t>
      </w:r>
      <w:r>
        <w:rPr>
          <w:sz w:val="20"/>
        </w:rPr>
        <w:br w:type="textWrapping"/>
      </w:r>
      <w:r>
        <w:rPr>
          <w:sz w:val="20"/>
        </w:rPr>
        <w:t>@property (nonatomic,weak)UITextField *order_numText;</w:t>
      </w:r>
      <w:r>
        <w:rPr>
          <w:sz w:val="20"/>
        </w:rPr>
        <w:br w:type="textWrapping"/>
      </w:r>
      <w:r>
        <w:rPr>
          <w:sz w:val="20"/>
        </w:rPr>
        <w:t>@property (nonatomic,weak)UITextField *customer_idText;</w:t>
      </w:r>
      <w:r>
        <w:rPr>
          <w:sz w:val="20"/>
        </w:rPr>
        <w:br w:type="textWrapping"/>
      </w:r>
      <w:r>
        <w:rPr>
          <w:sz w:val="20"/>
        </w:rPr>
        <w:t>@property (nonatomic,weak)UITextField *table_nameText;</w:t>
      </w:r>
      <w:r>
        <w:rPr>
          <w:sz w:val="20"/>
        </w:rPr>
        <w:br w:type="textWrapping"/>
      </w:r>
      <w:r>
        <w:rPr>
          <w:sz w:val="20"/>
        </w:rPr>
        <w:t>@property (nonatomic,weak)UITextField *table_valueText;</w:t>
      </w:r>
      <w:r>
        <w:rPr>
          <w:sz w:val="20"/>
        </w:rPr>
        <w:br w:type="textWrapping"/>
      </w:r>
      <w:r>
        <w:rPr>
          <w:sz w:val="20"/>
        </w:rPr>
        <w:t>@property (nonatomic,weak)UITextField *start_timeText;</w:t>
      </w:r>
      <w:r>
        <w:rPr>
          <w:sz w:val="20"/>
        </w:rPr>
        <w:br w:type="textWrapping"/>
      </w:r>
      <w:r>
        <w:rPr>
          <w:sz w:val="20"/>
        </w:rPr>
        <w:t>@property (nonatomic,weak)UITextField *end_timeText;</w:t>
      </w:r>
      <w:r>
        <w:rPr>
          <w:sz w:val="20"/>
        </w:rPr>
        <w:br w:type="textWrapping"/>
      </w:r>
      <w:r>
        <w:rPr>
          <w:sz w:val="20"/>
        </w:rPr>
        <w:t>@property (nonatomic,weak)UIDatePicker *start_timePV;</w:t>
      </w:r>
      <w:r>
        <w:rPr>
          <w:sz w:val="20"/>
        </w:rPr>
        <w:br w:type="textWrapping"/>
      </w:r>
      <w:r>
        <w:rPr>
          <w:sz w:val="20"/>
        </w:rPr>
        <w:t>@property (nonatomic,weak)UIDatePicker *end_timePV;</w:t>
      </w:r>
      <w:r>
        <w:rPr>
          <w:sz w:val="20"/>
        </w:rPr>
        <w:br w:type="textWrapping"/>
      </w:r>
      <w:r>
        <w:rPr>
          <w:sz w:val="20"/>
        </w:rPr>
        <w:t>@property (nonatomic,weak)UITextField *shopText;</w:t>
      </w:r>
      <w:r>
        <w:rPr>
          <w:sz w:val="20"/>
        </w:rPr>
        <w:br w:type="textWrapping"/>
      </w:r>
      <w:r>
        <w:rPr>
          <w:sz w:val="20"/>
        </w:rPr>
        <w:t>@property (nonatomic,weak)UIPickerView *shopPV;</w:t>
      </w:r>
      <w:r>
        <w:rPr>
          <w:sz w:val="20"/>
        </w:rPr>
        <w:br w:type="textWrapping"/>
      </w:r>
      <w:r>
        <w:rPr>
          <w:sz w:val="20"/>
        </w:rPr>
        <w:t>@property (nonatomic,copy)NSString *order_numStr;</w:t>
      </w:r>
      <w:r>
        <w:rPr>
          <w:sz w:val="20"/>
        </w:rPr>
        <w:br w:type="textWrapping"/>
      </w:r>
      <w:r>
        <w:rPr>
          <w:sz w:val="20"/>
        </w:rPr>
        <w:t>@property (nonatomic,copy)NSString *customer_idStr;</w:t>
      </w:r>
      <w:r>
        <w:rPr>
          <w:sz w:val="20"/>
        </w:rPr>
        <w:br w:type="textWrapping"/>
      </w:r>
      <w:r>
        <w:rPr>
          <w:sz w:val="20"/>
        </w:rPr>
        <w:t>@property (nonatomic,copy)NSString *table_nameStr;</w:t>
      </w:r>
      <w:r>
        <w:rPr>
          <w:sz w:val="20"/>
        </w:rPr>
        <w:br w:type="textWrapping"/>
      </w:r>
      <w:r>
        <w:rPr>
          <w:sz w:val="20"/>
        </w:rPr>
        <w:t>@property (nonatomic,copy)NSString *table_valueStr;</w:t>
      </w:r>
      <w:r>
        <w:rPr>
          <w:sz w:val="20"/>
        </w:rPr>
        <w:br w:type="textWrapping"/>
      </w:r>
      <w:r>
        <w:rPr>
          <w:sz w:val="20"/>
        </w:rPr>
        <w:t>@property (nonatomic,copy)NSString *start_timeStr;</w:t>
      </w:r>
      <w:r>
        <w:rPr>
          <w:sz w:val="20"/>
        </w:rPr>
        <w:br w:type="textWrapping"/>
      </w:r>
      <w:r>
        <w:rPr>
          <w:sz w:val="20"/>
        </w:rPr>
        <w:t>@property (nonatomic,copy)NSString *end_timeStr;</w:t>
      </w:r>
      <w:r>
        <w:rPr>
          <w:sz w:val="20"/>
        </w:rPr>
        <w:br w:type="textWrapping"/>
      </w:r>
      <w:r>
        <w:rPr>
          <w:sz w:val="20"/>
        </w:rPr>
        <w:t>@property (nonatomic,copy)NSString *shopStr;</w:t>
      </w:r>
      <w:r>
        <w:rPr>
          <w:sz w:val="20"/>
        </w:rPr>
        <w:br w:type="textWrapping"/>
      </w:r>
      <w:r>
        <w:rPr>
          <w:sz w:val="20"/>
        </w:rPr>
        <w:t>@property (nonatomic,copy)NSString *shopID;</w:t>
      </w:r>
      <w:r>
        <w:rPr>
          <w:sz w:val="20"/>
        </w:rPr>
        <w:br w:type="textWrapping"/>
      </w:r>
      <w:r>
        <w:rPr>
          <w:sz w:val="20"/>
        </w:rPr>
        <w:t>@property (nonatomic,strong)NSArray *charge_typeArray;</w:t>
      </w:r>
      <w:r>
        <w:rPr>
          <w:sz w:val="20"/>
        </w:rPr>
        <w:br w:type="textWrapping"/>
      </w:r>
      <w:r>
        <w:rPr>
          <w:sz w:val="20"/>
        </w:rPr>
        <w:t>@property (nonatomic,strong)NSArray *pay_typeArray;</w:t>
      </w:r>
      <w:r>
        <w:rPr>
          <w:sz w:val="20"/>
        </w:rPr>
        <w:br w:type="textWrapping"/>
      </w:r>
      <w:r>
        <w:rPr>
          <w:sz w:val="20"/>
        </w:rPr>
        <w:t>@property (nonatomic,strong)NSArray *order_statusArray;</w:t>
      </w:r>
      <w:r>
        <w:rPr>
          <w:sz w:val="20"/>
        </w:rPr>
        <w:br w:type="textWrapping"/>
      </w:r>
      <w:r>
        <w:rPr>
          <w:sz w:val="20"/>
        </w:rPr>
        <w:t>@property (nonatomic,strong)NSArray *shopArray;</w:t>
      </w:r>
      <w:r>
        <w:rPr>
          <w:sz w:val="20"/>
        </w:rPr>
        <w:br w:type="textWrapping"/>
      </w:r>
      <w:r>
        <w:rPr>
          <w:sz w:val="20"/>
        </w:rPr>
        <w:t>@property (nonatomic,strong)DainpuModel *dainpuModel;</w:t>
      </w:r>
      <w:r>
        <w:rPr>
          <w:sz w:val="20"/>
        </w:rPr>
        <w:br w:type="textWrapping"/>
      </w:r>
      <w:r>
        <w:rPr>
          <w:sz w:val="20"/>
        </w:rPr>
        <w:t>@property (nonatomic,strong)NSMutableArray *searchModelArray;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EatinSearchViewController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self.charge_typeArray = [NSArray arrayWithObjects:@"货到付款",@"余额付款",@"在线支付", nil];</w:t>
      </w:r>
      <w:r>
        <w:rPr>
          <w:sz w:val="20"/>
        </w:rPr>
        <w:br w:type="textWrapping"/>
      </w:r>
      <w:r>
        <w:rPr>
          <w:sz w:val="20"/>
        </w:rPr>
        <w:t xml:space="preserve">    self.pay_typeArray = [NSArray arrayWithObjects:@"微信支付",@"支付宝",@"财付通",@"乐外卖微信支付", nil];</w:t>
      </w:r>
      <w:r>
        <w:rPr>
          <w:sz w:val="20"/>
        </w:rPr>
        <w:br w:type="textWrapping"/>
      </w:r>
      <w:r>
        <w:rPr>
          <w:sz w:val="20"/>
        </w:rPr>
        <w:t xml:space="preserve">    self.order_statusArray = [NSArray arrayWithObjects:@"待处理",@"已处理",@"成功",@"失败",@"取消", nil];</w:t>
      </w:r>
      <w:r>
        <w:rPr>
          <w:sz w:val="20"/>
        </w:rPr>
        <w:br w:type="textWrapping"/>
      </w:r>
      <w:r>
        <w:rPr>
          <w:sz w:val="20"/>
        </w:rPr>
        <w:t xml:space="preserve">    self.shopStr = @"全部店铺";</w:t>
      </w:r>
      <w:r>
        <w:rPr>
          <w:sz w:val="20"/>
        </w:rPr>
        <w:br w:type="textWrapping"/>
      </w:r>
      <w:r>
        <w:rPr>
          <w:sz w:val="20"/>
        </w:rPr>
        <w:t xml:space="preserve">    [self getShopList];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-(void)getShopList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stringByAppendingString:@"shop/getshopnamelist"];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</w:p>
    <w:p w14:paraId="5ADDE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82F4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"EatinSuccessfulController.h"</w:t>
      </w:r>
      <w:r>
        <w:rPr>
          <w:sz w:val="20"/>
        </w:rPr>
        <w:br w:type="textWrapping"/>
      </w: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EatinSuccessfulController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*eatinOrderArray;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EatinSuccessfulController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name:@"EatSuccessfulOrderRefreshData"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([UIScreen mainScreen].bounds.size.height)/2-100, self.view.frame.size.width,30);</w:t>
      </w:r>
      <w:r>
        <w:rPr>
          <w:sz w:val="20"/>
        </w:rPr>
        <w:br w:type="textWrapping"/>
      </w:r>
      <w:r>
        <w:rPr>
          <w:sz w:val="20"/>
        </w:rPr>
        <w:t xml:space="preserve">    promptLab.text = @"暂时没有新的订单哦！";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ID;</w:t>
      </w:r>
      <w:r>
        <w:rPr>
          <w:sz w:val="20"/>
        </w:rPr>
        <w:br w:type="textWrapping"/>
      </w:r>
      <w:r>
        <w:rPr>
          <w:sz w:val="20"/>
        </w:rPr>
        <w:t xml:space="preserve">    if (self.eatinOrderArray.count) {</w:t>
      </w:r>
      <w:r>
        <w:rPr>
          <w:sz w:val="20"/>
        </w:rPr>
        <w:br w:type="textWrapping"/>
      </w:r>
    </w:p>
    <w:p w14:paraId="54B72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0052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"EatinTobeProcessedController.h"</w:t>
      </w:r>
      <w:r>
        <w:rPr>
          <w:sz w:val="20"/>
        </w:rPr>
        <w:br w:type="textWrapping"/>
      </w:r>
      <w:r>
        <w:rPr>
          <w:sz w:val="20"/>
        </w:rPr>
        <w:t>#import "EatinDetailsViewController.h"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"EatinOrderModel.h"</w:t>
      </w:r>
      <w:r>
        <w:rPr>
          <w:sz w:val="20"/>
        </w:rPr>
        <w:br w:type="textWrapping"/>
      </w: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EatinTobeProcessedController ()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EatinTobeProcessedController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name:@"EatFailureOrderRefreshData"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name:@"EatConfirmOrderRefreshData"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name:kReceiveOrderNotificationName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([UIScreen mainScreen].bounds.size.height)/2-100, self.view.frame.size.width,30);</w:t>
      </w:r>
      <w:r>
        <w:rPr>
          <w:sz w:val="20"/>
        </w:rPr>
        <w:br w:type="textWrapping"/>
      </w:r>
      <w:r>
        <w:rPr>
          <w:sz w:val="20"/>
        </w:rPr>
        <w:t xml:space="preserve">    promptLab.text = @"暂时没有新的订单哦！";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</w:p>
    <w:p w14:paraId="42FE7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"OrderDetailsModel.h"</w:t>
      </w:r>
      <w:r>
        <w:rPr>
          <w:sz w:val="20"/>
        </w:rPr>
        <w:br w:type="textWrapping"/>
      </w:r>
      <w:r>
        <w:rPr>
          <w:sz w:val="20"/>
        </w:rPr>
        <w:t>#import "Item_infoModel.h"</w:t>
      </w:r>
      <w:r>
        <w:rPr>
          <w:sz w:val="20"/>
        </w:rPr>
        <w:br w:type="textWrapping"/>
      </w:r>
      <w:r>
        <w:rPr>
          <w:sz w:val="20"/>
        </w:rPr>
        <w:t>#import "Order_fieldModel.h"</w:t>
      </w:r>
      <w:r>
        <w:rPr>
          <w:sz w:val="20"/>
        </w:rPr>
        <w:br w:type="textWrapping"/>
      </w:r>
      <w:r>
        <w:rPr>
          <w:sz w:val="20"/>
        </w:rPr>
        <w:t>#import "AddserviceModel.h"</w:t>
      </w:r>
      <w:r>
        <w:rPr>
          <w:sz w:val="20"/>
        </w:rPr>
        <w:br w:type="textWrapping"/>
      </w:r>
      <w:r>
        <w:rPr>
          <w:sz w:val="20"/>
        </w:rPr>
        <w:t>@implementation OrderDetailsModel</w:t>
      </w:r>
      <w:r>
        <w:rPr>
          <w:sz w:val="20"/>
        </w:rPr>
        <w:br w:type="textWrapping"/>
      </w:r>
      <w:r>
        <w:rPr>
          <w:sz w:val="20"/>
        </w:rPr>
        <w:t>+(instancetype)orderDetailsWithDict:(NSDictionary *)dict;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[[self alloc]initWithDict:dict];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-(instancetype)initWithDict:(NSDictionary *)dict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self.chawei_value = dict[@"chawei_value"];</w:t>
      </w:r>
      <w:r>
        <w:rPr>
          <w:sz w:val="20"/>
        </w:rPr>
        <w:br w:type="textWrapping"/>
      </w:r>
      <w:r>
        <w:rPr>
          <w:sz w:val="20"/>
        </w:rPr>
        <w:t xml:space="preserve">        self.complete_date = dict[@"complete_date"];</w:t>
      </w:r>
      <w:r>
        <w:rPr>
          <w:sz w:val="20"/>
        </w:rPr>
        <w:br w:type="textWrapping"/>
      </w:r>
      <w:r>
        <w:rPr>
          <w:sz w:val="20"/>
        </w:rPr>
        <w:t xml:space="preserve">        self.configmemo = dict[@"configmemo"];</w:t>
      </w:r>
      <w:r>
        <w:rPr>
          <w:sz w:val="20"/>
        </w:rPr>
        <w:br w:type="textWrapping"/>
      </w:r>
      <w:r>
        <w:rPr>
          <w:sz w:val="20"/>
        </w:rPr>
        <w:t xml:space="preserve">        self.confirme_date = dict[@"confirme_date"];</w:t>
      </w:r>
      <w:r>
        <w:rPr>
          <w:sz w:val="20"/>
        </w:rPr>
        <w:br w:type="textWrapping"/>
      </w:r>
      <w:r>
        <w:rPr>
          <w:sz w:val="20"/>
        </w:rPr>
        <w:t xml:space="preserve">        self.coupon_value = dict[@"coupon_value"];</w:t>
      </w:r>
      <w:r>
        <w:rPr>
          <w:sz w:val="20"/>
        </w:rPr>
        <w:br w:type="textWrapping"/>
      </w:r>
      <w:r>
        <w:rPr>
          <w:sz w:val="20"/>
        </w:rPr>
        <w:t xml:space="preserve">        self.discount_value = dict[@"discount_value"];</w:t>
      </w:r>
      <w:r>
        <w:rPr>
          <w:sz w:val="20"/>
        </w:rPr>
        <w:br w:type="textWrapping"/>
      </w:r>
      <w:r>
        <w:rPr>
          <w:sz w:val="20"/>
        </w:rPr>
        <w:t xml:space="preserve">        self.ID = dict[@"id"];</w:t>
      </w:r>
      <w:r>
        <w:rPr>
          <w:sz w:val="20"/>
        </w:rPr>
        <w:br w:type="textWrapping"/>
      </w:r>
      <w:r>
        <w:rPr>
          <w:sz w:val="20"/>
        </w:rPr>
        <w:t xml:space="preserve">        self.Init_date = dict[@"init_date"];</w:t>
      </w:r>
      <w:r>
        <w:rPr>
          <w:sz w:val="20"/>
        </w:rPr>
        <w:br w:type="textWrapping"/>
      </w:r>
      <w:r>
        <w:rPr>
          <w:sz w:val="20"/>
        </w:rPr>
        <w:t xml:space="preserve">        self.is_chawei = dict[@"is_chawei"];</w:t>
      </w:r>
      <w:r>
        <w:rPr>
          <w:sz w:val="20"/>
        </w:rPr>
        <w:br w:type="textWrapping"/>
      </w:r>
      <w:r>
        <w:rPr>
          <w:sz w:val="20"/>
        </w:rPr>
        <w:t xml:space="preserve">        self.is_coupon = dict[@"is_coupon"];</w:t>
      </w:r>
      <w:r>
        <w:rPr>
          <w:sz w:val="20"/>
        </w:rPr>
        <w:br w:type="textWrapping"/>
      </w:r>
      <w:r>
        <w:rPr>
          <w:sz w:val="20"/>
        </w:rPr>
        <w:t xml:space="preserve">        self.is_discount = dict[@"is_discount"];</w:t>
      </w:r>
      <w:r>
        <w:rPr>
          <w:sz w:val="20"/>
        </w:rPr>
        <w:br w:type="textWrapping"/>
      </w:r>
      <w:r>
        <w:rPr>
          <w:sz w:val="20"/>
        </w:rPr>
        <w:t xml:space="preserve">        self.is_member_delete = dict[@"is_member_delete"];</w:t>
      </w:r>
      <w:r>
        <w:rPr>
          <w:sz w:val="20"/>
        </w:rPr>
        <w:br w:type="textWrapping"/>
      </w:r>
      <w:r>
        <w:rPr>
          <w:sz w:val="20"/>
        </w:rPr>
        <w:t xml:space="preserve">        self.member_delete = dict[@"member_delete"];</w:t>
      </w:r>
      <w:r>
        <w:rPr>
          <w:sz w:val="20"/>
        </w:rPr>
        <w:br w:type="textWrapping"/>
      </w:r>
      <w:r>
        <w:rPr>
          <w:sz w:val="20"/>
        </w:rPr>
        <w:t xml:space="preserve">        self.memo = dict[@"memo"];</w:t>
      </w:r>
      <w:r>
        <w:rPr>
          <w:sz w:val="20"/>
        </w:rPr>
        <w:br w:type="textWrapping"/>
      </w:r>
      <w:r>
        <w:rPr>
          <w:sz w:val="20"/>
        </w:rPr>
        <w:t xml:space="preserve">        self.order_num = dict[@"order_num"];</w:t>
      </w:r>
      <w:r>
        <w:rPr>
          <w:sz w:val="20"/>
        </w:rPr>
        <w:br w:type="textWrapping"/>
      </w:r>
      <w:r>
        <w:rPr>
          <w:sz w:val="20"/>
        </w:rPr>
        <w:t xml:space="preserve">        self.order_status = dict[@"order_status"];</w:t>
      </w:r>
      <w:r>
        <w:rPr>
          <w:sz w:val="20"/>
        </w:rPr>
        <w:br w:type="textWrapping"/>
      </w:r>
      <w:r>
        <w:rPr>
          <w:sz w:val="20"/>
        </w:rPr>
        <w:t xml:space="preserve">        self.pay_type = dict[@"pay_type"];</w:t>
      </w:r>
      <w:r>
        <w:rPr>
          <w:sz w:val="20"/>
        </w:rPr>
        <w:br w:type="textWrapping"/>
      </w:r>
      <w:r>
        <w:rPr>
          <w:sz w:val="20"/>
        </w:rPr>
        <w:t xml:space="preserve">        self.promotion = dict[@"promotion"];</w:t>
      </w:r>
      <w:r>
        <w:rPr>
          <w:sz w:val="20"/>
        </w:rPr>
        <w:br w:type="textWrapping"/>
      </w:r>
      <w:r>
        <w:rPr>
          <w:sz w:val="20"/>
        </w:rPr>
        <w:t xml:space="preserve">        self.shopname = dict[@"shopname"];</w:t>
      </w:r>
      <w:r>
        <w:rPr>
          <w:sz w:val="20"/>
        </w:rPr>
        <w:br w:type="textWrapping"/>
      </w:r>
      <w:r>
        <w:rPr>
          <w:sz w:val="20"/>
        </w:rPr>
        <w:t xml:space="preserve">        self.table_name = dict[@"table_name"];</w:t>
      </w:r>
      <w:r>
        <w:rPr>
          <w:sz w:val="20"/>
        </w:rPr>
        <w:br w:type="textWrapping"/>
      </w:r>
      <w:r>
        <w:rPr>
          <w:sz w:val="20"/>
        </w:rPr>
        <w:t xml:space="preserve">        self.table_value = dict[@"table_value"];</w:t>
      </w:r>
      <w:r>
        <w:rPr>
          <w:sz w:val="20"/>
        </w:rPr>
        <w:br w:type="textWrapping"/>
      </w:r>
      <w:r>
        <w:rPr>
          <w:sz w:val="20"/>
        </w:rPr>
        <w:t xml:space="preserve">        self.tangshi_renshu = dict[@"tangshi_renshu"];</w:t>
      </w:r>
      <w:r>
        <w:rPr>
          <w:sz w:val="20"/>
        </w:rPr>
        <w:br w:type="textWrapping"/>
      </w:r>
      <w:r>
        <w:rPr>
          <w:sz w:val="20"/>
        </w:rPr>
        <w:t xml:space="preserve">        self.total_point = dict[@"total_point"];</w:t>
      </w:r>
      <w:r>
        <w:rPr>
          <w:sz w:val="20"/>
        </w:rPr>
        <w:br w:type="textWrapping"/>
      </w:r>
      <w:r>
        <w:rPr>
          <w:sz w:val="20"/>
        </w:rPr>
        <w:t xml:space="preserve">        self.total_price = dict[@"total_price"];</w:t>
      </w:r>
      <w:r>
        <w:rPr>
          <w:sz w:val="20"/>
        </w:rPr>
        <w:br w:type="textWrapping"/>
      </w:r>
      <w:r>
        <w:rPr>
          <w:sz w:val="20"/>
        </w:rPr>
        <w:t xml:space="preserve">        self.is_kaitai = dict[@"is_kaitai"];</w:t>
      </w:r>
      <w:r>
        <w:rPr>
          <w:sz w:val="20"/>
        </w:rPr>
        <w:br w:type="textWrapping"/>
      </w:r>
      <w:r>
        <w:rPr>
          <w:sz w:val="20"/>
        </w:rPr>
        <w:t xml:space="preserve">        self.kaitai_value = dict[@"kaitai_value"];</w:t>
      </w:r>
      <w:r>
        <w:rPr>
          <w:sz w:val="20"/>
        </w:rPr>
        <w:br w:type="textWrapping"/>
      </w:r>
      <w:r>
        <w:rPr>
          <w:sz w:val="20"/>
        </w:rPr>
        <w:t xml:space="preserve">        self.is_refund = dict[@"is_refund"];</w:t>
      </w:r>
      <w:r>
        <w:rPr>
          <w:sz w:val="20"/>
        </w:rPr>
        <w:br w:type="textWrapping"/>
      </w:r>
      <w:r>
        <w:rPr>
          <w:sz w:val="20"/>
        </w:rPr>
        <w:t xml:space="preserve">        self.refund_result = dict[@"refund_result"];</w:t>
      </w:r>
      <w:r>
        <w:rPr>
          <w:sz w:val="20"/>
        </w:rPr>
        <w:br w:type="textWrapping"/>
      </w:r>
      <w:r>
        <w:rPr>
          <w:sz w:val="20"/>
        </w:rPr>
        <w:t xml:space="preserve">        self.refund_time = dict[@"refund_time"];</w:t>
      </w:r>
      <w:r>
        <w:rPr>
          <w:sz w:val="20"/>
        </w:rPr>
        <w:br w:type="textWrapping"/>
      </w:r>
      <w:r>
        <w:rPr>
          <w:sz w:val="20"/>
        </w:rPr>
        <w:t xml:space="preserve">        self.refund_failed_reason = dict[@"refund_failed_reason"];</w:t>
      </w:r>
      <w:r>
        <w:rPr>
          <w:sz w:val="20"/>
        </w:rPr>
        <w:br w:type="textWrapping"/>
      </w:r>
      <w:r>
        <w:rPr>
          <w:sz w:val="20"/>
        </w:rPr>
        <w:t xml:space="preserve">        NSArray *dict1Array = dict[@"item_info"];</w:t>
      </w:r>
      <w:r>
        <w:rPr>
          <w:sz w:val="20"/>
        </w:rPr>
        <w:br w:type="textWrapping"/>
      </w:r>
      <w:r>
        <w:rPr>
          <w:sz w:val="20"/>
        </w:rPr>
        <w:t xml:space="preserve">        NSMutableArray *item_infoArray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dict1Array) {</w:t>
      </w:r>
      <w:r>
        <w:rPr>
          <w:sz w:val="20"/>
        </w:rPr>
        <w:br w:type="textWrapping"/>
      </w:r>
      <w:r>
        <w:rPr>
          <w:sz w:val="20"/>
        </w:rPr>
        <w:t xml:space="preserve">            Item_infoModel *item = [Item_infoModel item_infoWithDict:dict];</w:t>
      </w:r>
      <w:r>
        <w:rPr>
          <w:sz w:val="20"/>
        </w:rPr>
        <w:br w:type="textWrapping"/>
      </w:r>
      <w:r>
        <w:rPr>
          <w:sz w:val="20"/>
        </w:rPr>
        <w:t xml:space="preserve">            [item_infoArray addObject:item];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self.item_info = item_infoArray;</w:t>
      </w:r>
      <w:r>
        <w:rPr>
          <w:sz w:val="20"/>
        </w:rPr>
        <w:br w:type="textWrapping"/>
      </w:r>
      <w:r>
        <w:rPr>
          <w:sz w:val="20"/>
        </w:rPr>
        <w:t xml:space="preserve">        NSArray *dict2Array = dict[@"order_field"];</w:t>
      </w:r>
      <w:r>
        <w:rPr>
          <w:sz w:val="20"/>
        </w:rPr>
        <w:br w:type="textWrapping"/>
      </w:r>
    </w:p>
    <w:p w14:paraId="45CDE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8557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"EatinOrderCell.h"</w:t>
      </w:r>
      <w:r>
        <w:rPr>
          <w:sz w:val="20"/>
        </w:rPr>
        <w:br w:type="textWrapping"/>
      </w:r>
      <w:r>
        <w:rPr>
          <w:sz w:val="20"/>
        </w:rPr>
        <w:t>@interface EatinOrderCell ()</w:t>
      </w:r>
      <w:r>
        <w:rPr>
          <w:sz w:val="20"/>
        </w:rPr>
        <w:br w:type="textWrapping"/>
      </w:r>
      <w:r>
        <w:rPr>
          <w:sz w:val="20"/>
        </w:rPr>
        <w:t>@property (nonatomic,weak)UILabel *table_nameLabel;</w:t>
      </w:r>
      <w:r>
        <w:rPr>
          <w:sz w:val="20"/>
        </w:rPr>
        <w:br w:type="textWrapping"/>
      </w:r>
      <w:r>
        <w:rPr>
          <w:sz w:val="20"/>
        </w:rPr>
        <w:t>@property (nonatomic,weak)UILabel *order_numLabel;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@property (nonatomic,weak)UILabel *dataLabel;</w:t>
      </w:r>
      <w:r>
        <w:rPr>
          <w:sz w:val="20"/>
        </w:rPr>
        <w:br w:type="textWrapping"/>
      </w:r>
      <w:r>
        <w:rPr>
          <w:sz w:val="20"/>
        </w:rPr>
        <w:t>@property (nonatomic,weak)UILabel *pay_typeLabel;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EatinOrderCell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@"EatinOrderCell";</w:t>
      </w:r>
      <w:r>
        <w:rPr>
          <w:sz w:val="20"/>
        </w:rPr>
        <w:br w:type="textWrapping"/>
      </w:r>
      <w:r>
        <w:rPr>
          <w:sz w:val="20"/>
        </w:rPr>
        <w:t xml:space="preserve">    EatinOrderCell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[[EatinOrderCell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*imageBg = [[UIImageView alloc]initWithFrame:CGRectMake(10, 0, [UIScreen mainScreen].bounds.size.width -20, 61)];</w:t>
      </w:r>
      <w:r>
        <w:rPr>
          <w:sz w:val="20"/>
        </w:rPr>
        <w:br w:type="textWrapping"/>
      </w:r>
      <w:r>
        <w:rPr>
          <w:sz w:val="20"/>
        </w:rPr>
        <w:t xml:space="preserve">    imageBg.image = [UIImage imageNamed:@"订单条背景"];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addSubview:imageBg];</w:t>
      </w:r>
      <w:r>
        <w:rPr>
          <w:sz w:val="20"/>
        </w:rPr>
        <w:br w:type="textWrapping"/>
      </w:r>
      <w:r>
        <w:rPr>
          <w:sz w:val="20"/>
        </w:rPr>
        <w:t xml:space="preserve">    UIImageView *imageV = [[UIImageView alloc]initWithFrame:CGRectMake(18, 12, 38, 38)];</w:t>
      </w:r>
      <w:r>
        <w:rPr>
          <w:sz w:val="20"/>
        </w:rPr>
        <w:br w:type="textWrapping"/>
      </w:r>
      <w:r>
        <w:rPr>
          <w:sz w:val="20"/>
        </w:rPr>
        <w:t xml:space="preserve">    imageV.image = [UIImage imageNamed:@"时间背景1@2x"];</w:t>
      </w:r>
      <w:r>
        <w:rPr>
          <w:sz w:val="20"/>
        </w:rPr>
        <w:br w:type="textWrapping"/>
      </w:r>
      <w:r>
        <w:rPr>
          <w:sz w:val="20"/>
        </w:rPr>
        <w:t xml:space="preserve">    [imageBg addSubview:imageV];</w:t>
      </w:r>
      <w:r>
        <w:rPr>
          <w:sz w:val="20"/>
        </w:rPr>
        <w:br w:type="textWrapping"/>
      </w:r>
      <w:r>
        <w:rPr>
          <w:sz w:val="20"/>
        </w:rPr>
        <w:t xml:space="preserve">    UIImageView *imageT = [[UIImageView alloc]initWithFrame:CGRectMake((38-12)/2, 5, 12, 12)];</w:t>
      </w:r>
      <w:r>
        <w:rPr>
          <w:sz w:val="20"/>
        </w:rPr>
        <w:br w:type="textWrapping"/>
      </w:r>
      <w:r>
        <w:rPr>
          <w:sz w:val="20"/>
        </w:rPr>
        <w:t xml:space="preserve">    imageT.image = [UIImage imageNamed:@"时间@2x"];</w:t>
      </w:r>
      <w:r>
        <w:rPr>
          <w:sz w:val="20"/>
        </w:rPr>
        <w:br w:type="textWrapping"/>
      </w:r>
      <w:r>
        <w:rPr>
          <w:sz w:val="20"/>
        </w:rPr>
        <w:t xml:space="preserve">    [imageV addSubview:imageT];</w:t>
      </w:r>
      <w:r>
        <w:rPr>
          <w:sz w:val="20"/>
        </w:rPr>
        <w:br w:type="textWrapping"/>
      </w:r>
      <w:r>
        <w:rPr>
          <w:sz w:val="20"/>
        </w:rPr>
        <w:t xml:space="preserve">    UILabel *time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time.textAlignment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time.textColor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time.font = [UIFont fontWithName:@"AppleSDGothicNeo-SemiBold" size:12];</w:t>
      </w:r>
      <w:r>
        <w:rPr>
          <w:sz w:val="20"/>
        </w:rPr>
        <w:br w:type="textWrapping"/>
      </w:r>
      <w:r>
        <w:rPr>
          <w:sz w:val="20"/>
        </w:rPr>
        <w:t xml:space="preserve">    [imageV addSubview:time];</w:t>
      </w:r>
      <w:r>
        <w:rPr>
          <w:sz w:val="20"/>
        </w:rPr>
        <w:br w:type="textWrapping"/>
      </w:r>
      <w:r>
        <w:rPr>
          <w:sz w:val="20"/>
        </w:rPr>
        <w:t xml:space="preserve">    self.timeLabel = time;</w:t>
      </w:r>
      <w:r>
        <w:rPr>
          <w:sz w:val="20"/>
        </w:rPr>
        <w:br w:type="textWrapping"/>
      </w:r>
      <w:r>
        <w:rPr>
          <w:sz w:val="20"/>
        </w:rPr>
        <w:t xml:space="preserve">    UILabel *data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data.textColor = LWMColor(122, 130,134);</w:t>
      </w:r>
      <w:r>
        <w:rPr>
          <w:sz w:val="20"/>
        </w:rPr>
        <w:br w:type="textWrapping"/>
      </w:r>
      <w:r>
        <w:rPr>
          <w:sz w:val="20"/>
        </w:rPr>
        <w:t xml:space="preserve">    data.textAlignment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data.font = [UIFont systemFontOfSize:10];</w:t>
      </w:r>
      <w:r>
        <w:rPr>
          <w:sz w:val="20"/>
        </w:rPr>
        <w:br w:type="textWrapping"/>
      </w:r>
      <w:r>
        <w:rPr>
          <w:sz w:val="20"/>
        </w:rPr>
        <w:t xml:space="preserve">    [imageBg addSubview:data];</w:t>
      </w:r>
      <w:r>
        <w:rPr>
          <w:sz w:val="20"/>
        </w:rPr>
        <w:br w:type="textWrapping"/>
      </w:r>
      <w:r>
        <w:rPr>
          <w:sz w:val="20"/>
        </w:rPr>
        <w:t xml:space="preserve">    self.dataLabel = data;</w:t>
      </w:r>
      <w:r>
        <w:rPr>
          <w:sz w:val="20"/>
        </w:rPr>
        <w:br w:type="textWrapping"/>
      </w:r>
      <w:r>
        <w:rPr>
          <w:sz w:val="20"/>
        </w:rPr>
        <w:t xml:space="preserve">    UILabel *table_nameLabel = [[UILabel alloc]init];</w:t>
      </w:r>
      <w:r>
        <w:rPr>
          <w:sz w:val="20"/>
        </w:rPr>
        <w:br w:type="textWrapping"/>
      </w:r>
    </w:p>
    <w:p w14:paraId="2E15F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DF5B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"CustomerRelationshipVC.h"</w:t>
      </w:r>
      <w:r>
        <w:rPr>
          <w:sz w:val="20"/>
        </w:rPr>
        <w:br w:type="textWrapping"/>
      </w:r>
      <w:r>
        <w:rPr>
          <w:sz w:val="20"/>
        </w:rPr>
        <w:t>#import "MessageListViewController.h"</w:t>
      </w:r>
      <w:r>
        <w:rPr>
          <w:sz w:val="20"/>
        </w:rPr>
        <w:br w:type="textWrapping"/>
      </w:r>
      <w:r>
        <w:rPr>
          <w:sz w:val="20"/>
        </w:rPr>
        <w:t>#import "CommentListViewController.h"</w:t>
      </w:r>
      <w:r>
        <w:rPr>
          <w:sz w:val="20"/>
        </w:rPr>
        <w:br w:type="textWrapping"/>
      </w:r>
      <w:r>
        <w:rPr>
          <w:sz w:val="20"/>
        </w:rPr>
        <w:t>#import "LWMBadgeButton.h"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@interface CustomerRelationshipVC ()</w:t>
      </w:r>
      <w:r>
        <w:rPr>
          <w:sz w:val="20"/>
        </w:rPr>
        <w:br w:type="textWrapping"/>
      </w:r>
      <w:r>
        <w:rPr>
          <w:sz w:val="20"/>
        </w:rPr>
        <w:t>@property (nonatomic,weak)LWMBadgeButton *messageBtn;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CustomerRelationshipVC</w:t>
      </w:r>
      <w:r>
        <w:rPr>
          <w:sz w:val="20"/>
        </w:rPr>
        <w:br w:type="textWrapping"/>
      </w:r>
      <w:r>
        <w:rPr>
          <w:sz w:val="20"/>
        </w:rPr>
        <w:t>-(void)getNotreadnumber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stringByAppendingString:@"message/getnotreadnumber"];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[MoreHttpTool getnotreadnumberWithParams:dictM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LWMLog(@"获取店铺未读留言数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int count = [dict[@"count"] intValue];</w:t>
      </w:r>
      <w:r>
        <w:rPr>
          <w:sz w:val="20"/>
        </w:rPr>
        <w:br w:type="textWrapping"/>
      </w:r>
      <w:r>
        <w:rPr>
          <w:sz w:val="20"/>
        </w:rPr>
        <w:t xml:space="preserve">            if (count!=0)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*countStr = [NSString stringWithFormat:@"%d",count];</w:t>
      </w:r>
      <w:r>
        <w:rPr>
          <w:sz w:val="20"/>
        </w:rPr>
        <w:br w:type="textWrapping"/>
      </w:r>
      <w:r>
        <w:rPr>
          <w:sz w:val="20"/>
        </w:rPr>
        <w:t xml:space="preserve">                self.messageBtn.badgeValue = countStr;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else{</w:t>
      </w:r>
      <w:r>
        <w:rPr>
          <w:sz w:val="20"/>
        </w:rPr>
        <w:br w:type="textWrapping"/>
      </w:r>
      <w:r>
        <w:rPr>
          <w:sz w:val="20"/>
        </w:rPr>
        <w:t xml:space="preserve">                self.messageBtn.badgeValue = @"0";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showErrorTip:@"网络连接失败,请查看网络是否连接正常！"];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 if(error.code == -1001)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showErrorTip:@"网络不给力哦,请重试！"];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showErrorTip:@"网络请求店铺未读留言数量失败"];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</w:p>
    <w:p w14:paraId="10681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5AAB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"MessageListDetailsViewController.h"</w:t>
      </w:r>
      <w:r>
        <w:rPr>
          <w:sz w:val="20"/>
        </w:rPr>
        <w:br w:type="textWrapping"/>
      </w:r>
      <w:r>
        <w:rPr>
          <w:sz w:val="20"/>
        </w:rPr>
        <w:t>#import "IQKeyboardManager.h"</w:t>
      </w:r>
      <w:r>
        <w:rPr>
          <w:sz w:val="20"/>
        </w:rPr>
        <w:br w:type="textWrapping"/>
      </w:r>
      <w:r>
        <w:rPr>
          <w:sz w:val="20"/>
        </w:rPr>
        <w:t>#import "IQUIView+IQKeyboardToolbar.h"</w:t>
      </w:r>
      <w:r>
        <w:rPr>
          <w:sz w:val="20"/>
        </w:rPr>
        <w:br w:type="textWrapping"/>
      </w:r>
      <w:r>
        <w:rPr>
          <w:sz w:val="20"/>
        </w:rPr>
        <w:t>#import "MessageListDetailsModel.h"</w:t>
      </w:r>
      <w:r>
        <w:rPr>
          <w:sz w:val="20"/>
        </w:rPr>
        <w:br w:type="textWrapping"/>
      </w:r>
      <w:r>
        <w:rPr>
          <w:sz w:val="20"/>
        </w:rPr>
        <w:t>#import "MessageListDetailsCell.h"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"IQKeyboardManager.h"</w:t>
      </w:r>
      <w:r>
        <w:rPr>
          <w:sz w:val="20"/>
        </w:rPr>
        <w:br w:type="textWrapping"/>
      </w:r>
      <w:r>
        <w:rPr>
          <w:sz w:val="20"/>
        </w:rPr>
        <w:t>@interface MessageListDetailsViewController ()&lt;UITableViewDataSource,UITableViewDelegate,UITextFieldDelegate&gt;</w:t>
      </w:r>
      <w:r>
        <w:rPr>
          <w:sz w:val="20"/>
        </w:rPr>
        <w:br w:type="textWrapping"/>
      </w:r>
      <w:r>
        <w:rPr>
          <w:sz w:val="20"/>
        </w:rPr>
        <w:t>@property (nonatomic,strong)NSMutableArray *messageListDetailsArray;</w:t>
      </w:r>
      <w:r>
        <w:rPr>
          <w:sz w:val="20"/>
        </w:rPr>
        <w:br w:type="textWrapping"/>
      </w:r>
      <w:r>
        <w:rPr>
          <w:sz w:val="20"/>
        </w:rPr>
        <w:t>@property (nonatomic,assign)NSInteger page;</w:t>
      </w:r>
      <w:r>
        <w:rPr>
          <w:sz w:val="20"/>
        </w:rPr>
        <w:br w:type="textWrapping"/>
      </w:r>
      <w:r>
        <w:rPr>
          <w:sz w:val="20"/>
        </w:rPr>
        <w:t>@property (nonatomic,assign)NSInteger count;</w:t>
      </w:r>
      <w:r>
        <w:rPr>
          <w:sz w:val="20"/>
        </w:rPr>
        <w:br w:type="textWrapping"/>
      </w:r>
      <w:r>
        <w:rPr>
          <w:sz w:val="20"/>
        </w:rPr>
        <w:t>@property (nonatomic,copy)NSString *shop_id;</w:t>
      </w:r>
      <w:r>
        <w:rPr>
          <w:sz w:val="20"/>
        </w:rPr>
        <w:br w:type="textWrapping"/>
      </w:r>
      <w:r>
        <w:rPr>
          <w:sz w:val="20"/>
        </w:rPr>
        <w:t>@property (nonatomic,copy)NSString *customer_id;</w:t>
      </w:r>
      <w:r>
        <w:rPr>
          <w:sz w:val="20"/>
        </w:rPr>
        <w:br w:type="textWrapping"/>
      </w:r>
      <w:r>
        <w:rPr>
          <w:sz w:val="20"/>
        </w:rPr>
        <w:t>@property (nonatomic,weak)UITextField *replyTextField;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MessageListDetailsViewController</w:t>
      </w:r>
      <w:r>
        <w:rPr>
          <w:sz w:val="20"/>
        </w:rPr>
        <w:br w:type="textWrapping"/>
      </w:r>
      <w:r>
        <w:rPr>
          <w:sz w:val="20"/>
        </w:rPr>
        <w:t>-(void)viewWillDisappear:(BOOL)animated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IQKeyboardManager *manager = [IQKeyboardManager sharedManager];</w:t>
      </w:r>
      <w:r>
        <w:rPr>
          <w:sz w:val="20"/>
        </w:rPr>
        <w:br w:type="textWrapping"/>
      </w:r>
      <w:r>
        <w:rPr>
          <w:sz w:val="20"/>
        </w:rPr>
        <w:t xml:space="preserve">     manager.enableAutoToolbar = YES;//控制是否显示键盘上的工具条。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IQKeyboardManager *manager = [IQKeyboardManager sharedManager];</w:t>
      </w:r>
      <w:r>
        <w:rPr>
          <w:sz w:val="20"/>
        </w:rPr>
        <w:br w:type="textWrapping"/>
      </w:r>
      <w:r>
        <w:rPr>
          <w:sz w:val="20"/>
        </w:rPr>
        <w:t xml:space="preserve">    manager.enableAutoToolbar = NO;//控制是否显示键盘上的工具条。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[self getPersonMessage];</w:t>
      </w:r>
      <w:r>
        <w:rPr>
          <w:sz w:val="20"/>
        </w:rPr>
        <w:br w:type="textWrapping"/>
      </w:r>
      <w:r>
        <w:rPr>
          <w:sz w:val="20"/>
        </w:rPr>
        <w:t xml:space="preserve">    UIView *bottomView =[[UIView alloc]init];</w:t>
      </w:r>
      <w:r>
        <w:rPr>
          <w:sz w:val="20"/>
        </w:rPr>
        <w:br w:type="textWrapping"/>
      </w:r>
      <w:r>
        <w:rPr>
          <w:sz w:val="20"/>
        </w:rPr>
        <w:t xml:space="preserve">    bottomView.backgroundColor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[bottomView.layer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0/255.0, 0/255.0, 0/255.0, 0.3 });</w:t>
      </w:r>
      <w:r>
        <w:rPr>
          <w:sz w:val="20"/>
        </w:rPr>
        <w:br w:type="textWrapping"/>
      </w:r>
      <w:r>
        <w:rPr>
          <w:sz w:val="20"/>
        </w:rPr>
        <w:t xml:space="preserve">    [bottomView.layer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[self.view addSubview: bottomView];</w:t>
      </w:r>
      <w:r>
        <w:rPr>
          <w:sz w:val="20"/>
        </w:rPr>
        <w:br w:type="textWrapping"/>
      </w:r>
      <w:r>
        <w:rPr>
          <w:sz w:val="20"/>
        </w:rPr>
        <w:t xml:space="preserve">    [bottomView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make.height.mas_equalTo(lwm_layoutWH(49));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make.bottom.equalTo(self.view).offset(kDevice_Is_iPhoneX?-34:0);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label.text = @"店掌柜";</w:t>
      </w:r>
      <w:r>
        <w:rPr>
          <w:sz w:val="20"/>
        </w:rPr>
        <w:br w:type="textWrapping"/>
      </w:r>
    </w:p>
    <w:p w14:paraId="050EC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4318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"MessageListViewController.h"</w:t>
      </w:r>
      <w:r>
        <w:rPr>
          <w:sz w:val="20"/>
        </w:rPr>
        <w:br w:type="textWrapping"/>
      </w:r>
      <w:r>
        <w:rPr>
          <w:sz w:val="20"/>
        </w:rPr>
        <w:t>#import "MessageListDetailsViewController.h"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"IWTitleButton.h"</w:t>
      </w:r>
      <w:r>
        <w:rPr>
          <w:sz w:val="20"/>
        </w:rPr>
        <w:br w:type="textWrapping"/>
      </w:r>
      <w:r>
        <w:rPr>
          <w:sz w:val="20"/>
        </w:rPr>
        <w:t>#import "MessageShopActionSheet.h"</w:t>
      </w:r>
      <w:r>
        <w:rPr>
          <w:sz w:val="20"/>
        </w:rPr>
        <w:br w:type="textWrapping"/>
      </w:r>
      <w:r>
        <w:rPr>
          <w:sz w:val="20"/>
        </w:rPr>
        <w:t>#import "MessageListModel.h"</w:t>
      </w:r>
      <w:r>
        <w:rPr>
          <w:sz w:val="20"/>
        </w:rPr>
        <w:br w:type="textWrapping"/>
      </w:r>
      <w:r>
        <w:rPr>
          <w:sz w:val="20"/>
        </w:rPr>
        <w:t>#import "MessageListCell.h"</w:t>
      </w:r>
      <w:r>
        <w:rPr>
          <w:sz w:val="20"/>
        </w:rPr>
        <w:br w:type="textWrapping"/>
      </w:r>
      <w:r>
        <w:rPr>
          <w:sz w:val="20"/>
        </w:rPr>
        <w:t>@interface MessageListViewController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(nonatomic,strong)NSMutableArray *messageListModelArray;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*shop_nameStrArray;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*shop_idsStrArray;</w:t>
      </w:r>
      <w:r>
        <w:rPr>
          <w:sz w:val="20"/>
        </w:rPr>
        <w:br w:type="textWrapping"/>
      </w:r>
      <w:r>
        <w:rPr>
          <w:sz w:val="20"/>
        </w:rPr>
        <w:t>@property (nonatomic,copy)NSString *shop_nameStr;</w:t>
      </w:r>
      <w:r>
        <w:rPr>
          <w:sz w:val="20"/>
        </w:rPr>
        <w:br w:type="textWrapping"/>
      </w:r>
      <w:r>
        <w:rPr>
          <w:sz w:val="20"/>
        </w:rPr>
        <w:t>@property (nonatomic,copy)NSString *shop_idsStr;</w:t>
      </w:r>
      <w:r>
        <w:rPr>
          <w:sz w:val="20"/>
        </w:rPr>
        <w:br w:type="textWrapping"/>
      </w:r>
      <w:r>
        <w:rPr>
          <w:sz w:val="20"/>
        </w:rPr>
        <w:t>@property (nonatomic,weak)IWTitleButton *titleButton;</w:t>
      </w:r>
      <w:r>
        <w:rPr>
          <w:sz w:val="20"/>
        </w:rPr>
        <w:br w:type="textWrapping"/>
      </w:r>
      <w:r>
        <w:rPr>
          <w:sz w:val="20"/>
        </w:rPr>
        <w:t>@property (nonatomic,weak)MessageShopActionSheet *messageShopActionSheet;</w:t>
      </w:r>
      <w:r>
        <w:rPr>
          <w:sz w:val="20"/>
        </w:rPr>
        <w:br w:type="textWrapping"/>
      </w:r>
      <w:r>
        <w:rPr>
          <w:sz w:val="20"/>
        </w:rPr>
        <w:t>@property (nonatomic,copy) NSString *str;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MessageListViewController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alloc]initWithTitle:@"全部已读" style:UIBarButtonItemStyleDone target:self action:@selector(clickRightBtn)];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make.bottom.equalTo(self.view).offset(kDevice_Is_iPhoneX ? - 34 :0);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([kRole_type integerValue] != 1) {</w:t>
      </w:r>
      <w:r>
        <w:rPr>
          <w:sz w:val="20"/>
        </w:rPr>
        <w:br w:type="textWrapping"/>
      </w:r>
      <w:r>
        <w:rPr>
          <w:sz w:val="20"/>
        </w:rPr>
        <w:t xml:space="preserve">        self.shop_idsStr = @"0";</w:t>
      </w:r>
      <w:r>
        <w:rPr>
          <w:sz w:val="20"/>
        </w:rPr>
        <w:br w:type="textWrapping"/>
      </w:r>
      <w:r>
        <w:rPr>
          <w:sz w:val="20"/>
        </w:rPr>
        <w:t xml:space="preserve">        self.str = @"全部店铺";</w:t>
      </w:r>
      <w:r>
        <w:rPr>
          <w:sz w:val="20"/>
        </w:rPr>
        <w:br w:type="textWrapping"/>
      </w:r>
      <w:r>
        <w:rPr>
          <w:sz w:val="20"/>
        </w:rPr>
        <w:t xml:space="preserve">        [self initNavTitle];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getShopList];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-(void)getShopList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stringByAppendingString:@"shop/getshopnamelist"];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*shop_id = @"0";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arrayWithObjects:urlKey,shop_idString,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[MoreHttpTool getdianpuMingdanWithParams:dictM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LWMLog(@"获取店铺列表成功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</w:p>
    <w:p w14:paraId="4CCA0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6117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"MessageListCell.h"</w:t>
      </w:r>
      <w:r>
        <w:rPr>
          <w:sz w:val="20"/>
        </w:rPr>
        <w:br w:type="textWrapping"/>
      </w:r>
      <w:r>
        <w:rPr>
          <w:sz w:val="20"/>
        </w:rPr>
        <w:t>@interface MessageListCell ()</w:t>
      </w:r>
      <w:r>
        <w:rPr>
          <w:sz w:val="20"/>
        </w:rPr>
        <w:br w:type="textWrapping"/>
      </w:r>
      <w:r>
        <w:rPr>
          <w:sz w:val="20"/>
        </w:rPr>
        <w:t>@property (nonatomic,weak)UIImageView *imageBgView;</w:t>
      </w:r>
      <w:r>
        <w:rPr>
          <w:sz w:val="20"/>
        </w:rPr>
        <w:br w:type="textWrapping"/>
      </w:r>
      <w:r>
        <w:rPr>
          <w:sz w:val="20"/>
        </w:rPr>
        <w:t>@property (nonatomic,weak)UILabel *shopNameLabel;</w:t>
      </w:r>
      <w:r>
        <w:rPr>
          <w:sz w:val="20"/>
        </w:rPr>
        <w:br w:type="textWrapping"/>
      </w:r>
      <w:r>
        <w:rPr>
          <w:sz w:val="20"/>
        </w:rPr>
        <w:t>@property (nonatomic,weak)UILabel *messageLabel;</w:t>
      </w:r>
      <w:r>
        <w:rPr>
          <w:sz w:val="20"/>
        </w:rPr>
        <w:br w:type="textWrapping"/>
      </w:r>
      <w:r>
        <w:rPr>
          <w:sz w:val="20"/>
        </w:rPr>
        <w:t>@property (nonatomic,weak)UILabel *nickNameLabel;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@property (nonatomic,weak)UIButton *is_readBtn;</w:t>
      </w:r>
      <w:r>
        <w:rPr>
          <w:sz w:val="20"/>
        </w:rPr>
        <w:br w:type="textWrapping"/>
      </w:r>
      <w:r>
        <w:rPr>
          <w:sz w:val="20"/>
        </w:rPr>
        <w:t>@property (nonatomic,weak)UIView *lineView;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MessageListCell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@"messageListCell";</w:t>
      </w:r>
      <w:r>
        <w:rPr>
          <w:sz w:val="20"/>
        </w:rPr>
        <w:br w:type="textWrapping"/>
      </w:r>
      <w:r>
        <w:rPr>
          <w:sz w:val="20"/>
        </w:rPr>
        <w:t xml:space="preserve">    MessageListCell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[[MessageListCell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UILabel *shopNameLabel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shopNameLabel.textColor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shopNameLabel.font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addSubview:shopNameLabel];</w:t>
      </w:r>
      <w:r>
        <w:rPr>
          <w:sz w:val="20"/>
        </w:rPr>
        <w:br w:type="textWrapping"/>
      </w:r>
      <w:r>
        <w:rPr>
          <w:sz w:val="20"/>
        </w:rPr>
        <w:t xml:space="preserve">    self.shopNameLabel = shopNameLabel;</w:t>
      </w:r>
      <w:r>
        <w:rPr>
          <w:sz w:val="20"/>
        </w:rPr>
        <w:br w:type="textWrapping"/>
      </w:r>
      <w:r>
        <w:rPr>
          <w:sz w:val="20"/>
        </w:rPr>
        <w:t xml:space="preserve">    UILabel *messageLabel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messageLabel.textColor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messageLabel.font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addSubview:messageLabel];</w:t>
      </w:r>
      <w:r>
        <w:rPr>
          <w:sz w:val="20"/>
        </w:rPr>
        <w:br w:type="textWrapping"/>
      </w:r>
      <w:r>
        <w:rPr>
          <w:sz w:val="20"/>
        </w:rPr>
        <w:t xml:space="preserve">    self.messageLabel = messageLabel;</w:t>
      </w:r>
      <w:r>
        <w:rPr>
          <w:sz w:val="20"/>
        </w:rPr>
        <w:br w:type="textWrapping"/>
      </w:r>
      <w:r>
        <w:rPr>
          <w:sz w:val="20"/>
        </w:rPr>
        <w:t xml:space="preserve">    UILabel *nickNameLabel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nickNameLabel.textColor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nickNameLabel.font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addSubview:nickNameLabel];</w:t>
      </w:r>
      <w:r>
        <w:rPr>
          <w:sz w:val="20"/>
        </w:rPr>
        <w:br w:type="textWrapping"/>
      </w:r>
      <w:r>
        <w:rPr>
          <w:sz w:val="20"/>
        </w:rPr>
        <w:t xml:space="preserve">    self.nickNameLabel = nickNameLabel;</w:t>
      </w:r>
      <w:r>
        <w:rPr>
          <w:sz w:val="20"/>
        </w:rPr>
        <w:br w:type="textWrapping"/>
      </w:r>
      <w:r>
        <w:rPr>
          <w:sz w:val="20"/>
        </w:rPr>
        <w:t xml:space="preserve">    UILabel *timeLabel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timeLabel.textColor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timeLabel.font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timeLabel.textAlignment = NSTextAlignmentRight;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addSubview:timeLabel];</w:t>
      </w:r>
      <w:r>
        <w:rPr>
          <w:sz w:val="20"/>
        </w:rPr>
        <w:br w:type="textWrapping"/>
      </w:r>
    </w:p>
    <w:p w14:paraId="09C33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9C91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"MessageListDetailsCell.h"</w:t>
      </w:r>
      <w:r>
        <w:rPr>
          <w:sz w:val="20"/>
        </w:rPr>
        <w:br w:type="textWrapping"/>
      </w:r>
      <w:r>
        <w:rPr>
          <w:sz w:val="20"/>
        </w:rPr>
        <w:t>@interface MessageListDetailsCell ()</w:t>
      </w:r>
      <w:r>
        <w:rPr>
          <w:sz w:val="20"/>
        </w:rPr>
        <w:br w:type="textWrapping"/>
      </w:r>
      <w:r>
        <w:rPr>
          <w:sz w:val="20"/>
        </w:rPr>
        <w:t>@property (nonatomic,weak)UILabel *messageLabel;</w:t>
      </w:r>
      <w:r>
        <w:rPr>
          <w:sz w:val="20"/>
        </w:rPr>
        <w:br w:type="textWrapping"/>
      </w:r>
      <w:r>
        <w:rPr>
          <w:sz w:val="20"/>
        </w:rPr>
        <w:t>@property (nonatomic,weak)UIView *messageView;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MessageListDetailsCell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@"messageListDetailsCell";</w:t>
      </w:r>
      <w:r>
        <w:rPr>
          <w:sz w:val="20"/>
        </w:rPr>
        <w:br w:type="textWrapping"/>
      </w:r>
      <w:r>
        <w:rPr>
          <w:sz w:val="20"/>
        </w:rPr>
        <w:t xml:space="preserve">    MessageListDetailsCell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[[MessageListDetailsCell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UILabel *timeLabel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timeLabel.textColor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timeLabel.font = [UIFont systemFontOfSize:lwm_layoutFontSizet(9)];</w:t>
      </w:r>
      <w:r>
        <w:rPr>
          <w:sz w:val="20"/>
        </w:rPr>
        <w:br w:type="textWrapping"/>
      </w:r>
      <w:r>
        <w:rPr>
          <w:sz w:val="20"/>
        </w:rPr>
        <w:t xml:space="preserve">    timeLabel.textAlignment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addSubview:timeLabel];</w:t>
      </w:r>
      <w:r>
        <w:rPr>
          <w:sz w:val="20"/>
        </w:rPr>
        <w:br w:type="textWrapping"/>
      </w:r>
      <w:r>
        <w:rPr>
          <w:sz w:val="20"/>
        </w:rPr>
        <w:t xml:space="preserve">    self.timeLabel = timeLabel;</w:t>
      </w:r>
      <w:r>
        <w:rPr>
          <w:sz w:val="20"/>
        </w:rPr>
        <w:br w:type="textWrapping"/>
      </w:r>
      <w:r>
        <w:rPr>
          <w:sz w:val="20"/>
        </w:rPr>
        <w:t xml:space="preserve">    UIView *messageView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addSubview:messageView];</w:t>
      </w:r>
      <w:r>
        <w:rPr>
          <w:sz w:val="20"/>
        </w:rPr>
        <w:br w:type="textWrapping"/>
      </w:r>
      <w:r>
        <w:rPr>
          <w:sz w:val="20"/>
        </w:rPr>
        <w:t xml:space="preserve">    self.messageView = messageView;</w:t>
      </w:r>
      <w:r>
        <w:rPr>
          <w:sz w:val="20"/>
        </w:rPr>
        <w:br w:type="textWrapping"/>
      </w:r>
      <w:r>
        <w:rPr>
          <w:sz w:val="20"/>
        </w:rPr>
        <w:t xml:space="preserve">    UILabel *messageLabel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messageLabel.font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addSubview:messageLabel];</w:t>
      </w:r>
      <w:r>
        <w:rPr>
          <w:sz w:val="20"/>
        </w:rPr>
        <w:br w:type="textWrapping"/>
      </w:r>
      <w:r>
        <w:rPr>
          <w:sz w:val="20"/>
        </w:rPr>
        <w:t xml:space="preserve">    self.messageLabel = messageLabel;</w:t>
      </w:r>
      <w:r>
        <w:rPr>
          <w:sz w:val="20"/>
        </w:rPr>
        <w:br w:type="textWrapping"/>
      </w:r>
      <w:r>
        <w:rPr>
          <w:sz w:val="20"/>
        </w:rPr>
        <w:t xml:space="preserve">    self.messageLabel.lineBreakMode = NSLineBreakByWordWrapping;</w:t>
      </w:r>
      <w:r>
        <w:rPr>
          <w:sz w:val="20"/>
        </w:rPr>
        <w:br w:type="textWrapping"/>
      </w:r>
      <w:r>
        <w:rPr>
          <w:sz w:val="20"/>
        </w:rPr>
        <w:t xml:space="preserve">   self.messageLabel.numberOfLines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messageLabel.textColor = SJHAlphaColor(0, 0, 0, 0.8);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-(void)setMessageListDetailsModel:(MessageListDetailsModel *)messageListDetailsModel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_messageListDetailsModel = messageListDetailsModel;</w:t>
      </w:r>
      <w:r>
        <w:rPr>
          <w:sz w:val="20"/>
        </w:rPr>
        <w:br w:type="textWrapping"/>
      </w:r>
      <w:r>
        <w:rPr>
          <w:sz w:val="20"/>
        </w:rPr>
        <w:t xml:space="preserve">    CGFloat cellW = [UIScreen mainScreen].bounds.size.width;</w:t>
      </w:r>
      <w:r>
        <w:rPr>
          <w:sz w:val="20"/>
        </w:rPr>
        <w:br w:type="textWrapping"/>
      </w:r>
      <w:r>
        <w:rPr>
          <w:sz w:val="20"/>
        </w:rPr>
        <w:t xml:space="preserve">    CGFloat timeLabelX = 0;</w:t>
      </w:r>
      <w:r>
        <w:rPr>
          <w:sz w:val="20"/>
        </w:rPr>
        <w:br w:type="textWrapping"/>
      </w:r>
      <w:r>
        <w:rPr>
          <w:sz w:val="20"/>
        </w:rPr>
        <w:t xml:space="preserve">    CGFloat timeLabelY = 0;</w:t>
      </w:r>
      <w:r>
        <w:rPr>
          <w:sz w:val="20"/>
        </w:rPr>
        <w:br w:type="textWrapping"/>
      </w:r>
      <w:r>
        <w:rPr>
          <w:sz w:val="20"/>
        </w:rPr>
        <w:t xml:space="preserve">    CGFloat timeLabelW = cellW;</w:t>
      </w:r>
      <w:r>
        <w:rPr>
          <w:sz w:val="20"/>
        </w:rPr>
        <w:br w:type="textWrapping"/>
      </w:r>
    </w:p>
    <w:p w14:paraId="06600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8062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"MessageShopActionSheet.h"</w:t>
      </w:r>
      <w:r>
        <w:rPr>
          <w:sz w:val="20"/>
        </w:rPr>
        <w:br w:type="textWrapping"/>
      </w:r>
      <w:r>
        <w:rPr>
          <w:sz w:val="20"/>
        </w:rPr>
        <w:t>#import "MessageShopView.h"</w:t>
      </w:r>
      <w:r>
        <w:rPr>
          <w:sz w:val="20"/>
        </w:rPr>
        <w:br w:type="textWrapping"/>
      </w:r>
      <w:r>
        <w:rPr>
          <w:sz w:val="20"/>
        </w:rPr>
        <w:t>@interface MessageShopActionSheet ()</w:t>
      </w:r>
      <w:r>
        <w:rPr>
          <w:sz w:val="20"/>
        </w:rPr>
        <w:br w:type="textWrapping"/>
      </w:r>
      <w:r>
        <w:rPr>
          <w:sz w:val="20"/>
        </w:rPr>
        <w:t>@property (nonatomic, assign) CGRect         screenRect;</w:t>
      </w:r>
      <w:r>
        <w:rPr>
          <w:sz w:val="20"/>
        </w:rPr>
        <w:br w:type="textWrapping"/>
      </w:r>
      <w:r>
        <w:rPr>
          <w:sz w:val="20"/>
        </w:rPr>
        <w:t>@property (nonatomic, strong) UIWindow       *window;</w:t>
      </w:r>
      <w:r>
        <w:rPr>
          <w:sz w:val="20"/>
        </w:rPr>
        <w:br w:type="textWrapping"/>
      </w:r>
      <w:r>
        <w:rPr>
          <w:sz w:val="20"/>
        </w:rPr>
        <w:t>@property (nonatomic, strong) UIView         *dimBackground;</w:t>
      </w:r>
      <w:r>
        <w:rPr>
          <w:sz w:val="20"/>
        </w:rPr>
        <w:br w:type="textWrapping"/>
      </w:r>
      <w:r>
        <w:rPr>
          <w:sz w:val="20"/>
        </w:rPr>
        <w:t>@property (nonatomic, strong) NSMutableArray *handlers;</w:t>
      </w:r>
      <w:r>
        <w:rPr>
          <w:sz w:val="20"/>
        </w:rPr>
        <w:br w:type="textWrapping"/>
      </w:r>
      <w:r>
        <w:rPr>
          <w:sz w:val="20"/>
        </w:rPr>
        <w:t>@property (nonatomic, copy) void(^dismissHandler)(void);</w:t>
      </w:r>
      <w:r>
        <w:rPr>
          <w:sz w:val="20"/>
        </w:rPr>
        <w:br w:type="textWrapping"/>
      </w:r>
      <w:r>
        <w:rPr>
          <w:sz w:val="20"/>
        </w:rPr>
        <w:t>@property (nonatomic,weak)MessageShopView *messageShopView;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MessageShopActionSheet</w:t>
      </w:r>
      <w:r>
        <w:rPr>
          <w:sz w:val="20"/>
        </w:rPr>
        <w:br w:type="textWrapping"/>
      </w:r>
      <w:r>
        <w:rPr>
          <w:sz w:val="20"/>
        </w:rPr>
        <w:t>- (instancetype)initWithModle :(NSMutableArray *)nameArray IdArray:(NSMutableArray *)idArray Str:(NSString *)str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_screenRect = CGRectMake(0, kDevice_Is_iPhoneX ? 88 : 64, [UIScreen mainScreen].bounds.size.width, [UIScreen mainScreen].bounds.size.height);</w:t>
      </w:r>
      <w:r>
        <w:rPr>
          <w:sz w:val="20"/>
        </w:rPr>
        <w:br w:type="textWrapping"/>
      </w:r>
      <w:r>
        <w:rPr>
          <w:sz w:val="20"/>
        </w:rPr>
        <w:t xml:space="preserve">        if ([[UIDevice currentDevice].systemVersion floatValue] &lt; 7.5 &amp;&amp;</w:t>
      </w:r>
      <w:r>
        <w:rPr>
          <w:sz w:val="20"/>
        </w:rPr>
        <w:br w:type="textWrapping"/>
      </w:r>
      <w:r>
        <w:rPr>
          <w:sz w:val="20"/>
        </w:rPr>
        <w:t xml:space="preserve">            UIDeviceOrientationIsLandscape([UIDevice currentDevice].orientation)) {</w:t>
      </w:r>
      <w:r>
        <w:rPr>
          <w:sz w:val="20"/>
        </w:rPr>
        <w:br w:type="textWrapping"/>
      </w:r>
      <w:r>
        <w:rPr>
          <w:sz w:val="20"/>
        </w:rPr>
        <w:t xml:space="preserve">            _screenRect = CGRectMake(0, 0, _screenRect.size.height, _screenRect.size.width);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_handlers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_dimBackground = [[UIView alloc] initWithFrame:_screenRect];</w:t>
      </w:r>
      <w:r>
        <w:rPr>
          <w:sz w:val="20"/>
        </w:rPr>
        <w:br w:type="textWrapping"/>
      </w:r>
      <w:r>
        <w:rPr>
          <w:sz w:val="20"/>
        </w:rPr>
        <w:t xml:space="preserve">        _dimBackground.backgroundColor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    UITapGestureRecognizer *gr = [[UITapGestureRecognizer alloc] initWithTarget:self action:@selector(dimBackgroundClicked)];</w:t>
      </w:r>
      <w:r>
        <w:rPr>
          <w:sz w:val="20"/>
        </w:rPr>
        <w:br w:type="textWrapping"/>
      </w:r>
      <w:r>
        <w:rPr>
          <w:sz w:val="20"/>
        </w:rPr>
        <w:t xml:space="preserve">        [_dimBackground addGestureRecognizer:gr];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colorWithRed:230.0/255.0 green:230.0/255.0 blue:230.0/255.0 alpha:1];//[UIColor colorWithWhite:1 alpha:0.8];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self.frame = CGRectMake(0,kDevice_Is_iPhoneX ? 88 : 64, _screenRect.size.width, 0);</w:t>
      </w:r>
      <w:r>
        <w:rPr>
          <w:sz w:val="20"/>
        </w:rPr>
        <w:br w:type="textWrapping"/>
      </w:r>
      <w:r>
        <w:rPr>
          <w:sz w:val="20"/>
        </w:rPr>
        <w:t xml:space="preserve">        MessageShopView *view = [[MessageShopView alloc] init];</w:t>
      </w:r>
      <w:r>
        <w:rPr>
          <w:sz w:val="20"/>
        </w:rPr>
        <w:br w:type="textWrapping"/>
      </w:r>
      <w:r>
        <w:rPr>
          <w:sz w:val="20"/>
        </w:rPr>
        <w:t xml:space="preserve">        view.frame = CGRectMake(0,0, [UIScreen mainScreen].bounds.size.width, 0) ;</w:t>
      </w:r>
      <w:r>
        <w:rPr>
          <w:sz w:val="20"/>
        </w:rPr>
        <w:br w:type="textWrapping"/>
      </w:r>
      <w:r>
        <w:rPr>
          <w:sz w:val="20"/>
        </w:rPr>
        <w:t xml:space="preserve">        self.messageShopView = view;</w:t>
      </w:r>
      <w:r>
        <w:rPr>
          <w:sz w:val="20"/>
        </w:rPr>
        <w:br w:type="textWrapping"/>
      </w:r>
      <w:r>
        <w:rPr>
          <w:sz w:val="20"/>
        </w:rPr>
        <w:t xml:space="preserve">        view.nameArray = nameArray;</w:t>
      </w:r>
      <w:r>
        <w:rPr>
          <w:sz w:val="20"/>
        </w:rPr>
        <w:br w:type="textWrapping"/>
      </w:r>
      <w:r>
        <w:rPr>
          <w:sz w:val="20"/>
        </w:rPr>
        <w:t xml:space="preserve">        view.idArray = idArray;</w:t>
      </w:r>
      <w:r>
        <w:rPr>
          <w:sz w:val="20"/>
        </w:rPr>
        <w:br w:type="textWrapping"/>
      </w:r>
      <w:r>
        <w:rPr>
          <w:sz w:val="20"/>
        </w:rPr>
        <w:t xml:space="preserve">        view.str = str;</w:t>
      </w:r>
      <w:r>
        <w:rPr>
          <w:sz w:val="20"/>
        </w:rPr>
        <w:br w:type="textWrapping"/>
      </w:r>
      <w:r>
        <w:rPr>
          <w:sz w:val="20"/>
        </w:rPr>
        <w:t xml:space="preserve">      view.CellBlock = ^()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[self cellClicked];</w:t>
      </w:r>
      <w:r>
        <w:rPr>
          <w:sz w:val="20"/>
        </w:rPr>
        <w:br w:type="textWrapping"/>
      </w:r>
      <w:r>
        <w:rPr>
          <w:sz w:val="20"/>
        </w:rPr>
        <w:t xml:space="preserve">        };</w:t>
      </w:r>
      <w:r>
        <w:rPr>
          <w:sz w:val="20"/>
        </w:rPr>
        <w:br w:type="textWrapping"/>
      </w:r>
      <w:r>
        <w:rPr>
          <w:sz w:val="20"/>
        </w:rPr>
        <w:t xml:space="preserve">        [self addSubview:view];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-(void)cellClicked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self.shop_nameStr = self.messageShopView.shop_nameStr;</w:t>
      </w:r>
      <w:r>
        <w:rPr>
          <w:sz w:val="20"/>
        </w:rPr>
        <w:br w:type="textWrapping"/>
      </w:r>
      <w:r>
        <w:rPr>
          <w:sz w:val="20"/>
        </w:rPr>
        <w:t xml:space="preserve">    self.shop_idsStr = self.messageShopView.shop_idsStr;</w:t>
      </w:r>
      <w:r>
        <w:rPr>
          <w:sz w:val="20"/>
        </w:rPr>
        <w:br w:type="textWrapping"/>
      </w:r>
      <w:r>
        <w:rPr>
          <w:sz w:val="20"/>
        </w:rPr>
        <w:t xml:space="preserve">    [self dismiss];</w:t>
      </w:r>
      <w:r>
        <w:rPr>
          <w:sz w:val="20"/>
        </w:rPr>
        <w:br w:type="textWrapping"/>
      </w:r>
      <w:r>
        <w:rPr>
          <w:sz w:val="20"/>
        </w:rPr>
        <w:t xml:space="preserve">    if (self.cellBlock) {</w:t>
      </w:r>
      <w:r>
        <w:rPr>
          <w:sz w:val="20"/>
        </w:rPr>
        <w:br w:type="textWrapping"/>
      </w:r>
      <w:r>
        <w:rPr>
          <w:sz w:val="20"/>
        </w:rPr>
        <w:t xml:space="preserve">        self.cellBlock();</w:t>
      </w:r>
    </w:p>
    <w:p w14:paraId="6F52A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"MessageShopView.h"</w:t>
      </w:r>
      <w:r>
        <w:rPr>
          <w:sz w:val="20"/>
        </w:rPr>
        <w:br w:type="textWrapping"/>
      </w:r>
      <w:r>
        <w:rPr>
          <w:sz w:val="20"/>
        </w:rPr>
        <w:t>@implementation MessageShopView</w:t>
      </w:r>
      <w:r>
        <w:rPr>
          <w:sz w:val="20"/>
        </w:rPr>
        <w:br w:type="textWrapping"/>
      </w:r>
      <w:r>
        <w:rPr>
          <w:sz w:val="20"/>
        </w:rPr>
        <w:t>- (instancetype)initWithFrame:(CGRect)frame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self.delegate = self;</w:t>
      </w:r>
      <w:r>
        <w:rPr>
          <w:sz w:val="20"/>
        </w:rPr>
        <w:br w:type="textWrapping"/>
      </w:r>
      <w:r>
        <w:rPr>
          <w:sz w:val="20"/>
        </w:rPr>
        <w:t xml:space="preserve">        self.dataSource = self;</w:t>
      </w:r>
      <w:r>
        <w:rPr>
          <w:sz w:val="20"/>
        </w:rPr>
        <w:br w:type="textWrapping"/>
      </w:r>
      <w:r>
        <w:rPr>
          <w:sz w:val="20"/>
        </w:rPr>
        <w:t xml:space="preserve">        self.tableFooterView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Table view data 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self.nameArray.count;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heightForRowAtIndexPath:(NSIndexPath *)indexPath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lwm_layoutWH(44);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(UITableViewCell *)tableView:(UITableView *)tableView cellForRowAtIndexPath:(NSIndexPath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@"messageShop";</w:t>
      </w:r>
      <w:r>
        <w:rPr>
          <w:sz w:val="20"/>
        </w:rPr>
        <w:br w:type="textWrapping"/>
      </w:r>
      <w:r>
        <w:rPr>
          <w:sz w:val="20"/>
        </w:rPr>
        <w:t xml:space="preserve">    UITableViewCell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[[UITableViewCell alloc]initWithStyle:UITableViewCellStyleValue1 reuseIdentifier:nil];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  cell.selectionStyle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 cell.tintColor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   cell.textLabel.font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cell.textLabel.textAlignment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cell.textLabel.textColor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if ([self.str isEqualToString:self.nameArray[indexPath.row]]) {</w:t>
      </w:r>
      <w:r>
        <w:rPr>
          <w:sz w:val="20"/>
        </w:rPr>
        <w:br w:type="textWrapping"/>
      </w:r>
      <w:r>
        <w:rPr>
          <w:sz w:val="20"/>
        </w:rPr>
        <w:t xml:space="preserve">         cell.accessoryType = UITableViewCellAccessoryCheckmark;</w:t>
      </w:r>
      <w:r>
        <w:rPr>
          <w:sz w:val="20"/>
        </w:rPr>
        <w:br w:type="textWrapping"/>
      </w:r>
      <w:r>
        <w:rPr>
          <w:sz w:val="20"/>
        </w:rPr>
        <w:t xml:space="preserve">        cell.textLabel.textColor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    cell.textLabel.text = self.nameArray[indexPath.row];</w:t>
      </w:r>
      <w:r>
        <w:rPr>
          <w:sz w:val="20"/>
        </w:rPr>
        <w:br w:type="textWrapping"/>
      </w:r>
      <w:r>
        <w:rPr>
          <w:sz w:val="20"/>
        </w:rPr>
        <w:t xml:space="preserve">        cell.detailTextLabel.text = self.idArray[indexPath.row];</w:t>
      </w:r>
      <w:r>
        <w:rPr>
          <w:sz w:val="20"/>
        </w:rPr>
        <w:br w:type="textWrapping"/>
      </w:r>
      <w:r>
        <w:rPr>
          <w:sz w:val="20"/>
        </w:rPr>
        <w:t xml:space="preserve">        cell.detailTextLabel.textColor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(void)tableView:(UITableView *)tableView didSelectRowAtIndexPath:(NSIndexPath *)indexPath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NSArray *array = [tableView visibleCells];</w:t>
      </w:r>
    </w:p>
    <w:p w14:paraId="657F4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"CommentDetailsViewController.h"</w:t>
      </w:r>
      <w:r>
        <w:rPr>
          <w:sz w:val="20"/>
        </w:rPr>
        <w:br w:type="textWrapping"/>
      </w:r>
      <w:r>
        <w:rPr>
          <w:sz w:val="20"/>
        </w:rPr>
        <w:t>#import "ScoreView.h"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"CommentListCell.h"</w:t>
      </w:r>
      <w:r>
        <w:rPr>
          <w:sz w:val="20"/>
        </w:rPr>
        <w:br w:type="textWrapping"/>
      </w:r>
      <w:r>
        <w:rPr>
          <w:sz w:val="20"/>
        </w:rPr>
        <w:t>#import "LWMTextView.h"</w:t>
      </w:r>
      <w:r>
        <w:rPr>
          <w:sz w:val="20"/>
        </w:rPr>
        <w:br w:type="textWrapping"/>
      </w:r>
      <w:r>
        <w:rPr>
          <w:sz w:val="20"/>
        </w:rPr>
        <w:t>@interface CommentDetailsViewController ()&lt;UITextViewDelegate,UIAlertViewDelegate&gt;</w:t>
      </w:r>
      <w:r>
        <w:rPr>
          <w:sz w:val="20"/>
        </w:rPr>
        <w:br w:type="textWrapping"/>
      </w:r>
      <w:r>
        <w:rPr>
          <w:sz w:val="20"/>
        </w:rPr>
        <w:t>@property (nonatomic,weak)UIView *backgroundView;</w:t>
      </w:r>
      <w:r>
        <w:rPr>
          <w:sz w:val="20"/>
        </w:rPr>
        <w:br w:type="textWrapping"/>
      </w:r>
      <w:r>
        <w:rPr>
          <w:sz w:val="20"/>
        </w:rPr>
        <w:t>@property (nonatomic,weak)UIView *backgroundView2;</w:t>
      </w:r>
      <w:r>
        <w:rPr>
          <w:sz w:val="20"/>
        </w:rPr>
        <w:br w:type="textWrapping"/>
      </w:r>
      <w:r>
        <w:rPr>
          <w:sz w:val="20"/>
        </w:rPr>
        <w:t>@property (nonatomic,weak)UILabel *shopNameLabel;</w:t>
      </w:r>
      <w:r>
        <w:rPr>
          <w:sz w:val="20"/>
        </w:rPr>
        <w:br w:type="textWrapping"/>
      </w:r>
      <w:r>
        <w:rPr>
          <w:sz w:val="20"/>
        </w:rPr>
        <w:t>@property (nonatomic,weak)UILabel *messageLabel;</w:t>
      </w:r>
      <w:r>
        <w:rPr>
          <w:sz w:val="20"/>
        </w:rPr>
        <w:br w:type="textWrapping"/>
      </w:r>
      <w:r>
        <w:rPr>
          <w:sz w:val="20"/>
        </w:rPr>
        <w:t>@property (nonatomic,weak)UILabel *nickNameLabel;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@property (nonatomic,weak)ScoreView *scoreView;</w:t>
      </w:r>
      <w:r>
        <w:rPr>
          <w:sz w:val="20"/>
        </w:rPr>
        <w:br w:type="textWrapping"/>
      </w:r>
      <w:r>
        <w:rPr>
          <w:sz w:val="20"/>
        </w:rPr>
        <w:t>@property (nonatomic,weak)LWMTextView *replyTextView;//回复</w:t>
      </w:r>
      <w:r>
        <w:rPr>
          <w:sz w:val="20"/>
        </w:rPr>
        <w:br w:type="textWrapping"/>
      </w:r>
      <w:r>
        <w:rPr>
          <w:sz w:val="20"/>
        </w:rPr>
        <w:t>@property (nonatomic,weak)UIButton *replyBtn;//回复按钮</w:t>
      </w:r>
      <w:r>
        <w:rPr>
          <w:sz w:val="20"/>
        </w:rPr>
        <w:br w:type="textWrapping"/>
      </w:r>
      <w:r>
        <w:rPr>
          <w:sz w:val="20"/>
        </w:rPr>
        <w:t>@property (nonatomic,weak)UILabel *replyContentLabel;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CommentDetailsViewController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[self setFrameData];</w:t>
      </w:r>
      <w:r>
        <w:rPr>
          <w:sz w:val="20"/>
        </w:rPr>
        <w:br w:type="textWrapping"/>
      </w:r>
      <w:r>
        <w:rPr>
          <w:sz w:val="20"/>
        </w:rPr>
        <w:t xml:space="preserve">    [self getCommentreply];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*backgroundView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backgroundView.backgroundColor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addSubview:backgroundView];</w:t>
      </w:r>
      <w:r>
        <w:rPr>
          <w:sz w:val="20"/>
        </w:rPr>
        <w:br w:type="textWrapping"/>
      </w:r>
      <w:r>
        <w:rPr>
          <w:sz w:val="20"/>
        </w:rPr>
        <w:t xml:space="preserve">    self.backgroundView = backgroundView;</w:t>
      </w:r>
      <w:r>
        <w:rPr>
          <w:sz w:val="20"/>
        </w:rPr>
        <w:br w:type="textWrapping"/>
      </w:r>
      <w:r>
        <w:rPr>
          <w:sz w:val="20"/>
        </w:rPr>
        <w:t xml:space="preserve">    UILabel *shopNameLabel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shopNameLabel.textColor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shopNameLabel.font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[self.backgroundView addSubview:shopNameLabel];</w:t>
      </w:r>
      <w:r>
        <w:rPr>
          <w:sz w:val="20"/>
        </w:rPr>
        <w:br w:type="textWrapping"/>
      </w:r>
      <w:r>
        <w:rPr>
          <w:sz w:val="20"/>
        </w:rPr>
        <w:t xml:space="preserve">    self.shopNameLabel = shopNameLabel;</w:t>
      </w:r>
      <w:r>
        <w:rPr>
          <w:sz w:val="20"/>
        </w:rPr>
        <w:br w:type="textWrapping"/>
      </w:r>
      <w:r>
        <w:rPr>
          <w:sz w:val="20"/>
        </w:rPr>
        <w:t xml:space="preserve">    UILabel *messageLabel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messageLabel.textColor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messageLabel.font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messageLabel.numberOfLines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messageLabel.lineBreakMode = NSLineBreakByCharWrapping;</w:t>
      </w:r>
      <w:r>
        <w:rPr>
          <w:sz w:val="20"/>
        </w:rPr>
        <w:br w:type="textWrapping"/>
      </w:r>
      <w:r>
        <w:rPr>
          <w:sz w:val="20"/>
        </w:rPr>
        <w:t xml:space="preserve">    messageLabel.translatesAutoresizingMaskIntoConstraints = false;</w:t>
      </w:r>
      <w:r>
        <w:rPr>
          <w:sz w:val="20"/>
        </w:rPr>
        <w:br w:type="textWrapping"/>
      </w:r>
      <w:r>
        <w:rPr>
          <w:sz w:val="20"/>
        </w:rPr>
        <w:t xml:space="preserve">    [self.backgroundView addSubview:messageLabel];</w:t>
      </w:r>
      <w:r>
        <w:rPr>
          <w:sz w:val="20"/>
        </w:rPr>
        <w:br w:type="textWrapping"/>
      </w:r>
      <w:r>
        <w:rPr>
          <w:sz w:val="20"/>
        </w:rPr>
        <w:t xml:space="preserve">    self.messageLabel = messageLabel;</w:t>
      </w:r>
      <w:r>
        <w:rPr>
          <w:sz w:val="20"/>
        </w:rPr>
        <w:br w:type="textWrapping"/>
      </w:r>
      <w:r>
        <w:rPr>
          <w:sz w:val="20"/>
        </w:rPr>
        <w:t xml:space="preserve">    UILabel *nickNameLabel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nickNameLabel.textColor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nickNameLabel.font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[self.backgroundView addSubview:nickNameLabel];</w:t>
      </w:r>
      <w:r>
        <w:rPr>
          <w:sz w:val="20"/>
        </w:rPr>
        <w:br w:type="textWrapping"/>
      </w:r>
    </w:p>
    <w:p w14:paraId="77A2C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951C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"CommentListViewController.h"</w:t>
      </w:r>
      <w:r>
        <w:rPr>
          <w:sz w:val="20"/>
        </w:rPr>
        <w:br w:type="textWrapping"/>
      </w:r>
      <w:r>
        <w:rPr>
          <w:sz w:val="20"/>
        </w:rPr>
        <w:t>#import "CommentDetailsViewController.h"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"IWTitleButton.h"</w:t>
      </w:r>
      <w:r>
        <w:rPr>
          <w:sz w:val="20"/>
        </w:rPr>
        <w:br w:type="textWrapping"/>
      </w:r>
      <w:r>
        <w:rPr>
          <w:sz w:val="20"/>
        </w:rPr>
        <w:t>#import "MessageShopActionSheet.h"</w:t>
      </w:r>
      <w:r>
        <w:rPr>
          <w:sz w:val="20"/>
        </w:rPr>
        <w:br w:type="textWrapping"/>
      </w:r>
      <w:r>
        <w:rPr>
          <w:sz w:val="20"/>
        </w:rPr>
        <w:t>#import "CommentListModel.h"</w:t>
      </w:r>
      <w:r>
        <w:rPr>
          <w:sz w:val="20"/>
        </w:rPr>
        <w:br w:type="textWrapping"/>
      </w:r>
      <w:r>
        <w:rPr>
          <w:sz w:val="20"/>
        </w:rPr>
        <w:t>#import "CommentListCell.h"</w:t>
      </w:r>
      <w:r>
        <w:rPr>
          <w:sz w:val="20"/>
        </w:rPr>
        <w:br w:type="textWrapping"/>
      </w:r>
      <w:r>
        <w:rPr>
          <w:sz w:val="20"/>
        </w:rPr>
        <w:t>@interface CommentListViewController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(nonatomic,strong)NSMutableArray *commentListModelArray;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*shop_nameStrArray;</w:t>
      </w:r>
      <w:r>
        <w:rPr>
          <w:sz w:val="20"/>
        </w:rPr>
        <w:br w:type="textWrapping"/>
      </w:r>
      <w:r>
        <w:rPr>
          <w:sz w:val="20"/>
        </w:rPr>
        <w:t>@property (nonatomic,strong)NSMutableArray *shop_idsStrArray;</w:t>
      </w:r>
      <w:r>
        <w:rPr>
          <w:sz w:val="20"/>
        </w:rPr>
        <w:br w:type="textWrapping"/>
      </w:r>
      <w:r>
        <w:rPr>
          <w:sz w:val="20"/>
        </w:rPr>
        <w:t>@property (nonatomic,copy)NSString *shop_nameStr;</w:t>
      </w:r>
      <w:r>
        <w:rPr>
          <w:sz w:val="20"/>
        </w:rPr>
        <w:br w:type="textWrapping"/>
      </w:r>
      <w:r>
        <w:rPr>
          <w:sz w:val="20"/>
        </w:rPr>
        <w:t>@property (nonatomic,copy)NSString *shop_idsStr;</w:t>
      </w:r>
      <w:r>
        <w:rPr>
          <w:sz w:val="20"/>
        </w:rPr>
        <w:br w:type="textWrapping"/>
      </w:r>
      <w:r>
        <w:rPr>
          <w:sz w:val="20"/>
        </w:rPr>
        <w:t>@property (nonatomic,weak)IWTitleButton *titleButton;</w:t>
      </w:r>
      <w:r>
        <w:rPr>
          <w:sz w:val="20"/>
        </w:rPr>
        <w:br w:type="textWrapping"/>
      </w:r>
      <w:r>
        <w:rPr>
          <w:sz w:val="20"/>
        </w:rPr>
        <w:t>@property (nonatomic,weak)MessageShopActionSheet *messageShopActionSheet;</w:t>
      </w:r>
      <w:r>
        <w:rPr>
          <w:sz w:val="20"/>
        </w:rPr>
        <w:br w:type="textWrapping"/>
      </w:r>
      <w:r>
        <w:rPr>
          <w:sz w:val="20"/>
        </w:rPr>
        <w:t>@property (nonatomic,copy) NSString *str;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CommentListViewController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make.bottom.equalTo(self.view).offset(kDevice_Is_iPhoneX ? - 34 :0);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([kRole_type integerValue] != 1) {</w:t>
      </w:r>
      <w:r>
        <w:rPr>
          <w:sz w:val="20"/>
        </w:rPr>
        <w:br w:type="textWrapping"/>
      </w:r>
      <w:r>
        <w:rPr>
          <w:sz w:val="20"/>
        </w:rPr>
        <w:t xml:space="preserve">        self.shop_idsStr = @"0";</w:t>
      </w:r>
      <w:r>
        <w:rPr>
          <w:sz w:val="20"/>
        </w:rPr>
        <w:br w:type="textWrapping"/>
      </w:r>
      <w:r>
        <w:rPr>
          <w:sz w:val="20"/>
        </w:rPr>
        <w:t xml:space="preserve">        self.str = @"全部店铺";</w:t>
      </w:r>
      <w:r>
        <w:rPr>
          <w:sz w:val="20"/>
        </w:rPr>
        <w:br w:type="textWrapping"/>
      </w:r>
      <w:r>
        <w:rPr>
          <w:sz w:val="20"/>
        </w:rPr>
        <w:t xml:space="preserve">        [self initNavTitle];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getShopList];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-(void)getShopList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stringByAppendingString:@"shop/getshopnamelist"];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*shop_id = @"0";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arrayWithObjects:urlKey,shop_idString,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[MoreHttpTool getdianpuMingdanWithParams:dictM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LWMLog(@"获取店铺列表成功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</w:p>
    <w:p w14:paraId="04A3B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1BFD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"CommentListCell.h"</w:t>
      </w:r>
      <w:r>
        <w:rPr>
          <w:sz w:val="20"/>
        </w:rPr>
        <w:br w:type="textWrapping"/>
      </w:r>
      <w:r>
        <w:rPr>
          <w:sz w:val="20"/>
        </w:rPr>
        <w:t>#import "ScoreView.h"</w:t>
      </w:r>
      <w:r>
        <w:rPr>
          <w:sz w:val="20"/>
        </w:rPr>
        <w:br w:type="textWrapping"/>
      </w:r>
      <w:r>
        <w:rPr>
          <w:sz w:val="20"/>
        </w:rPr>
        <w:t>@interface CommentListCell()</w:t>
      </w:r>
      <w:r>
        <w:rPr>
          <w:sz w:val="20"/>
        </w:rPr>
        <w:br w:type="textWrapping"/>
      </w:r>
      <w:r>
        <w:rPr>
          <w:sz w:val="20"/>
        </w:rPr>
        <w:t>@property (nonatomic,weak)UILabel *shopNameLabel;</w:t>
      </w:r>
      <w:r>
        <w:rPr>
          <w:sz w:val="20"/>
        </w:rPr>
        <w:br w:type="textWrapping"/>
      </w:r>
      <w:r>
        <w:rPr>
          <w:sz w:val="20"/>
        </w:rPr>
        <w:t>@property (nonatomic,weak)UILabel *messageLabel;</w:t>
      </w:r>
      <w:r>
        <w:rPr>
          <w:sz w:val="20"/>
        </w:rPr>
        <w:br w:type="textWrapping"/>
      </w:r>
      <w:r>
        <w:rPr>
          <w:sz w:val="20"/>
        </w:rPr>
        <w:t>@property (nonatomic,weak)UILabel *nickNameLabel;</w:t>
      </w:r>
      <w:r>
        <w:rPr>
          <w:sz w:val="20"/>
        </w:rPr>
        <w:br w:type="textWrapping"/>
      </w:r>
      <w:r>
        <w:rPr>
          <w:sz w:val="20"/>
        </w:rPr>
        <w:t>@property (nonatomic,weak)UILabel *timeLabel;</w:t>
      </w:r>
      <w:r>
        <w:rPr>
          <w:sz w:val="20"/>
        </w:rPr>
        <w:br w:type="textWrapping"/>
      </w:r>
      <w:r>
        <w:rPr>
          <w:sz w:val="20"/>
        </w:rPr>
        <w:t>@property (nonatomic,weak)ScoreView *scoreView;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CommentListCell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@"messageListCell";</w:t>
      </w:r>
      <w:r>
        <w:rPr>
          <w:sz w:val="20"/>
        </w:rPr>
        <w:br w:type="textWrapping"/>
      </w:r>
      <w:r>
        <w:rPr>
          <w:sz w:val="20"/>
        </w:rPr>
        <w:t xml:space="preserve">    CommentListCell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[[CommentListCell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UILabel *shopNameLabel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shopNameLabel.textColor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shopNameLabel.font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addSubview:shopNameLabel];</w:t>
      </w:r>
      <w:r>
        <w:rPr>
          <w:sz w:val="20"/>
        </w:rPr>
        <w:br w:type="textWrapping"/>
      </w:r>
      <w:r>
        <w:rPr>
          <w:sz w:val="20"/>
        </w:rPr>
        <w:t xml:space="preserve">    self.shopNameLabel = shopNameLabel;</w:t>
      </w:r>
      <w:r>
        <w:rPr>
          <w:sz w:val="20"/>
        </w:rPr>
        <w:br w:type="textWrapping"/>
      </w:r>
      <w:r>
        <w:rPr>
          <w:sz w:val="20"/>
        </w:rPr>
        <w:t xml:space="preserve">    UILabel *messageLabel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messageLabel.textColor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messageLabel.font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messageLabel.numberOfLines=1;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addSubview:messageLabel];</w:t>
      </w:r>
      <w:r>
        <w:rPr>
          <w:sz w:val="20"/>
        </w:rPr>
        <w:br w:type="textWrapping"/>
      </w:r>
      <w:r>
        <w:rPr>
          <w:sz w:val="20"/>
        </w:rPr>
        <w:t xml:space="preserve">    self.messageLabel = messageLabel;</w:t>
      </w:r>
      <w:r>
        <w:rPr>
          <w:sz w:val="20"/>
        </w:rPr>
        <w:br w:type="textWrapping"/>
      </w:r>
      <w:r>
        <w:rPr>
          <w:sz w:val="20"/>
        </w:rPr>
        <w:t xml:space="preserve">    UILabel *nickNameLabel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nickNameLabel.textColor = LWMColor(81, 199, 82);</w:t>
      </w:r>
      <w:r>
        <w:rPr>
          <w:sz w:val="20"/>
        </w:rPr>
        <w:br w:type="textWrapping"/>
      </w:r>
      <w:r>
        <w:rPr>
          <w:sz w:val="20"/>
        </w:rPr>
        <w:t xml:space="preserve">    nickNameLabel.font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addSubview:nickNameLabel];</w:t>
      </w:r>
      <w:r>
        <w:rPr>
          <w:sz w:val="20"/>
        </w:rPr>
        <w:br w:type="textWrapping"/>
      </w:r>
      <w:r>
        <w:rPr>
          <w:sz w:val="20"/>
        </w:rPr>
        <w:t xml:space="preserve">    self.nickNameLabel = nickNameLabel;</w:t>
      </w:r>
      <w:r>
        <w:rPr>
          <w:sz w:val="20"/>
        </w:rPr>
        <w:br w:type="textWrapping"/>
      </w:r>
      <w:r>
        <w:rPr>
          <w:sz w:val="20"/>
        </w:rPr>
        <w:t xml:space="preserve">    UILabel *timeLabel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timeLabel.textColor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timeLabel.font = [UIFont systemFontOfSize:lwm_layoutFontSizet(12)];</w:t>
      </w:r>
      <w:r>
        <w:rPr>
          <w:sz w:val="20"/>
        </w:rPr>
        <w:br w:type="textWrapping"/>
      </w:r>
      <w:r>
        <w:rPr>
          <w:sz w:val="20"/>
        </w:rPr>
        <w:t xml:space="preserve">    timeLabel.textAlignment = NSTextAlignmentRight;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addSubview:timeLabel];</w:t>
      </w:r>
      <w:r>
        <w:rPr>
          <w:sz w:val="20"/>
        </w:rPr>
        <w:br w:type="textWrapping"/>
      </w:r>
    </w:p>
    <w:p w14:paraId="38BF3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2C13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"LWMTextView.h"</w:t>
      </w:r>
      <w:r>
        <w:rPr>
          <w:sz w:val="20"/>
        </w:rPr>
        <w:br w:type="textWrapping"/>
      </w:r>
      <w:r>
        <w:rPr>
          <w:sz w:val="20"/>
        </w:rPr>
        <w:t>@interface LWMTextView()</w:t>
      </w:r>
      <w:r>
        <w:rPr>
          <w:sz w:val="20"/>
        </w:rPr>
        <w:br w:type="textWrapping"/>
      </w:r>
      <w:r>
        <w:rPr>
          <w:sz w:val="20"/>
        </w:rPr>
        <w:t>@property (nonatomic, weak) UILabel *placeholderLabel;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LWMTextView</w:t>
      </w:r>
      <w:r>
        <w:rPr>
          <w:sz w:val="20"/>
        </w:rPr>
        <w:br w:type="textWrapping"/>
      </w:r>
      <w:r>
        <w:rPr>
          <w:sz w:val="20"/>
        </w:rPr>
        <w:t>- (id)initWithFrame:(CGRect)frame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UILabel *placeholderLabel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placeholderLabel.textColor = [UIColor lightGrayColor];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placeholderLabel.hidden = YES;</w:t>
      </w:r>
      <w:r>
        <w:rPr>
          <w:sz w:val="20"/>
        </w:rPr>
        <w:br w:type="textWrapping"/>
      </w:r>
      <w:r>
        <w:rPr>
          <w:sz w:val="20"/>
        </w:rPr>
        <w:t xml:space="preserve">        placeholderLabel.numberOfLines = 0;</w:t>
      </w:r>
      <w:r>
        <w:rPr>
          <w:sz w:val="20"/>
        </w:rPr>
        <w:br w:type="textWrapping"/>
      </w:r>
      <w:r>
        <w:rPr>
          <w:sz w:val="20"/>
        </w:rPr>
        <w:t xml:space="preserve">        placeholderLabel.backgroundColor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    placeholderLabel.font = self.font;</w:t>
      </w:r>
      <w:r>
        <w:rPr>
          <w:sz w:val="20"/>
        </w:rPr>
        <w:br w:type="textWrapping"/>
      </w:r>
      <w:r>
        <w:rPr>
          <w:sz w:val="20"/>
        </w:rPr>
        <w:t xml:space="preserve">        [self insertSubview:placeholderLabel atIndex:0];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 = placeholderLabel;</w:t>
      </w:r>
      <w:r>
        <w:rPr>
          <w:sz w:val="20"/>
        </w:rPr>
        <w:br w:type="textWrapping"/>
      </w:r>
      <w:r>
        <w:rPr>
          <w:sz w:val="20"/>
        </w:rPr>
        <w:t xml:space="preserve">        [self.placeholderLabel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make.left.equalTo(self).offset(5);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make.top.equalTo(self).offset(8);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selector:@selector(textDidChange) name:UITextViewTextDidChangeNotification object:self];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(void)setPlaceholder:(NSString *)placeholder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_placeholder = [placeholder copy];</w:t>
      </w:r>
      <w:r>
        <w:rPr>
          <w:sz w:val="20"/>
        </w:rPr>
        <w:br w:type="textWrapping"/>
      </w:r>
      <w:r>
        <w:rPr>
          <w:sz w:val="20"/>
        </w:rPr>
        <w:t xml:space="preserve">    self.placeholderLabel.text = placeholder;</w:t>
      </w:r>
      <w:r>
        <w:rPr>
          <w:sz w:val="20"/>
        </w:rPr>
        <w:br w:type="textWrapping"/>
      </w:r>
      <w:r>
        <w:rPr>
          <w:sz w:val="20"/>
        </w:rPr>
        <w:t xml:space="preserve">    if (placeholder.length) { // 需要显示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NO;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(void)setPlaceholderColor:(UIColor *)placeholderColor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_placeholderColor = placeholderColor;</w:t>
      </w:r>
      <w:r>
        <w:rPr>
          <w:sz w:val="20"/>
        </w:rPr>
        <w:br w:type="textWrapping"/>
      </w:r>
      <w:r>
        <w:rPr>
          <w:sz w:val="20"/>
        </w:rPr>
        <w:t xml:space="preserve">    self.placeholderLabel.textColor = placeholderColor;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(void)setFont:(UIFont *)font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setFont:font];</w:t>
      </w:r>
      <w:r>
        <w:rPr>
          <w:sz w:val="20"/>
        </w:rPr>
        <w:br w:type="textWrapping"/>
      </w:r>
      <w:r>
        <w:rPr>
          <w:sz w:val="20"/>
        </w:rPr>
        <w:t xml:space="preserve">    self.placeholderLabel.font = font;</w:t>
      </w:r>
      <w:r>
        <w:rPr>
          <w:sz w:val="20"/>
        </w:rPr>
        <w:br w:type="textWrapping"/>
      </w:r>
      <w:r>
        <w:rPr>
          <w:sz w:val="20"/>
        </w:rPr>
        <w:t xml:space="preserve">    self.placeholder = self.placeholder;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(void)textDidChange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(self.text.length == 0) {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NO;</w:t>
      </w:r>
      <w:r>
        <w:rPr>
          <w:sz w:val="20"/>
        </w:rPr>
        <w:br w:type="textWrapping"/>
      </w:r>
    </w:p>
    <w:p w14:paraId="16043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A083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"CheckoutCounterViewController.h"</w:t>
      </w:r>
      <w:r>
        <w:rPr>
          <w:sz w:val="20"/>
        </w:rPr>
        <w:br w:type="textWrapping"/>
      </w:r>
      <w:r>
        <w:rPr>
          <w:sz w:val="20"/>
        </w:rPr>
        <w:t>#import "CheckoutCounterCell.h"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"CheckoutCounterModel.h"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@interface CheckoutCounterViewController ()&lt;CheckoutCounterCellDelegate&gt;</w:t>
      </w:r>
      <w:r>
        <w:rPr>
          <w:sz w:val="20"/>
        </w:rPr>
        <w:br w:type="textWrapping"/>
      </w:r>
      <w:r>
        <w:rPr>
          <w:sz w:val="20"/>
        </w:rPr>
        <w:t>@property (nonatomic,strong)NSMutableArray *checkoutCounterArray;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CheckoutCounterViewController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selector:@selector(getOpenData) name:kReceiveOrderNotificationName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([UIScreen mainScreen].bounds.size.height)/2-100, self.view.frame.size.width,30);</w:t>
      </w:r>
      <w:r>
        <w:rPr>
          <w:sz w:val="20"/>
        </w:rPr>
        <w:br w:type="textWrapping"/>
      </w:r>
      <w:r>
        <w:rPr>
          <w:sz w:val="20"/>
        </w:rPr>
        <w:t xml:space="preserve">    promptLab.text = @"暂时没有新的数据哦！";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ID;</w:t>
      </w:r>
      <w:r>
        <w:rPr>
          <w:sz w:val="20"/>
        </w:rPr>
        <w:br w:type="textWrapping"/>
      </w:r>
    </w:p>
    <w:p w14:paraId="62E4D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7C0D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"CheckoutCounterCell.h"</w:t>
      </w:r>
      <w:r>
        <w:rPr>
          <w:sz w:val="20"/>
        </w:rPr>
        <w:br w:type="textWrapping"/>
      </w:r>
      <w:r>
        <w:rPr>
          <w:sz w:val="20"/>
        </w:rPr>
        <w:t>@interface CheckoutCounterCell ()</w:t>
      </w:r>
      <w:r>
        <w:rPr>
          <w:sz w:val="20"/>
        </w:rPr>
        <w:br w:type="textWrapping"/>
      </w:r>
      <w:r>
        <w:rPr>
          <w:sz w:val="20"/>
        </w:rPr>
        <w:t>@property (nonatomic,weak)UIImageView *imageBgView;</w:t>
      </w:r>
      <w:r>
        <w:rPr>
          <w:sz w:val="20"/>
        </w:rPr>
        <w:br w:type="textWrapping"/>
      </w:r>
      <w:r>
        <w:rPr>
          <w:sz w:val="20"/>
        </w:rPr>
        <w:t>@property (nonatomic,weak)UILabel *valueLabel;</w:t>
      </w:r>
      <w:r>
        <w:rPr>
          <w:sz w:val="20"/>
        </w:rPr>
        <w:br w:type="textWrapping"/>
      </w:r>
      <w:r>
        <w:rPr>
          <w:sz w:val="20"/>
        </w:rPr>
        <w:t>@property (nonatomic,weak)UILabel *complete_timeLabel;</w:t>
      </w:r>
      <w:r>
        <w:rPr>
          <w:sz w:val="20"/>
        </w:rPr>
        <w:br w:type="textWrapping"/>
      </w:r>
      <w:r>
        <w:rPr>
          <w:sz w:val="20"/>
        </w:rPr>
        <w:t>@property (nonatomic,weak)UILabel *customer_idLab;</w:t>
      </w:r>
      <w:r>
        <w:rPr>
          <w:sz w:val="20"/>
        </w:rPr>
        <w:br w:type="textWrapping"/>
      </w:r>
      <w:r>
        <w:rPr>
          <w:sz w:val="20"/>
        </w:rPr>
        <w:t>@property (nonatomic,weak)UILabel *memoLabel;</w:t>
      </w:r>
      <w:r>
        <w:rPr>
          <w:sz w:val="20"/>
        </w:rPr>
        <w:br w:type="textWrapping"/>
      </w:r>
      <w:r>
        <w:rPr>
          <w:sz w:val="20"/>
        </w:rPr>
        <w:t>@property (nonatomic,weak)UILabel *memoValue;</w:t>
      </w:r>
      <w:r>
        <w:rPr>
          <w:sz w:val="20"/>
        </w:rPr>
        <w:br w:type="textWrapping"/>
      </w:r>
      <w:r>
        <w:rPr>
          <w:sz w:val="20"/>
        </w:rPr>
        <w:t>@property (nonatomic,weak)UILabel *shouyintai_nameLabel;</w:t>
      </w:r>
      <w:r>
        <w:rPr>
          <w:sz w:val="20"/>
        </w:rPr>
        <w:br w:type="textWrapping"/>
      </w:r>
      <w:r>
        <w:rPr>
          <w:sz w:val="20"/>
        </w:rPr>
        <w:t>@property (nonatomic,weak)UIButton *printerBtn;</w:t>
      </w:r>
      <w:r>
        <w:rPr>
          <w:sz w:val="20"/>
        </w:rPr>
        <w:br w:type="textWrapping"/>
      </w:r>
      <w:r>
        <w:rPr>
          <w:sz w:val="20"/>
        </w:rPr>
        <w:t>@property (nonatomic,weak)UIView *lineView;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CheckoutCounterCell</w:t>
      </w:r>
      <w:r>
        <w:rPr>
          <w:sz w:val="20"/>
        </w:rPr>
        <w:br w:type="textWrapping"/>
      </w:r>
      <w:r>
        <w:rPr>
          <w:sz w:val="20"/>
        </w:rPr>
        <w:t>+(instancetype)cellWithTableView:(UITableView *)tableView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@"CheckoutCounterCell";</w:t>
      </w:r>
      <w:r>
        <w:rPr>
          <w:sz w:val="20"/>
        </w:rPr>
        <w:br w:type="textWrapping"/>
      </w:r>
      <w:r>
        <w:rPr>
          <w:sz w:val="20"/>
        </w:rPr>
        <w:t xml:space="preserve">    CheckoutCounterCell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[[CheckoutCounterCell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*imageBgView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imageBgView.image = [UIImage imageNamed:@"订单条背景"];</w:t>
      </w:r>
      <w:r>
        <w:rPr>
          <w:sz w:val="20"/>
        </w:rPr>
        <w:br w:type="textWrapping"/>
      </w:r>
      <w:r>
        <w:rPr>
          <w:sz w:val="20"/>
        </w:rPr>
        <w:t xml:space="preserve">     imageBgView.image = [imageBgView.image resizableImageWithCapInsets:UIEdgeInsetsMake(10, 100, 10, 100) resizingMode:UIImageResizingModeStretch];</w:t>
      </w:r>
      <w:r>
        <w:rPr>
          <w:sz w:val="20"/>
        </w:rPr>
        <w:br w:type="textWrapping"/>
      </w:r>
      <w:r>
        <w:rPr>
          <w:sz w:val="20"/>
        </w:rPr>
        <w:t xml:space="preserve">    imageBgView.userInteractionEnabled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addSubview:imageBgView];</w:t>
      </w:r>
      <w:r>
        <w:rPr>
          <w:sz w:val="20"/>
        </w:rPr>
        <w:br w:type="textWrapping"/>
      </w:r>
      <w:r>
        <w:rPr>
          <w:sz w:val="20"/>
        </w:rPr>
        <w:t xml:space="preserve">    self.imageBgView = imageBgView;</w:t>
      </w:r>
      <w:r>
        <w:rPr>
          <w:sz w:val="20"/>
        </w:rPr>
        <w:br w:type="textWrapping"/>
      </w:r>
      <w:r>
        <w:rPr>
          <w:sz w:val="20"/>
        </w:rPr>
        <w:t xml:space="preserve">    UILabel *valueLabel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valueLabel.textColor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valueLabel.font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[imageBgView addSubview:valueLabel];</w:t>
      </w:r>
      <w:r>
        <w:rPr>
          <w:sz w:val="20"/>
        </w:rPr>
        <w:br w:type="textWrapping"/>
      </w:r>
      <w:r>
        <w:rPr>
          <w:sz w:val="20"/>
        </w:rPr>
        <w:t xml:space="preserve">    self.valueLabel = valueLabel;</w:t>
      </w:r>
      <w:r>
        <w:rPr>
          <w:sz w:val="20"/>
        </w:rPr>
        <w:br w:type="textWrapping"/>
      </w:r>
      <w:r>
        <w:rPr>
          <w:sz w:val="20"/>
        </w:rPr>
        <w:t xml:space="preserve">    UILabel *complete_timeLabel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complete_timeLabel.textColor = LWMColor(89, 99, 104);</w:t>
      </w:r>
      <w:r>
        <w:rPr>
          <w:sz w:val="20"/>
        </w:rPr>
        <w:br w:type="textWrapping"/>
      </w:r>
      <w:r>
        <w:rPr>
          <w:sz w:val="20"/>
        </w:rPr>
        <w:t xml:space="preserve">    complete_timeLabel.font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[imageBgView addSubview:complete_timeLabel];</w:t>
      </w:r>
      <w:r>
        <w:rPr>
          <w:sz w:val="20"/>
        </w:rPr>
        <w:br w:type="textWrapping"/>
      </w:r>
      <w:r>
        <w:rPr>
          <w:sz w:val="20"/>
        </w:rPr>
        <w:t xml:space="preserve">    self.complete_timeLabel = complete_timeLabel;</w:t>
      </w:r>
      <w:r>
        <w:rPr>
          <w:sz w:val="20"/>
        </w:rPr>
        <w:br w:type="textWrapping"/>
      </w:r>
      <w:r>
        <w:rPr>
          <w:sz w:val="20"/>
        </w:rPr>
        <w:t xml:space="preserve">    UILabel *shouyintai_nameLabel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shouyintai_nameLabel.textColor = LWMColor(89, 99, 104);</w:t>
      </w:r>
      <w:r>
        <w:rPr>
          <w:sz w:val="20"/>
        </w:rPr>
        <w:br w:type="textWrapping"/>
      </w:r>
    </w:p>
    <w:p w14:paraId="2C8E6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1E72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"LWMPointPrizeScanCodeResultVC.h"</w:t>
      </w:r>
      <w:r>
        <w:rPr>
          <w:sz w:val="20"/>
        </w:rPr>
        <w:br w:type="textWrapping"/>
      </w: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"PointPrizeDetailsViewController.h"</w:t>
      </w:r>
      <w:r>
        <w:rPr>
          <w:sz w:val="20"/>
        </w:rPr>
        <w:br w:type="textWrapping"/>
      </w:r>
      <w:r>
        <w:rPr>
          <w:sz w:val="20"/>
        </w:rPr>
        <w:t>@interface LWMPointPrizeScanCodeResultVC ()</w:t>
      </w:r>
      <w:r>
        <w:rPr>
          <w:sz w:val="20"/>
        </w:rPr>
        <w:br w:type="textWrapping"/>
      </w:r>
      <w:r>
        <w:rPr>
          <w:sz w:val="20"/>
        </w:rPr>
        <w:t>@property (nonatomic, strong) UIImageView *imageView;</w:t>
      </w:r>
      <w:r>
        <w:rPr>
          <w:sz w:val="20"/>
        </w:rPr>
        <w:br w:type="textWrapping"/>
      </w:r>
      <w:r>
        <w:rPr>
          <w:sz w:val="20"/>
        </w:rPr>
        <w:t>@property (nonatomic, strong) UILabel *label;</w:t>
      </w:r>
      <w:r>
        <w:rPr>
          <w:sz w:val="20"/>
        </w:rPr>
        <w:br w:type="textWrapping"/>
      </w:r>
      <w:r>
        <w:rPr>
          <w:sz w:val="20"/>
        </w:rPr>
        <w:t>@property (nonatomic, strong) UILabel *sublabel;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LWMPointPrizeScanCodeResultVC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self.imageView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self.imageView .image = [UIImage imageNamed:@"more_picture_failure"];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addSubview:self.imageView ];</w:t>
      </w:r>
      <w:r>
        <w:rPr>
          <w:sz w:val="20"/>
        </w:rPr>
        <w:br w:type="textWrapping"/>
      </w:r>
      <w:r>
        <w:rPr>
          <w:sz w:val="20"/>
        </w:rPr>
        <w:t xml:space="preserve">    [self.imageView 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make.top.equalTo(self.view).offset(lwm_layoutWH(115));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make.width.mas_equalTo(lwm_layoutWH(135));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make.height.mas_equalTo(lwm_layoutWH(91));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self.label = [UILabel lwm_labelWithText:@"核销失败！" font:[UIFont systemFontOfSize:16] color:[UIColor lwm_colorWithHex:0x333333]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addSubview:self.label];</w:t>
      </w:r>
      <w:r>
        <w:rPr>
          <w:sz w:val="20"/>
        </w:rPr>
        <w:br w:type="textWrapping"/>
      </w:r>
      <w:r>
        <w:rPr>
          <w:sz w:val="20"/>
        </w:rPr>
        <w:t xml:space="preserve">    [self.label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make.top.equalTo(self.imageView .mas_bottom).offset(lwm_layoutWH(15));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make.height.mas_equalTo(lwm_layoutWH(16));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self.sublabel = [UILabel lwm_labelWithText:@"二维码与订单不对应" font:[UIFont systemFontOfSize:13] color:[UIColor lwm_colorWithHex:0x999999]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addSubview:self.sublabel];</w:t>
      </w:r>
      <w:r>
        <w:rPr>
          <w:sz w:val="20"/>
        </w:rPr>
        <w:br w:type="textWrapping"/>
      </w:r>
      <w:r>
        <w:rPr>
          <w:sz w:val="20"/>
        </w:rPr>
        <w:t xml:space="preserve">    [self.sublabel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make.top.equalTo(self.label.mas_bottom).offset(lwm_layoutWH(10));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make.height.mas_equalTo(lwm_layoutWH(13));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btn.backgroundColor = [UIColor lwm_colorWithHex:0x40BF69];</w:t>
      </w:r>
      <w:r>
        <w:rPr>
          <w:sz w:val="20"/>
        </w:rPr>
        <w:br w:type="textWrapping"/>
      </w:r>
      <w:r>
        <w:rPr>
          <w:sz w:val="20"/>
        </w:rPr>
        <w:t xml:space="preserve">    [btn setTitle:@"查看订单详情"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setTitleColor:[UIColor lightGrayColor]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[btn addTarget:self action:@selector(clickBtn)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addSubview:btn];</w:t>
      </w:r>
      <w:r>
        <w:rPr>
          <w:sz w:val="20"/>
        </w:rPr>
        <w:br w:type="textWrapping"/>
      </w:r>
      <w:r>
        <w:rPr>
          <w:sz w:val="20"/>
        </w:rPr>
        <w:t xml:space="preserve">    [btn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make.top.equalTo(self.sublabel.mas_bottom).offset(lwm_layoutWH(35.5));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make.width.mas_equalTo(lwm_layoutWH(155));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make.height.mas_equalTo(lwm_layoutWH(40));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</w:p>
    <w:p w14:paraId="3140E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2000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"LWMPointPrizeSearchResultVC.h"</w:t>
      </w:r>
      <w:r>
        <w:rPr>
          <w:sz w:val="20"/>
        </w:rPr>
        <w:br w:type="textWrapping"/>
      </w: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"LWMPointPrizeModel.h"</w:t>
      </w:r>
      <w:r>
        <w:rPr>
          <w:sz w:val="20"/>
        </w:rPr>
        <w:br w:type="textWrapping"/>
      </w:r>
      <w:r>
        <w:rPr>
          <w:sz w:val="20"/>
        </w:rPr>
        <w:t>#import "LWMPointPrizeCell.h"</w:t>
      </w:r>
      <w:r>
        <w:rPr>
          <w:sz w:val="20"/>
        </w:rPr>
        <w:br w:type="textWrapping"/>
      </w:r>
      <w:r>
        <w:rPr>
          <w:sz w:val="20"/>
        </w:rPr>
        <w:t>#import "PointPrizeDetailsViewController.h"</w:t>
      </w:r>
      <w:r>
        <w:rPr>
          <w:sz w:val="20"/>
        </w:rPr>
        <w:br w:type="textWrapping"/>
      </w:r>
      <w:r>
        <w:rPr>
          <w:sz w:val="20"/>
        </w:rPr>
        <w:t>@interface LWMPointPrizeSearchResultVC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NSArray &lt;LWMPointPrizeModel *&gt; *pointPrizeArray;</w:t>
      </w:r>
      <w:r>
        <w:rPr>
          <w:sz w:val="20"/>
        </w:rPr>
        <w:br w:type="textWrapping"/>
      </w:r>
      <w:r>
        <w:rPr>
          <w:sz w:val="20"/>
        </w:rPr>
        <w:t>@property (nonatomic, strong)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LWMPointPrizeSearchResultVC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self.tableView.tableFooterView = [UIView new];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self.promptLab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self.promptLab.frame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self.promptLab.font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self.promptLab.textAlignment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self.promptLab.textColor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self.promptLab.text = @"暂时没有订单数据";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addSubview:self.promptLab];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[PointPrizeTool getListByPhone:self.phone admind_id:kAdmin_ID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LWMLog(@"根据手机号查询到积分订单==%@",json);</w:t>
      </w:r>
      <w:r>
        <w:rPr>
          <w:sz w:val="20"/>
        </w:rPr>
        <w:br w:type="textWrapping"/>
      </w:r>
      <w:r>
        <w:rPr>
          <w:sz w:val="20"/>
        </w:rPr>
        <w:t xml:space="preserve">        NSArray *rowsArray = json[@"rows"];</w:t>
      </w:r>
      <w:r>
        <w:rPr>
          <w:sz w:val="20"/>
        </w:rPr>
        <w:br w:type="textWrapping"/>
      </w:r>
      <w:r>
        <w:rPr>
          <w:sz w:val="20"/>
        </w:rPr>
        <w:t xml:space="preserve">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self.promptLab.hidden = YES;            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self.pointPrizeArray = [NSArray yy_modelArrayWithClass:[LWMPointPrizeModel class] json:rowsArray];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UITableViewdeledate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self.pointPrizeArray.count;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- (CGFloat)tableView:(UITableView *)tableView heightForHeaderInSection:(NSInteger)section </w:t>
      </w:r>
    </w:p>
    <w:p w14:paraId="6E575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"LWMPointPrizeSearchVC.h"</w:t>
      </w:r>
      <w:r>
        <w:rPr>
          <w:sz w:val="20"/>
        </w:rPr>
        <w:br w:type="textWrapping"/>
      </w:r>
      <w:r>
        <w:rPr>
          <w:sz w:val="20"/>
        </w:rPr>
        <w:t>#import "LWMPointPrizeSearchResultVC.h"</w:t>
      </w:r>
      <w:r>
        <w:rPr>
          <w:sz w:val="20"/>
        </w:rPr>
        <w:br w:type="textWrapping"/>
      </w:r>
      <w:r>
        <w:rPr>
          <w:sz w:val="20"/>
        </w:rPr>
        <w:t>@interface LWMPointPrizeSearchVC ()</w:t>
      </w:r>
      <w:r>
        <w:rPr>
          <w:sz w:val="20"/>
        </w:rPr>
        <w:br w:type="textWrapping"/>
      </w:r>
      <w:r>
        <w:rPr>
          <w:sz w:val="20"/>
        </w:rPr>
        <w:t>@property (nonatomic, strong)  UITextField *phoneTextField;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LWMPointPrizeSearchVC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UILabel *phoneLabel = [UILabel lwm_labelWithText:@"电话" font:[UIFont systemFontOfSize:lwm_layoutFontSizet(16)] color:[UIColor lwm_colorWithHex:0x333333]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addSubview:phoneLabel];</w:t>
      </w:r>
      <w:r>
        <w:rPr>
          <w:sz w:val="20"/>
        </w:rPr>
        <w:br w:type="textWrapping"/>
      </w:r>
      <w:r>
        <w:rPr>
          <w:sz w:val="20"/>
        </w:rPr>
        <w:t xml:space="preserve">    [phoneLabel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make.top.equalTo(self.view).offset(lwm_layoutWH(70));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self.phoneTextField = [UITextField lwm_textFieldWithPlaceHolder:@"点击输入号码" font:[UIFont systemFontOfSize:lwm_layoutFontSizet(16)] textColor:[UIColor lwm_colorWithHex:0x333333]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self.phoneTextField.backgroundColor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self.phoneTextField.keyboardType = UIKeyboardTypeNumberPad;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addSubview:self.phoneTextField];</w:t>
      </w:r>
      <w:r>
        <w:rPr>
          <w:sz w:val="20"/>
        </w:rPr>
        <w:br w:type="textWrapping"/>
      </w:r>
      <w:r>
        <w:rPr>
          <w:sz w:val="20"/>
        </w:rPr>
        <w:t xml:space="preserve">    [self.phoneTextField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make.top.equalTo(phoneLabel.mas_bottom).mas_offset(lwm_layoutWH(10));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make.height.mas_equalTo(lwm_layoutWH(43));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make.width.mas_equalTo(lwm_layoutWH(250));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*leftBtn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[leftBtn setTitle:@"重置"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[leftBtn setTitleColor:[UIColor lwm_colorWithHex:0x40BF69]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[leftBtn setTitleColor:[UIColor lightGrayColor]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addSubview:leftBtn];</w:t>
      </w:r>
      <w:r>
        <w:rPr>
          <w:sz w:val="20"/>
        </w:rPr>
        <w:br w:type="textWrapping"/>
      </w:r>
      <w:r>
        <w:rPr>
          <w:sz w:val="20"/>
        </w:rPr>
        <w:t xml:space="preserve">    leftBtn.layer.borderWidth = 0.5;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borderColorRef = CGColorCreate(colorSpace,(CGFloat[]){ 64/255.0, 191/255.0, 105/255.0, 1.0 });</w:t>
      </w:r>
      <w:r>
        <w:rPr>
          <w:sz w:val="20"/>
        </w:rPr>
        <w:br w:type="textWrapping"/>
      </w:r>
      <w:r>
        <w:rPr>
          <w:sz w:val="20"/>
        </w:rPr>
        <w:t xml:space="preserve">    leftBtn.layer.borderColor = borderColorRef;</w:t>
      </w:r>
      <w:r>
        <w:rPr>
          <w:sz w:val="20"/>
        </w:rPr>
        <w:br w:type="textWrapping"/>
      </w:r>
      <w:r>
        <w:rPr>
          <w:sz w:val="20"/>
        </w:rPr>
        <w:t xml:space="preserve">    [leftBtn addTarget:self action:@selector(clickleftBtn)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[leftBtn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make.left.equalTo(self.view).offset(lwm_layoutWH(47.5));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make.height.mas_equalTo(lwm_layoutWH(40));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make.top.equalTo(self.phoneTextField.mas_bottom).offset(lwm_layoutWH(80));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make.width.mas_equalTo(lwm_layoutWH(130));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*rightBtn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[rightBtn setTitle:@"搜索"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[rightBtn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[rightBtn setTitleColor:[UIColor lwm_colorWithHex:0x40BF69]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rightBtn.backgroundColor = [UIColor lwm_colorWithHex:0x40BF69];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addSubview:rightBtn];</w:t>
      </w:r>
      <w:r>
        <w:rPr>
          <w:sz w:val="20"/>
        </w:rPr>
        <w:br w:type="textWrapping"/>
      </w:r>
      <w:r>
        <w:rPr>
          <w:sz w:val="20"/>
        </w:rPr>
        <w:t xml:space="preserve">    [rightBtn addTarget:self action:@selector(clickSearchBtn) forControlEvents:UIControlEventTouchUpInside];</w:t>
      </w:r>
      <w:r>
        <w:rPr>
          <w:sz w:val="20"/>
        </w:rPr>
        <w:br w:type="textWrapping"/>
      </w:r>
    </w:p>
    <w:p w14:paraId="11B65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0A86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"PointPrizeDetailsViewController.h"</w:t>
      </w:r>
      <w:r>
        <w:rPr>
          <w:sz w:val="20"/>
        </w:rPr>
        <w:br w:type="textWrapping"/>
      </w:r>
      <w:r>
        <w:rPr>
          <w:sz w:val="20"/>
        </w:rPr>
        <w:t>#import "PDetailsModel.h"</w:t>
      </w:r>
      <w:r>
        <w:rPr>
          <w:sz w:val="20"/>
        </w:rPr>
        <w:br w:type="textWrapping"/>
      </w: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"POrder_itemModel.h"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"LWMScanCodeVC.h"</w:t>
      </w:r>
      <w:r>
        <w:rPr>
          <w:sz w:val="20"/>
        </w:rPr>
        <w:br w:type="textWrapping"/>
      </w:r>
      <w:r>
        <w:rPr>
          <w:sz w:val="20"/>
        </w:rPr>
        <w:t>#import "LWMPointPrizeScanCodeResultVC.h"</w:t>
      </w:r>
      <w:r>
        <w:rPr>
          <w:sz w:val="20"/>
        </w:rPr>
        <w:br w:type="textWrapping"/>
      </w:r>
      <w:r>
        <w:rPr>
          <w:sz w:val="20"/>
        </w:rPr>
        <w:t>@interface PointPrizeDetailsViewController ()</w:t>
      </w:r>
      <w:r>
        <w:rPr>
          <w:sz w:val="20"/>
        </w:rPr>
        <w:br w:type="textWrapping"/>
      </w:r>
      <w:r>
        <w:rPr>
          <w:sz w:val="20"/>
        </w:rPr>
        <w:t>@property (nonatomic,strong)PDetailsModel *pDetailsModel;</w:t>
      </w:r>
      <w:r>
        <w:rPr>
          <w:sz w:val="20"/>
        </w:rPr>
        <w:br w:type="textWrapping"/>
      </w:r>
      <w:r>
        <w:rPr>
          <w:sz w:val="20"/>
        </w:rPr>
        <w:t>@property (nonatomic,strong)NSMutableArray *itemArray;</w:t>
      </w:r>
      <w:r>
        <w:rPr>
          <w:sz w:val="20"/>
        </w:rPr>
        <w:br w:type="textWrapping"/>
      </w:r>
      <w:r>
        <w:rPr>
          <w:sz w:val="20"/>
        </w:rPr>
        <w:t>@property (nonatomic,assign)int Quantity;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PointPrizeDetailsViewController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[self getDetails];</w:t>
      </w:r>
      <w:r>
        <w:rPr>
          <w:sz w:val="20"/>
        </w:rPr>
        <w:br w:type="textWrapping"/>
      </w:r>
      <w:r>
        <w:rPr>
          <w:sz w:val="20"/>
        </w:rPr>
        <w:t xml:space="preserve">    if ([kRole_type integerValue] == 1||[kRole_type integerValue] == 9 ) {</w:t>
      </w:r>
      <w:r>
        <w:rPr>
          <w:sz w:val="20"/>
        </w:rPr>
        <w:br w:type="textWrapping"/>
      </w:r>
      <w:r>
        <w:rPr>
          <w:sz w:val="20"/>
        </w:rPr>
        <w:t xml:space="preserve">        self.navigationItem.rightBarButtonItem = [[UIBarButtonItem alloc]initWithTitle:@"打印" style:UIBarButtonItemStyleDone target:self action:@selector(clickToubuRightBtn)];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-(void)clickToubuRightBtn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[LWMPrintManager testPrintSetComplete:^(BOOL isGprs, BOOL isBluetooth, BOOL isConnect, NSString * _Nonnull uuid,NSInteger page) {</w:t>
      </w:r>
      <w:r>
        <w:rPr>
          <w:sz w:val="20"/>
        </w:rPr>
        <w:br w:type="textWrapping"/>
      </w:r>
      <w:r>
        <w:rPr>
          <w:sz w:val="20"/>
        </w:rPr>
        <w:t xml:space="preserve">        if (isBluetooth) {</w:t>
      </w:r>
      <w:r>
        <w:rPr>
          <w:sz w:val="20"/>
        </w:rPr>
        <w:br w:type="textWrapping"/>
      </w:r>
      <w:r>
        <w:rPr>
          <w:sz w:val="20"/>
        </w:rPr>
        <w:t xml:space="preserve">            if (isConnect)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*displayName = [[NSBundle mainBundle]infoDictionary][@"CFBundleDisplayName"];</w:t>
      </w:r>
      <w:r>
        <w:rPr>
          <w:sz w:val="20"/>
        </w:rPr>
        <w:br w:type="textWrapping"/>
      </w:r>
      <w:r>
        <w:rPr>
          <w:sz w:val="20"/>
        </w:rPr>
        <w:t xml:space="preserve">                NSString *name = [displayName substringToIndex:displayName.length - 2];</w:t>
      </w:r>
      <w:r>
        <w:rPr>
          <w:sz w:val="20"/>
        </w:rPr>
        <w:br w:type="textWrapping"/>
      </w:r>
      <w:r>
        <w:rPr>
          <w:sz w:val="20"/>
        </w:rPr>
        <w:t xml:space="preserve">                UIAlertController *alertView = [UIAlertController alertControllerWithTitle:[NSString stringWithFormat:@"%@提醒您",name] message:@"确定要打印订单吗？" preferredStyle:UIAlertControllerStyleAlert];</w:t>
      </w:r>
      <w:r>
        <w:rPr>
          <w:sz w:val="20"/>
        </w:rPr>
        <w:br w:type="textWrapping"/>
      </w:r>
      <w:r>
        <w:rPr>
          <w:sz w:val="20"/>
        </w:rPr>
        <w:t xml:space="preserve">                [alertView addAction:[UIAlertAction actionWithTitle:@"取消" style:UIAlertActionStyleCancel handler:nil]];</w:t>
      </w:r>
      <w:r>
        <w:rPr>
          <w:sz w:val="20"/>
        </w:rPr>
        <w:br w:type="textWrapping"/>
      </w:r>
      <w:r>
        <w:rPr>
          <w:sz w:val="20"/>
        </w:rPr>
        <w:t xml:space="preserve">                [alertView addAction:[UIAlertAction actionWithTitle:@"确定" style:UIAlertActionStyleDefault handler:^(UIAlertAction * _Nonnull action) {</w:t>
      </w:r>
      <w:r>
        <w:rPr>
          <w:sz w:val="20"/>
        </w:rPr>
        <w:br w:type="textWrapping"/>
      </w:r>
      <w:r>
        <w:rPr>
          <w:sz w:val="20"/>
        </w:rPr>
        <w:t xml:space="preserve">                    for (NSInteger i = 0; i &lt; page; i++)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[LWMPrintManager printBluetoothPointNoteWithModel:self.pDetailsModel];</w:t>
      </w:r>
      <w:r>
        <w:rPr>
          <w:sz w:val="20"/>
        </w:rPr>
        <w:br w:type="textWrapping"/>
      </w:r>
      <w:r>
        <w:rPr>
          <w:sz w:val="20"/>
        </w:rPr>
        <w:t xml:space="preserve">    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}]];</w:t>
      </w:r>
      <w:r>
        <w:rPr>
          <w:sz w:val="20"/>
        </w:rPr>
        <w:br w:type="textWrapping"/>
      </w:r>
      <w:r>
        <w:rPr>
          <w:sz w:val="20"/>
        </w:rPr>
        <w:t xml:space="preserve">                [self presentViewController:alertView animated:YES completion:nil];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if (uuid) {</w:t>
      </w:r>
      <w:r>
        <w:rPr>
          <w:sz w:val="20"/>
        </w:rPr>
        <w:br w:type="textWrapping"/>
      </w:r>
      <w:r>
        <w:rPr>
          <w:sz w:val="20"/>
        </w:rPr>
        <w:t xml:space="preserve">                    [[BluetoothCentralManager shareBluetooth] sacnNearPerpherals];</w:t>
      </w:r>
      <w:r>
        <w:rPr>
          <w:sz w:val="20"/>
        </w:rPr>
        <w:br w:type="textWrapping"/>
      </w:r>
      <w:r>
        <w:rPr>
          <w:sz w:val="20"/>
        </w:rPr>
        <w:t xml:space="preserve">    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    [[SMProgressHUD shareInstancetype] showErrorTip:@"没有连接蓝牙设备"];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</w:p>
    <w:p w14:paraId="32209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"PointPrizeViewController.h"</w:t>
      </w:r>
      <w:r>
        <w:rPr>
          <w:sz w:val="20"/>
        </w:rPr>
        <w:br w:type="textWrapping"/>
      </w:r>
      <w:r>
        <w:rPr>
          <w:sz w:val="20"/>
        </w:rPr>
        <w:t>#import "NotreadnumberView.h"</w:t>
      </w:r>
      <w:r>
        <w:rPr>
          <w:sz w:val="20"/>
        </w:rPr>
        <w:br w:type="textWrapping"/>
      </w:r>
      <w:r>
        <w:rPr>
          <w:sz w:val="20"/>
        </w:rPr>
        <w:t>#import "ConfirmorderView.h"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"LWMScanCodeVC.h"</w:t>
      </w:r>
      <w:r>
        <w:rPr>
          <w:sz w:val="20"/>
        </w:rPr>
        <w:br w:type="textWrapping"/>
      </w:r>
      <w:r>
        <w:rPr>
          <w:sz w:val="20"/>
        </w:rPr>
        <w:t>#import "LWMPointPrizeSearchVC.h"</w:t>
      </w:r>
      <w:r>
        <w:rPr>
          <w:sz w:val="20"/>
        </w:rPr>
        <w:br w:type="textWrapping"/>
      </w:r>
      <w:r>
        <w:rPr>
          <w:sz w:val="20"/>
        </w:rPr>
        <w:t>#import "LWMPointPrizeScanCodeResultVC.h"</w:t>
      </w:r>
      <w:r>
        <w:rPr>
          <w:sz w:val="20"/>
        </w:rPr>
        <w:br w:type="textWrapping"/>
      </w:r>
      <w:r>
        <w:rPr>
          <w:sz w:val="20"/>
        </w:rPr>
        <w:t>@interface PointPrizeViewController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*myViews;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assign) NSInteger scrollViewIndex;</w:t>
      </w:r>
      <w:r>
        <w:rPr>
          <w:sz w:val="20"/>
        </w:rPr>
        <w:br w:type="textWrapping"/>
      </w:r>
      <w:r>
        <w:rPr>
          <w:sz w:val="20"/>
        </w:rPr>
        <w:t>@property (nonatomic, strong) NotreadnumberView *notreadnumberView;</w:t>
      </w:r>
      <w:r>
        <w:rPr>
          <w:sz w:val="20"/>
        </w:rPr>
        <w:br w:type="textWrapping"/>
      </w:r>
      <w:r>
        <w:rPr>
          <w:sz w:val="20"/>
        </w:rPr>
        <w:t>@property (nonatomic, strong) ConfirmorderView *confirmorderView;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PointPrizeViewController</w:t>
      </w:r>
      <w:r>
        <w:rPr>
          <w:sz w:val="20"/>
        </w:rPr>
        <w:br w:type="textWrapping"/>
      </w:r>
      <w:r>
        <w:rPr>
          <w:sz w:val="20"/>
        </w:rPr>
        <w:t>- (void)viewDidLoad{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UIButton *rightBar =[UIButton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[rightBar setBackgroundImage:[UIImage imageNamed:@"more_icon_search"]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rightBar.frame = (CGRect){CGPointZero,rightBar.currentBackgroundImage.size};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alloc]initWithCustomView:rightBar];</w:t>
      </w:r>
      <w:r>
        <w:rPr>
          <w:sz w:val="20"/>
        </w:rPr>
        <w:br w:type="textWrapping"/>
      </w:r>
      <w:r>
        <w:rPr>
          <w:sz w:val="20"/>
        </w:rPr>
        <w:t xml:space="preserve">    [rightBar addTarget:self action:@selector(clickRightBtn:event:)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self.scrollViewIndex = 0;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self.dataArr = @[@"未处理",@"已处理"];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4;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[self.myViews addObject:self.notreadnumberView];</w:t>
      </w:r>
      <w:r>
        <w:rPr>
          <w:sz w:val="20"/>
        </w:rPr>
        <w:br w:type="textWrapping"/>
      </w:r>
      <w:r>
        <w:rPr>
          <w:sz w:val="20"/>
        </w:rPr>
        <w:t xml:space="preserve">    [self.myViews addObject:self.confirmorderView];</w:t>
      </w:r>
      <w:r>
        <w:rPr>
          <w:sz w:val="20"/>
        </w:rPr>
        <w:br w:type="textWrapping"/>
      </w:r>
      <w:r>
        <w:rPr>
          <w:sz w:val="20"/>
        </w:rPr>
        <w:t xml:space="preserve">    if (self.pageMenu.selectedItemIndex &lt; self.myViews.count) {</w:t>
      </w:r>
    </w:p>
    <w:p w14:paraId="72BA0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A384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"LWMHttpTool.h"</w:t>
      </w:r>
      <w:r>
        <w:rPr>
          <w:sz w:val="20"/>
        </w:rPr>
        <w:br w:type="textWrapping"/>
      </w:r>
      <w:r>
        <w:rPr>
          <w:sz w:val="20"/>
        </w:rPr>
        <w:t>@implementation PointPrizeTool</w:t>
      </w:r>
      <w:r>
        <w:rPr>
          <w:sz w:val="20"/>
        </w:rPr>
        <w:br w:type="textWrapping"/>
      </w:r>
      <w:r>
        <w:rPr>
          <w:sz w:val="20"/>
        </w:rPr>
        <w:t>+(void)getopenlistWithParams:(NSDictionary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stringByAppendingString:@"pointprize/getopenlist"]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+(void)getconfirmlistWithParams:(NSDictionary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stringByAppendingString:@"pointprize/getconfirmlist"]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+(void)getdetailWithParams:(NSDictionary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stringByAppendingString:@"pointprize/getdetail"]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+(void)confirmorderWithParams:(NSDictionary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stringByAppendingString:@"pointprize/confirmorder"]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</w:p>
    <w:p w14:paraId="39EDE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"ConfirmorderView.h"</w:t>
      </w:r>
      <w:r>
        <w:rPr>
          <w:sz w:val="20"/>
        </w:rPr>
        <w:br w:type="textWrapping"/>
      </w: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"PointPrizeDetailsViewController.h"</w:t>
      </w:r>
      <w:r>
        <w:rPr>
          <w:sz w:val="20"/>
        </w:rPr>
        <w:br w:type="textWrapping"/>
      </w:r>
      <w:r>
        <w:rPr>
          <w:sz w:val="20"/>
        </w:rPr>
        <w:t>#import "LWMPointPrizeCell.h"</w:t>
      </w:r>
      <w:r>
        <w:rPr>
          <w:sz w:val="20"/>
        </w:rPr>
        <w:br w:type="textWrapping"/>
      </w:r>
      <w:r>
        <w:rPr>
          <w:sz w:val="20"/>
        </w:rPr>
        <w:t>#import "LWMPointPrizeModel.h"</w:t>
      </w:r>
      <w:r>
        <w:rPr>
          <w:sz w:val="20"/>
        </w:rPr>
        <w:br w:type="textWrapping"/>
      </w:r>
      <w:r>
        <w:rPr>
          <w:sz w:val="20"/>
        </w:rPr>
        <w:t>@interface ConfirmorderView()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ConfirmorderView</w:t>
      </w:r>
      <w:r>
        <w:rPr>
          <w:sz w:val="20"/>
        </w:rPr>
        <w:br w:type="textWrapping"/>
      </w:r>
      <w:r>
        <w:rPr>
          <w:sz w:val="20"/>
        </w:rPr>
        <w:t>-(id)initWithFrame:(CGRect)frame style:(UITableViewStyle)style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 style:style];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self.dataSource = self;</w:t>
      </w:r>
      <w:r>
        <w:rPr>
          <w:sz w:val="20"/>
        </w:rPr>
        <w:br w:type="textWrapping"/>
      </w:r>
      <w:r>
        <w:rPr>
          <w:sz w:val="20"/>
        </w:rPr>
        <w:t xml:space="preserve">        self.delegate = self;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    self.estimatedRowHeight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    self.estimatedSectionHeaderHeight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    self.estimatedSectionFooterHeight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    [self.header beginRefreshing];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-(void)getconfirmlist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stringByAppendingString:@"pointprize/getconfirmlist"];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NSString *page = @"1";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arrayWithObjects:urlKey,pageString,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[PointPrizeTool getconfirmlistWithParams:dictM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LWMLog(@"获取已处理兑换商品成功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*dictArray = dict[@"rows"];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dictArray)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LWMPointPrizeModel *pointPrizeModel = [LWMPointPrizeModel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addObject:pointPrizeModel];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    [self reloadData];</w:t>
      </w:r>
      <w:r>
        <w:rPr>
          <w:sz w:val="20"/>
        </w:rPr>
        <w:br w:type="textWrapping"/>
      </w:r>
      <w:r>
        <w:rPr>
          <w:sz w:val="20"/>
        </w:rPr>
        <w:t xml:space="preserve">            NSString *count = dict[@"count"];</w:t>
      </w:r>
      <w:r>
        <w:rPr>
          <w:sz w:val="20"/>
        </w:rPr>
        <w:br w:type="textWrapping"/>
      </w:r>
    </w:p>
    <w:p w14:paraId="129F8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31CD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"LWMPointPrizeCell.h"</w:t>
      </w:r>
      <w:r>
        <w:rPr>
          <w:sz w:val="20"/>
        </w:rPr>
        <w:br w:type="textWrapping"/>
      </w:r>
      <w:r>
        <w:rPr>
          <w:sz w:val="20"/>
        </w:rPr>
        <w:t>@interface LWMPointPrizeCell ()</w:t>
      </w:r>
      <w:r>
        <w:rPr>
          <w:sz w:val="20"/>
        </w:rPr>
        <w:br w:type="textWrapping"/>
      </w:r>
      <w:r>
        <w:rPr>
          <w:sz w:val="20"/>
        </w:rPr>
        <w:t>@property (nonatomic, strong) UIImageView *imageBg;</w:t>
      </w:r>
      <w:r>
        <w:rPr>
          <w:sz w:val="20"/>
        </w:rPr>
        <w:br w:type="textWrapping"/>
      </w:r>
      <w:r>
        <w:rPr>
          <w:sz w:val="20"/>
        </w:rPr>
        <w:t>@property (nonatomic, strong) UIImageView *pointImg;</w:t>
      </w:r>
      <w:r>
        <w:rPr>
          <w:sz w:val="20"/>
        </w:rPr>
        <w:br w:type="textWrapping"/>
      </w:r>
      <w:r>
        <w:rPr>
          <w:sz w:val="20"/>
        </w:rPr>
        <w:t>@property (nonatomic, strong) UILabel *nameLabel;</w:t>
      </w:r>
      <w:r>
        <w:rPr>
          <w:sz w:val="20"/>
        </w:rPr>
        <w:br w:type="textWrapping"/>
      </w:r>
      <w:r>
        <w:rPr>
          <w:sz w:val="20"/>
        </w:rPr>
        <w:t>@property (nonatomic, strong) UILabel *phoneLabel;</w:t>
      </w:r>
      <w:r>
        <w:rPr>
          <w:sz w:val="20"/>
        </w:rPr>
        <w:br w:type="textWrapping"/>
      </w:r>
      <w:r>
        <w:rPr>
          <w:sz w:val="20"/>
        </w:rPr>
        <w:t>@property (nonatomic, strong) UILabel *addressLabel;</w:t>
      </w:r>
      <w:r>
        <w:rPr>
          <w:sz w:val="20"/>
        </w:rPr>
        <w:br w:type="textWrapping"/>
      </w:r>
      <w:r>
        <w:rPr>
          <w:sz w:val="20"/>
        </w:rPr>
        <w:t>@property (nonatomic, strong) UILabel *statusLabel;</w:t>
      </w:r>
      <w:r>
        <w:rPr>
          <w:sz w:val="20"/>
        </w:rPr>
        <w:br w:type="textWrapping"/>
      </w:r>
      <w:r>
        <w:rPr>
          <w:sz w:val="20"/>
        </w:rPr>
        <w:t>@property (nonatomic, strong) UILabel *dataLabel;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LWMPointPrizeCell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@"LWMPointPrizeCellID";</w:t>
      </w:r>
      <w:r>
        <w:rPr>
          <w:sz w:val="20"/>
        </w:rPr>
        <w:br w:type="textWrapping"/>
      </w:r>
      <w:r>
        <w:rPr>
          <w:sz w:val="20"/>
        </w:rPr>
        <w:t xml:space="preserve">    LWMPointPrizeCell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[[LWMPointPrizeCell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self.imageBg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self.imageBg.image = [UIImage imageNamed:@"订单条背景"];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addSubview:self.imageBg];</w:t>
      </w:r>
      <w:r>
        <w:rPr>
          <w:sz w:val="20"/>
        </w:rPr>
        <w:br w:type="textWrapping"/>
      </w:r>
      <w:r>
        <w:rPr>
          <w:sz w:val="20"/>
        </w:rPr>
        <w:t xml:space="preserve">    [self.imageBg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make.right.equalTo(self.contentView).offset(-lwm_layoutWH(10));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self.pointImg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self.pointImg.image = [UIImage imageNamed:@"jifen"];</w:t>
      </w:r>
      <w:r>
        <w:rPr>
          <w:sz w:val="20"/>
        </w:rPr>
        <w:br w:type="textWrapping"/>
      </w:r>
      <w:r>
        <w:rPr>
          <w:sz w:val="20"/>
        </w:rPr>
        <w:t xml:space="preserve">    [self.imageBg addSubview:self.pointImg];</w:t>
      </w:r>
      <w:r>
        <w:rPr>
          <w:sz w:val="20"/>
        </w:rPr>
        <w:br w:type="textWrapping"/>
      </w:r>
      <w:r>
        <w:rPr>
          <w:sz w:val="20"/>
        </w:rPr>
        <w:t xml:space="preserve">    [self.pointImg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make.top.left.equalTo(self.imageBg).offset(lwm_layoutWH(15));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make.width.height.mas_equalTo(lwm_layoutWH(45));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self.nameLabel = [UILabel lwm_labelWithText:@"" font:[UIFont systemFontOfSize:lwm_layoutFontSizet(15)] color:LWMColor(51, 51, 51)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[self.imageBg addSubview:self.nameLabel];</w:t>
      </w:r>
      <w:r>
        <w:rPr>
          <w:sz w:val="20"/>
        </w:rPr>
        <w:br w:type="textWrapping"/>
      </w:r>
      <w:r>
        <w:rPr>
          <w:sz w:val="20"/>
        </w:rPr>
        <w:t xml:space="preserve">    [self.nameLabel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make.top.equalTo(self.pointImg).offset(-lwm_layoutWH(5));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make.left.equalTo(self.pointImg.mas_right).offset(lwm_layoutWH(10));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self.phoneLabel = [UILabel lwm_labelWithText:@"" font:[UIFont systemFontOfSize:lwm_layoutFontSizet(14)] color:LWMColor(89, 99, 104) numberOfLines:1 textAlignment:NSTextAlignmentLeft];</w:t>
      </w:r>
    </w:p>
    <w:p w14:paraId="4E402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"NotreadnumberView.h"</w:t>
      </w:r>
      <w:r>
        <w:rPr>
          <w:sz w:val="20"/>
        </w:rPr>
        <w:br w:type="textWrapping"/>
      </w:r>
      <w:r>
        <w:rPr>
          <w:sz w:val="20"/>
        </w:rPr>
        <w:t>#import "PointPrizeTool.h"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"NotreadnumberModel.h"</w:t>
      </w:r>
      <w:r>
        <w:rPr>
          <w:sz w:val="20"/>
        </w:rPr>
        <w:br w:type="textWrapping"/>
      </w:r>
      <w:r>
        <w:rPr>
          <w:sz w:val="20"/>
        </w:rPr>
        <w:t>#import "PointPrizeDetailsViewController.h"</w:t>
      </w:r>
      <w:r>
        <w:rPr>
          <w:sz w:val="20"/>
        </w:rPr>
        <w:br w:type="textWrapping"/>
      </w:r>
      <w:r>
        <w:rPr>
          <w:sz w:val="20"/>
        </w:rPr>
        <w:t>#import "LWMPointPrizeCell.h"</w:t>
      </w:r>
      <w:r>
        <w:rPr>
          <w:sz w:val="20"/>
        </w:rPr>
        <w:br w:type="textWrapping"/>
      </w:r>
      <w:r>
        <w:rPr>
          <w:sz w:val="20"/>
        </w:rPr>
        <w:t>#import "LWMPointPrizeModel.h"</w:t>
      </w:r>
      <w:r>
        <w:rPr>
          <w:sz w:val="20"/>
        </w:rPr>
        <w:br w:type="textWrapping"/>
      </w:r>
      <w:r>
        <w:rPr>
          <w:sz w:val="20"/>
        </w:rPr>
        <w:t>@interface NotreadnumberView()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NotreadnumberView</w:t>
      </w:r>
      <w:r>
        <w:rPr>
          <w:sz w:val="20"/>
        </w:rPr>
        <w:br w:type="textWrapping"/>
      </w:r>
      <w:r>
        <w:rPr>
          <w:sz w:val="20"/>
        </w:rPr>
        <w:t>-(id)initWithFrame:(CGRect)frame style:(UITableViewStyle)style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 style:style];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self.dataSource = self;</w:t>
      </w:r>
      <w:r>
        <w:rPr>
          <w:sz w:val="20"/>
        </w:rPr>
        <w:br w:type="textWrapping"/>
      </w:r>
      <w:r>
        <w:rPr>
          <w:sz w:val="20"/>
        </w:rPr>
        <w:t xml:space="preserve">        self.delegate = self;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    self.estimatedRowHeight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    self.estimatedSectionHeaderHeight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    self.estimatedSectionFooterHeight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    [self.mj_header beginRefreshing];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selector:@selector(getopenlist) name:@"PointPrizeConfirmOrderRefreshData"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-(void)getopenlist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stringByAppendingString:@"pointprize/getopenlist"];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NSString *page = @"1";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arrayWithObjects:urlKey,pageString,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[PointPrizeTool getopenlistWithParams:dictM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LWMLog(@"获取未处理兑换商品成功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NSArray *dictArray = dict[@"rows"];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dictArray)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LWMPointPrizeModel *pointPrizeModel = [LWMPointPrizeModel yy_modelWithJSON:dict];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[dataArray addObject:pointPrizeModel];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dataArray;</w:t>
      </w:r>
      <w:r>
        <w:rPr>
          <w:sz w:val="20"/>
        </w:rPr>
        <w:br w:type="textWrapping"/>
      </w:r>
    </w:p>
    <w:p w14:paraId="1B085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3C7B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"EOrderLocationViewController.h"</w:t>
      </w:r>
      <w:r>
        <w:rPr>
          <w:sz w:val="20"/>
        </w:rPr>
        <w:br w:type="textWrapping"/>
      </w:r>
      <w:r>
        <w:rPr>
          <w:sz w:val="20"/>
        </w:rPr>
        <w:t>#import "CouriersLocModel.h"</w:t>
      </w:r>
      <w:r>
        <w:rPr>
          <w:sz w:val="20"/>
        </w:rPr>
        <w:br w:type="textWrapping"/>
      </w:r>
      <w:r>
        <w:rPr>
          <w:sz w:val="20"/>
        </w:rPr>
        <w:t>#import "CusAnnotationView.h"</w:t>
      </w:r>
      <w:r>
        <w:rPr>
          <w:sz w:val="20"/>
        </w:rPr>
        <w:br w:type="textWrapping"/>
      </w:r>
      <w:r>
        <w:rPr>
          <w:sz w:val="20"/>
        </w:rPr>
        <w:t>#import "ShopAnnotationView.h"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&lt;QMapKit/QMapKit.h&gt;</w:t>
      </w:r>
      <w:r>
        <w:rPr>
          <w:sz w:val="20"/>
        </w:rPr>
        <w:br w:type="textWrapping"/>
      </w:r>
      <w:r>
        <w:rPr>
          <w:sz w:val="20"/>
        </w:rPr>
        <w:t>#define kCalloutViewMargin          -8</w:t>
      </w:r>
      <w:r>
        <w:rPr>
          <w:sz w:val="20"/>
        </w:rPr>
        <w:br w:type="textWrapping"/>
      </w:r>
      <w:r>
        <w:rPr>
          <w:sz w:val="20"/>
        </w:rPr>
        <w:t>@interface EOrderLocationViewController ()&lt;UIAlertViewDelegate,QMapViewDelegate&gt;</w:t>
      </w:r>
      <w:r>
        <w:rPr>
          <w:sz w:val="20"/>
        </w:rPr>
        <w:br w:type="textWrapping"/>
      </w:r>
      <w:r>
        <w:rPr>
          <w:sz w:val="20"/>
        </w:rPr>
        <w:t>@property (nonatomic, strong) QMapView *mapView;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*annotations;</w:t>
      </w:r>
      <w:r>
        <w:rPr>
          <w:sz w:val="20"/>
        </w:rPr>
        <w:br w:type="textWrapping"/>
      </w:r>
      <w:r>
        <w:rPr>
          <w:sz w:val="20"/>
        </w:rPr>
        <w:t>@property (nonatomic,copy)NSString *courier_id;//配送员ID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EOrderLocationViewController</w:t>
      </w:r>
      <w:r>
        <w:rPr>
          <w:sz w:val="20"/>
        </w:rPr>
        <w:br w:type="textWrapping"/>
      </w:r>
      <w:r>
        <w:rPr>
          <w:sz w:val="20"/>
        </w:rPr>
        <w:t>- 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 viewDidLoad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self.mapView = [[QMapView alloc] initWithFrame:self.view.bounds];</w:t>
      </w:r>
      <w:r>
        <w:rPr>
          <w:sz w:val="20"/>
        </w:rPr>
        <w:br w:type="textWrapping"/>
      </w:r>
      <w:r>
        <w:rPr>
          <w:sz w:val="20"/>
        </w:rPr>
        <w:t xml:space="preserve">    self.mapView.autoresizingMask = UIViewAutoresizingFlexibleWidth | UIViewAutoresizingFlexibleHeight;</w:t>
      </w:r>
      <w:r>
        <w:rPr>
          <w:sz w:val="20"/>
        </w:rPr>
        <w:br w:type="textWrapping"/>
      </w:r>
      <w:r>
        <w:rPr>
          <w:sz w:val="20"/>
        </w:rPr>
        <w:t xml:space="preserve">    [self.mapView setZoomLevel:16.1 animated:YES];</w:t>
      </w:r>
      <w:r>
        <w:rPr>
          <w:sz w:val="20"/>
        </w:rPr>
        <w:br w:type="textWrapping"/>
      </w:r>
      <w:r>
        <w:rPr>
          <w:sz w:val="20"/>
        </w:rPr>
        <w:t xml:space="preserve">    self.mapView.userTrackingMode = QUserTrackingModeNone;</w:t>
      </w:r>
      <w:r>
        <w:rPr>
          <w:sz w:val="20"/>
        </w:rPr>
        <w:br w:type="textWrapping"/>
      </w:r>
      <w:r>
        <w:rPr>
          <w:sz w:val="20"/>
        </w:rPr>
        <w:t xml:space="preserve">    self.mapView.delegate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addSubview:self.mapView];</w:t>
      </w:r>
      <w:r>
        <w:rPr>
          <w:sz w:val="20"/>
        </w:rPr>
        <w:br w:type="textWrapping"/>
      </w:r>
      <w:r>
        <w:rPr>
          <w:sz w:val="20"/>
        </w:rPr>
        <w:t xml:space="preserve">    self.mapView.centerCoordinate =  CLLocationCoordinate2DMake( [self.latitude  floatValue],[self.longitude  floatValue]);</w:t>
      </w:r>
      <w:r>
        <w:rPr>
          <w:sz w:val="20"/>
        </w:rPr>
        <w:br w:type="textWrapping"/>
      </w:r>
      <w:r>
        <w:rPr>
          <w:sz w:val="20"/>
        </w:rPr>
        <w:t xml:space="preserve">    self.mapView.showsCompass= NO;</w:t>
      </w:r>
      <w:r>
        <w:rPr>
          <w:sz w:val="20"/>
        </w:rPr>
        <w:br w:type="textWrapping"/>
      </w:r>
      <w:r>
        <w:rPr>
          <w:sz w:val="20"/>
        </w:rPr>
        <w:t xml:space="preserve">    self.mapView.scaleOrigin= CGPointMake(self.mapView.scaleOrigin.x, CGRectGetHeight(self.view.bounds) - 20);  //设置比例尺位置</w:t>
      </w:r>
      <w:r>
        <w:rPr>
          <w:sz w:val="20"/>
        </w:rPr>
        <w:br w:type="textWrapping"/>
      </w:r>
      <w:r>
        <w:rPr>
          <w:sz w:val="20"/>
        </w:rPr>
        <w:t xml:space="preserve">    self.mapView.logoCenter = CGPointMake(CGRectGetWidth(self.view.bounds)-55, CGRectGetHeight(self.view.bounds)-10);</w:t>
      </w:r>
      <w:r>
        <w:rPr>
          <w:sz w:val="20"/>
        </w:rPr>
        <w:br w:type="textWrapping"/>
      </w:r>
      <w:r>
        <w:rPr>
          <w:sz w:val="20"/>
        </w:rPr>
        <w:t xml:space="preserve">    [self getPeisongyuanData];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(void)getPeisongyuanData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stringByAppendingString:@"errandorder/getdistributecourierlist"];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*category_id = self.category_id;</w:t>
      </w:r>
      <w:r>
        <w:rPr>
          <w:sz w:val="20"/>
        </w:rPr>
        <w:br w:type="textWrapping"/>
      </w:r>
      <w:r>
        <w:rPr>
          <w:sz w:val="20"/>
        </w:rPr>
        <w:t xml:space="preserve">    NSString *category_idString  = [NSString stringWithFormat:@"category_id=%@",category_id];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arrayWithObjects:urlKey,category_idString,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setObject:category_id forKey:@"category_id"];</w:t>
      </w:r>
      <w:r>
        <w:rPr>
          <w:sz w:val="20"/>
        </w:rPr>
        <w:br w:type="textWrapping"/>
      </w:r>
      <w:r>
        <w:rPr>
          <w:sz w:val="20"/>
        </w:rPr>
        <w:t xml:space="preserve">    [ErrandsTool getDistributeCourierListWithParams:dictM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LWMLog(@"获取配送员信息成功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</w:p>
    <w:p w14:paraId="6C4D8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#import "EDetailsModel.h"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"CouriersLocModel.h"</w:t>
      </w:r>
      <w:r>
        <w:rPr>
          <w:sz w:val="20"/>
        </w:rPr>
        <w:br w:type="textWrapping"/>
      </w:r>
      <w:r>
        <w:rPr>
          <w:sz w:val="20"/>
        </w:rPr>
        <w:t>#import "EOrderLocationViewController.h"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"ShilianViewController.h"</w:t>
      </w:r>
      <w:r>
        <w:rPr>
          <w:sz w:val="20"/>
        </w:rPr>
        <w:br w:type="textWrapping"/>
      </w:r>
      <w:r>
        <w:rPr>
          <w:sz w:val="20"/>
        </w:rPr>
        <w:t>#import "EService_contentModel.h"</w:t>
      </w:r>
      <w:r>
        <w:rPr>
          <w:sz w:val="20"/>
        </w:rPr>
        <w:br w:type="textWrapping"/>
      </w:r>
      <w:r>
        <w:rPr>
          <w:sz w:val="20"/>
        </w:rPr>
        <w:t>#import "EAddserviceModel.h"</w:t>
      </w:r>
      <w:r>
        <w:rPr>
          <w:sz w:val="20"/>
        </w:rPr>
        <w:br w:type="textWrapping"/>
      </w:r>
      <w:r>
        <w:rPr>
          <w:sz w:val="20"/>
        </w:rPr>
        <w:t>#import "EGexing_serviceModel.h"</w:t>
      </w:r>
      <w:r>
        <w:rPr>
          <w:sz w:val="20"/>
        </w:rPr>
        <w:br w:type="textWrapping"/>
      </w:r>
      <w:r>
        <w:rPr>
          <w:sz w:val="20"/>
        </w:rPr>
        <w:t>#import "Note_specialModel.h"</w:t>
      </w:r>
      <w:r>
        <w:rPr>
          <w:sz w:val="20"/>
        </w:rPr>
        <w:br w:type="textWrapping"/>
      </w:r>
      <w:r>
        <w:rPr>
          <w:sz w:val="20"/>
        </w:rPr>
        <w:t>#import "LWMErrandInputAlertController.h"</w:t>
      </w:r>
      <w:r>
        <w:rPr>
          <w:sz w:val="20"/>
        </w:rPr>
        <w:br w:type="textWrapping"/>
      </w:r>
      <w:r>
        <w:rPr>
          <w:sz w:val="20"/>
        </w:rPr>
        <w:t>@interface ErrandsDetailsVC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(nonatomic,weak)UITableView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(nonatomic,strong)EDetailsModel *eDetailsModel;</w:t>
      </w:r>
      <w:r>
        <w:rPr>
          <w:sz w:val="20"/>
        </w:rPr>
        <w:br w:type="textWrapping"/>
      </w:r>
      <w:r>
        <w:rPr>
          <w:sz w:val="20"/>
        </w:rPr>
        <w:t>@property (nonatomic,strong)NSMutableArray *couriersLocArray;</w:t>
      </w:r>
      <w:r>
        <w:rPr>
          <w:sz w:val="20"/>
        </w:rPr>
        <w:br w:type="textWrapping"/>
      </w:r>
      <w:r>
        <w:rPr>
          <w:sz w:val="20"/>
        </w:rPr>
        <w:t>@property (nonatomic,copy)NSString *courier_id;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ErrandsDetailsVC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 = LWMColor(245, 245, 245);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[self getEOrderDetails];</w:t>
      </w:r>
      <w:r>
        <w:rPr>
          <w:sz w:val="20"/>
        </w:rPr>
        <w:br w:type="textWrapping"/>
      </w:r>
      <w:r>
        <w:rPr>
          <w:sz w:val="20"/>
        </w:rPr>
        <w:t xml:space="preserve">    if ([kRole_type integerValue] == 1 ||[kRole_type integerValue] == 9) {</w:t>
      </w:r>
      <w:r>
        <w:rPr>
          <w:sz w:val="20"/>
        </w:rPr>
        <w:br w:type="textWrapping"/>
      </w:r>
      <w:r>
        <w:rPr>
          <w:sz w:val="20"/>
        </w:rPr>
        <w:t xml:space="preserve">        self.navigationItem.rightBarButtonItem = [[UIBarButtonItem alloc]initWithTitle:@"打印订单" style:UIBarButtonItemStyleDone target:self action:@selector(clickToubuRightBtn)];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Table view data 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return self.eDetailsModel.sectionsArray.count;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0C642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CFB7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"ErrandsFailureViewController.h"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"ErrandsOrderCell.h"</w:t>
      </w:r>
      <w:r>
        <w:rPr>
          <w:sz w:val="20"/>
        </w:rPr>
        <w:br w:type="textWrapping"/>
      </w:r>
      <w:r>
        <w:rPr>
          <w:sz w:val="20"/>
        </w:rPr>
        <w:t>#import "ErrandsOrderModel.h"</w:t>
      </w:r>
      <w:r>
        <w:rPr>
          <w:sz w:val="20"/>
        </w:rPr>
        <w:br w:type="textWrapping"/>
      </w:r>
      <w:r>
        <w:rPr>
          <w:sz w:val="20"/>
        </w:rPr>
        <w:t>#import "ErrandsHelpBuySendGetCell.h"</w:t>
      </w:r>
      <w:r>
        <w:rPr>
          <w:sz w:val="20"/>
        </w:rPr>
        <w:br w:type="textWrapping"/>
      </w:r>
      <w:r>
        <w:rPr>
          <w:sz w:val="20"/>
        </w:rPr>
        <w:t>#import "ErrandsHelpQueueCell.h"</w:t>
      </w:r>
      <w:r>
        <w:rPr>
          <w:sz w:val="20"/>
        </w:rPr>
        <w:br w:type="textWrapping"/>
      </w:r>
      <w:r>
        <w:rPr>
          <w:sz w:val="20"/>
        </w:rPr>
        <w:t>#import "ErrandsHelpCustomCell.h"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static NSString *errandsHelpBuySendGetCellID = @"ErrandsHelpBuySendGetCellID";</w:t>
      </w:r>
      <w:r>
        <w:rPr>
          <w:sz w:val="20"/>
        </w:rPr>
        <w:br w:type="textWrapping"/>
      </w:r>
      <w:r>
        <w:rPr>
          <w:sz w:val="20"/>
        </w:rPr>
        <w:t>static NSString *errandsHelpQueueCellID = @"ErrandsHelpQueueCellID";</w:t>
      </w:r>
      <w:r>
        <w:rPr>
          <w:sz w:val="20"/>
        </w:rPr>
        <w:br w:type="textWrapping"/>
      </w:r>
      <w:r>
        <w:rPr>
          <w:sz w:val="20"/>
        </w:rPr>
        <w:t>static NSString *errandsHelpCustomCellID = @"ErrandsHelpCustomCellID";</w:t>
      </w:r>
      <w:r>
        <w:rPr>
          <w:sz w:val="20"/>
        </w:rPr>
        <w:br w:type="textWrapping"/>
      </w:r>
      <w:r>
        <w:rPr>
          <w:sz w:val="20"/>
        </w:rPr>
        <w:t>@interface ErrandsFailureViewController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*errandsOrderArray;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ErrandsFailureViewController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self.tableView.showsVerticalScrollIndicator = NO;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selector:@selector(getErrandOrderFailedList) name:@"FailedErrandOrderRefreshData"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getErrandOrderFailedList];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p w14:paraId="2BDDA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F920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"ErrandsHavetoDealController.h"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"ErrandsTool.h"</w:t>
      </w:r>
      <w:r>
        <w:rPr>
          <w:sz w:val="20"/>
        </w:rPr>
        <w:br w:type="textWrapping"/>
      </w:r>
      <w:r>
        <w:rPr>
          <w:sz w:val="20"/>
        </w:rPr>
        <w:t>#import "ErrandsOrderCell.h"</w:t>
      </w:r>
      <w:r>
        <w:rPr>
          <w:sz w:val="20"/>
        </w:rPr>
        <w:br w:type="textWrapping"/>
      </w:r>
      <w:r>
        <w:rPr>
          <w:sz w:val="20"/>
        </w:rPr>
        <w:t>#import "ErrandsOrderModel.h"</w:t>
      </w:r>
      <w:r>
        <w:rPr>
          <w:sz w:val="20"/>
        </w:rPr>
        <w:br w:type="textWrapping"/>
      </w:r>
      <w:r>
        <w:rPr>
          <w:sz w:val="20"/>
        </w:rPr>
        <w:t>#import "ErrandsHelpBuySendGetCell.h"</w:t>
      </w:r>
      <w:r>
        <w:rPr>
          <w:sz w:val="20"/>
        </w:rPr>
        <w:br w:type="textWrapping"/>
      </w:r>
      <w:r>
        <w:rPr>
          <w:sz w:val="20"/>
        </w:rPr>
        <w:t>#import "ErrandsHelpQueueCell.h"</w:t>
      </w:r>
      <w:r>
        <w:rPr>
          <w:sz w:val="20"/>
        </w:rPr>
        <w:br w:type="textWrapping"/>
      </w:r>
      <w:r>
        <w:rPr>
          <w:sz w:val="20"/>
        </w:rPr>
        <w:t>#import "ErrandsHelpCustomCell.h"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static NSString *errandsHelpBuySendGetCellID = @"ErrandsHelpBuySendGetCellID";</w:t>
      </w:r>
      <w:r>
        <w:rPr>
          <w:sz w:val="20"/>
        </w:rPr>
        <w:br w:type="textWrapping"/>
      </w:r>
      <w:r>
        <w:rPr>
          <w:sz w:val="20"/>
        </w:rPr>
        <w:t>static NSString *errandsHelpQueueCellID = @"ErrandsHelpQueueCellID";</w:t>
      </w:r>
      <w:r>
        <w:rPr>
          <w:sz w:val="20"/>
        </w:rPr>
        <w:br w:type="textWrapping"/>
      </w:r>
      <w:r>
        <w:rPr>
          <w:sz w:val="20"/>
        </w:rPr>
        <w:t>static NSString *errandsHelpCustomCellID = @"ErrandsHelpCustomCellID";</w:t>
      </w:r>
      <w:r>
        <w:rPr>
          <w:sz w:val="20"/>
        </w:rPr>
        <w:br w:type="textWrapping"/>
      </w:r>
      <w:r>
        <w:rPr>
          <w:sz w:val="20"/>
        </w:rPr>
        <w:t>@interface ErrandsHavetoDealController ()</w:t>
      </w:r>
      <w:r>
        <w:rPr>
          <w:sz w:val="20"/>
        </w:rPr>
        <w:br w:type="textWrapping"/>
      </w:r>
      <w:r>
        <w:rPr>
          <w:sz w:val="20"/>
        </w:rPr>
        <w:t>@property (nonatomic,strong)NSMutableArray *errandsOrderArray;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ErrandsHavetoDealController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150;</w:t>
      </w:r>
      <w:r>
        <w:rPr>
          <w:sz w:val="20"/>
        </w:rPr>
        <w:br w:type="textWrapping"/>
      </w:r>
      <w:r>
        <w:rPr>
          <w:sz w:val="20"/>
        </w:rPr>
        <w:t xml:space="preserve">    self.tableView.rowHeight = UITableViewAutomaticDimension;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self.tableView.showsVerticalScrollIndicator = NO;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selector:@selector(getErrandOrderConfirmedList) </w:t>
      </w:r>
      <w:bookmarkStart w:id="0" w:name="_GoBack"/>
      <w:bookmarkEnd w:id="0"/>
      <w:r>
        <w:rPr>
          <w:sz w:val="20"/>
        </w:rPr>
        <w:t>name:@"ErrandOrderDistributeRefreshData" object:nil];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getErrandOrderConfirmedList];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D7852B"/>
    <w:rsid w:val="E5BF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2025-11-17T16:57:58Z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8E722608F61D8DBD29E31A69EA1C6B3A_42</vt:lpwstr>
  </property>
</Properties>
</file>