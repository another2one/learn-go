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B61CB">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"AppDelegate+LWMPushService.h"</w:t>
      </w:r>
      <w:r>
        <w:rPr>
          <w:sz w:val="20"/>
        </w:rPr>
        <w:br w:type="textWrapping"/>
      </w:r>
      <w:r>
        <w:rPr>
          <w:sz w:val="20"/>
        </w:rPr>
        <w:t>#import &lt;CloudPushSDK/CloudPushSDK.h&gt;</w:t>
      </w:r>
      <w:r>
        <w:rPr>
          <w:sz w:val="20"/>
        </w:rPr>
        <w:br w:type="textWrapping"/>
      </w:r>
      <w:r>
        <w:rPr>
          <w:sz w:val="20"/>
        </w:rPr>
        <w:t>#import "LWMPlayerManager.h"</w:t>
      </w:r>
      <w:r>
        <w:rPr>
          <w:sz w:val="20"/>
        </w:rPr>
        <w:br w:type="textWrapping"/>
      </w:r>
      <w:r>
        <w:rPr>
          <w:sz w:val="20"/>
        </w:rPr>
        <w:t>#import &lt;AVFoundation/AVFoundation.h&gt;</w:t>
      </w:r>
      <w:r>
        <w:rPr>
          <w:sz w:val="20"/>
        </w:rPr>
        <w:br w:type="textWrapping"/>
      </w:r>
      <w:r>
        <w:rPr>
          <w:sz w:val="20"/>
        </w:rPr>
        <w:t>#if __IPHONE_OS_VERSION_MAX_ALLOWED &gt;= __IPHONE_10_0</w:t>
      </w:r>
      <w:r>
        <w:rPr>
          <w:sz w:val="20"/>
        </w:rPr>
        <w:br w:type="textWrapping"/>
      </w:r>
      <w:r>
        <w:rPr>
          <w:sz w:val="20"/>
        </w:rPr>
        <w:t>#import &lt;UserNotifications/UserNotifications.h&gt;</w:t>
      </w:r>
      <w:r>
        <w:rPr>
          <w:sz w:val="20"/>
        </w:rPr>
        <w:br w:type="textWrapping"/>
      </w:r>
      <w:r>
        <w:rPr>
          <w:sz w:val="20"/>
        </w:rPr>
        <w:t>#endif</w:t>
      </w:r>
      <w:r>
        <w:rPr>
          <w:sz w:val="20"/>
        </w:rPr>
        <w:br w:type="textWrapping"/>
      </w:r>
      <w:r>
        <w:rPr>
          <w:sz w:val="20"/>
        </w:rPr>
        <w:t>@implementation AppDelegate (LWMPushService)</w:t>
      </w:r>
      <w:r>
        <w:rPr>
          <w:sz w:val="20"/>
        </w:rPr>
        <w:br w:type="textWrapping"/>
      </w:r>
      <w:r>
        <w:rPr>
          <w:sz w:val="20"/>
        </w:rPr>
        <w:t>- (void)initPushConfigWithLaunchOptions:(NSDictionary *)launchOptions {</w:t>
      </w:r>
      <w:r>
        <w:rPr>
          <w:sz w:val="20"/>
        </w:rPr>
        <w:br w:type="textWrapping"/>
      </w:r>
      <w:r>
        <w:rPr>
          <w:sz w:val="20"/>
        </w:rPr>
        <w:t xml:space="preserve">    [self registerRemoteNotification];</w:t>
      </w:r>
      <w:r>
        <w:rPr>
          <w:sz w:val="20"/>
        </w:rPr>
        <w:br w:type="textWrapping"/>
      </w:r>
      <w:r>
        <w:rPr>
          <w:sz w:val="20"/>
        </w:rPr>
        <w:t xml:space="preserve">    if ([(NSString *)kAppIdentifie isEqualToString:@"LWM"]) {</w:t>
      </w:r>
      <w:r>
        <w:rPr>
          <w:sz w:val="20"/>
        </w:rPr>
        <w:br w:type="textWrapping"/>
      </w:r>
      <w:r>
        <w:rPr>
          <w:sz w:val="20"/>
        </w:rPr>
        <w:t xml:space="preserve">        [self initCloudPush];</w:t>
      </w:r>
      <w:r>
        <w:rPr>
          <w:sz w:val="20"/>
        </w:rPr>
        <w:br w:type="textWrapping"/>
      </w:r>
      <w:r>
        <w:rPr>
          <w:sz w:val="20"/>
        </w:rPr>
        <w:t xml:space="preserve">    }else{</w:t>
      </w:r>
      <w:r>
        <w:rPr>
          <w:sz w:val="20"/>
        </w:rPr>
        <w:br w:type="textWrapping"/>
      </w:r>
      <w:r>
        <w:rPr>
          <w:sz w:val="20"/>
        </w:rPr>
        <w:t xml:space="preserve">        [self initGeTuiPush];</w:t>
      </w:r>
      <w:r>
        <w:rPr>
          <w:sz w:val="20"/>
        </w:rPr>
        <w:br w:type="textWrapping"/>
      </w:r>
      <w:r>
        <w:rPr>
          <w:sz w:val="20"/>
        </w:rPr>
        <w:t xml:space="preserve">    }</w:t>
      </w:r>
      <w:r>
        <w:rPr>
          <w:sz w:val="20"/>
        </w:rPr>
        <w:br w:type="textWrapping"/>
      </w:r>
      <w:r>
        <w:rPr>
          <w:sz w:val="20"/>
        </w:rPr>
        <w:t xml:space="preserve">    [CloudPushSDK sendNotificationAck:launchOptions];</w:t>
      </w:r>
      <w:r>
        <w:rPr>
          <w:sz w:val="20"/>
        </w:rPr>
        <w:br w:type="textWrapping"/>
      </w:r>
      <w:r>
        <w:rPr>
          <w:sz w:val="20"/>
        </w:rPr>
        <w:t>}</w:t>
      </w:r>
      <w:r>
        <w:rPr>
          <w:sz w:val="20"/>
        </w:rPr>
        <w:br w:type="textWrapping"/>
      </w:r>
      <w:r>
        <w:rPr>
          <w:sz w:val="20"/>
        </w:rPr>
        <w:t>- (void)initGeTuiPush {</w:t>
      </w:r>
      <w:r>
        <w:rPr>
          <w:sz w:val="20"/>
        </w:rPr>
        <w:br w:type="textWrapping"/>
      </w:r>
      <w:r>
        <w:rPr>
          <w:sz w:val="20"/>
        </w:rPr>
        <w:t xml:space="preserve">    [GeTuiSdk startSdkWithAppId:kGtAppId appKey:kGtAppKey appSecret:kGtAppSecret delegate:self];</w:t>
      </w:r>
      <w:r>
        <w:rPr>
          <w:sz w:val="20"/>
        </w:rPr>
        <w:br w:type="textWrapping"/>
      </w:r>
      <w:r>
        <w:rPr>
          <w:sz w:val="20"/>
        </w:rPr>
        <w:t>}</w:t>
      </w:r>
      <w:r>
        <w:rPr>
          <w:sz w:val="20"/>
        </w:rPr>
        <w:br w:type="textWrapping"/>
      </w:r>
      <w:r>
        <w:rPr>
          <w:sz w:val="20"/>
        </w:rPr>
        <w:t>- (void)initCloudPush {</w:t>
      </w:r>
      <w:r>
        <w:rPr>
          <w:sz w:val="20"/>
        </w:rPr>
        <w:br w:type="textWrapping"/>
      </w:r>
      <w:r>
        <w:rPr>
          <w:sz w:val="20"/>
        </w:rPr>
        <w:t xml:space="preserve">    [CloudPushSDK asyncInit:kCloudPushAppkey appSecret:kCloudPushAppSecert callback:^(CloudPushCallbackResult *res) {</w:t>
      </w:r>
      <w:r>
        <w:rPr>
          <w:sz w:val="20"/>
        </w:rPr>
        <w:br w:type="textWrapping"/>
      </w:r>
      <w:r>
        <w:rPr>
          <w:sz w:val="20"/>
        </w:rPr>
        <w:t xml:space="preserve">        if (res.success) {</w:t>
      </w:r>
      <w:r>
        <w:rPr>
          <w:sz w:val="20"/>
        </w:rPr>
        <w:br w:type="textWrapping"/>
      </w:r>
      <w:r>
        <w:rPr>
          <w:sz w:val="20"/>
        </w:rPr>
        <w:t xml:space="preserve">            NSLog(@"CloudPush SDK init success, deviceId: %@.", [CloudPushSDK getDeviceId]);</w:t>
      </w:r>
      <w:r>
        <w:rPr>
          <w:sz w:val="20"/>
        </w:rPr>
        <w:br w:type="textWrapping"/>
      </w:r>
      <w:r>
        <w:rPr>
          <w:sz w:val="20"/>
        </w:rPr>
        <w:t xml:space="preserve">        } else {</w:t>
      </w:r>
      <w:r>
        <w:rPr>
          <w:sz w:val="20"/>
        </w:rPr>
        <w:br w:type="textWrapping"/>
      </w:r>
      <w:r>
        <w:rPr>
          <w:sz w:val="20"/>
        </w:rPr>
        <w:t xml:space="preserve">            NSLog(@"CloudPush SDK init failed, error: %@", res.error);</w:t>
      </w:r>
      <w:r>
        <w:rPr>
          <w:sz w:val="20"/>
        </w:rPr>
        <w:br w:type="textWrapping"/>
      </w:r>
      <w:r>
        <w:rPr>
          <w:sz w:val="20"/>
        </w:rPr>
        <w:t xml:space="preserve">        }</w:t>
      </w:r>
      <w:r>
        <w:rPr>
          <w:sz w:val="20"/>
        </w:rPr>
        <w:br w:type="textWrapping"/>
      </w:r>
      <w:r>
        <w:rPr>
          <w:sz w:val="20"/>
        </w:rPr>
        <w:t xml:space="preserve">    }];</w:t>
      </w:r>
      <w:r>
        <w:rPr>
          <w:sz w:val="20"/>
        </w:rPr>
        <w:br w:type="textWrapping"/>
      </w:r>
      <w:r>
        <w:rPr>
          <w:sz w:val="20"/>
        </w:rPr>
        <w:t>}</w:t>
      </w:r>
      <w:r>
        <w:rPr>
          <w:sz w:val="20"/>
        </w:rPr>
        <w:br w:type="textWrapping"/>
      </w:r>
      <w:r>
        <w:rPr>
          <w:sz w:val="20"/>
        </w:rPr>
        <w:t>#pragma mark - 用户注册通知(推送) _自定义方法</w:t>
      </w:r>
      <w:r>
        <w:rPr>
          <w:sz w:val="20"/>
        </w:rPr>
        <w:br w:type="textWrapping"/>
      </w:r>
      <w:r>
        <w:rPr>
          <w:sz w:val="20"/>
        </w:rPr>
        <w:t>- (void)registerRemoteNotification {</w:t>
      </w:r>
      <w:r>
        <w:rPr>
          <w:sz w:val="20"/>
        </w:rPr>
        <w:br w:type="textWrapping"/>
      </w:r>
      <w:r>
        <w:rPr>
          <w:sz w:val="20"/>
        </w:rPr>
        <w:t xml:space="preserve">     警告：Xcode8的需要手动开启“TARGETS -&gt; Capabilities -&gt; Push Notifications”</w:t>
      </w:r>
      <w:r>
        <w:rPr>
          <w:sz w:val="20"/>
        </w:rPr>
        <w:br w:type="textWrapping"/>
      </w:r>
      <w:r>
        <w:rPr>
          <w:sz w:val="20"/>
        </w:rPr>
        <w:t xml:space="preserve">     警告：该方法需要开发者自定义，以下代码根据APP支持的iOS系统不同，代码可以对应修改。</w:t>
      </w:r>
      <w:r>
        <w:rPr>
          <w:sz w:val="20"/>
        </w:rPr>
        <w:br w:type="textWrapping"/>
      </w:r>
      <w:r>
        <w:rPr>
          <w:sz w:val="20"/>
        </w:rPr>
        <w:t xml:space="preserve">     以下为演示代码，注意根据实际需要修改，注意测试支持的iOS系统都能获取到DeviceToken</w:t>
      </w:r>
      <w:r>
        <w:rPr>
          <w:sz w:val="20"/>
        </w:rPr>
        <w:br w:type="textWrapping"/>
      </w:r>
      <w:r>
        <w:rPr>
          <w:sz w:val="20"/>
        </w:rPr>
        <w:t xml:space="preserve">    if ([[UIDevice currentDevice].systemVersion floatValue] &gt;= 10.0) {</w:t>
      </w:r>
      <w:r>
        <w:rPr>
          <w:sz w:val="20"/>
        </w:rPr>
        <w:br w:type="textWrapping"/>
      </w:r>
      <w:r>
        <w:rPr>
          <w:sz w:val="20"/>
        </w:rPr>
        <w:t>#if __IPHONE_OS_VERSION_MAX_ALLOWED &gt;= __IPHONE_10_0 // Xcode 8编译会调用</w:t>
      </w:r>
      <w:r>
        <w:rPr>
          <w:sz w:val="20"/>
        </w:rPr>
        <w:br w:type="textWrapping"/>
      </w:r>
      <w:r>
        <w:rPr>
          <w:sz w:val="20"/>
        </w:rPr>
        <w:t xml:space="preserve">        UNUserNotificationCenter *center = [UNUserNotificationCenter currentNotificationCenter];</w:t>
      </w:r>
      <w:r>
        <w:rPr>
          <w:sz w:val="20"/>
        </w:rPr>
        <w:br w:type="textWrapping"/>
      </w:r>
      <w:r>
        <w:rPr>
          <w:sz w:val="20"/>
        </w:rPr>
        <w:t xml:space="preserve">        center.delegate = self;</w:t>
      </w:r>
      <w:r>
        <w:rPr>
          <w:sz w:val="20"/>
        </w:rPr>
        <w:br w:type="textWrapping"/>
      </w:r>
      <w:r>
        <w:rPr>
          <w:sz w:val="20"/>
        </w:rPr>
        <w:t xml:space="preserve">        [center requestAuthorizationWithOptions:(UNAuthorizationOptionBadge | UNAuthorizationOptionSound | UNAuthorizationOptionAlert | UNAuthorizationOptionCarPlay) completionHandler:^(BOOL granted, NSError *_Nullable error) {</w:t>
      </w:r>
      <w:r>
        <w:rPr>
          <w:sz w:val="20"/>
        </w:rPr>
        <w:br w:type="textWrapping"/>
      </w:r>
      <w:r>
        <w:rPr>
          <w:sz w:val="20"/>
        </w:rPr>
        <w:t xml:space="preserve">            if (!error) {</w:t>
      </w:r>
      <w:r>
        <w:rPr>
          <w:sz w:val="20"/>
        </w:rPr>
        <w:br w:type="textWrapping"/>
      </w:r>
      <w:r>
        <w:rPr>
          <w:sz w:val="20"/>
        </w:rPr>
        <w:t xml:space="preserve">                NSLog(@"request authorization succeeded!");</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[[UIApplication sharedApplication] registerForRemoteNotifications];</w:t>
      </w:r>
      <w:r>
        <w:rPr>
          <w:sz w:val="20"/>
        </w:rPr>
        <w:br w:type="textWrapping"/>
      </w:r>
      <w:r>
        <w:rPr>
          <w:sz w:val="20"/>
        </w:rPr>
        <w:t>#else // Xcode 7编译会调用</w:t>
      </w:r>
      <w:r>
        <w:rPr>
          <w:sz w:val="20"/>
        </w:rPr>
        <w:br w:type="textWrapping"/>
      </w:r>
      <w:r>
        <w:rPr>
          <w:sz w:val="20"/>
        </w:rPr>
        <w:t xml:space="preserve">        UIUserNotificationType types = (UIUserNotificationTypeAlert | UIUserNotificationTypeSound | UIUserNotificationTypeBadge);] </w:t>
      </w:r>
    </w:p>
    <w:p w14:paraId="1E9C0045">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"AppDelegate.h"</w:t>
      </w:r>
      <w:r>
        <w:rPr>
          <w:sz w:val="20"/>
        </w:rPr>
        <w:br w:type="textWrapping"/>
      </w:r>
      <w:r>
        <w:rPr>
          <w:sz w:val="20"/>
        </w:rPr>
        <w:t>#import "LWMLoginVC.h"</w:t>
      </w:r>
      <w:r>
        <w:rPr>
          <w:sz w:val="20"/>
        </w:rPr>
        <w:br w:type="textWrapping"/>
      </w:r>
      <w:r>
        <w:rPr>
          <w:sz w:val="20"/>
        </w:rPr>
        <w:t>#import "LWMHomeVC.h"</w:t>
      </w:r>
      <w:r>
        <w:rPr>
          <w:sz w:val="20"/>
        </w:rPr>
        <w:br w:type="textWrapping"/>
      </w:r>
      <w:r>
        <w:rPr>
          <w:sz w:val="20"/>
        </w:rPr>
        <w:t>#import "LWMNavigationVC.h"</w:t>
      </w:r>
      <w:r>
        <w:rPr>
          <w:sz w:val="20"/>
        </w:rPr>
        <w:br w:type="textWrapping"/>
      </w:r>
      <w:r>
        <w:rPr>
          <w:sz w:val="20"/>
        </w:rPr>
        <w:t>#import &lt;IQKeyboardManager/IQKeyboardManager.h&gt;</w:t>
      </w:r>
      <w:r>
        <w:rPr>
          <w:sz w:val="20"/>
        </w:rPr>
        <w:br w:type="textWrapping"/>
      </w:r>
      <w:r>
        <w:rPr>
          <w:sz w:val="20"/>
        </w:rPr>
        <w:t>#import "WRNavigationBar.h"</w:t>
      </w:r>
      <w:r>
        <w:rPr>
          <w:sz w:val="20"/>
        </w:rPr>
        <w:br w:type="textWrapping"/>
      </w:r>
      <w:r>
        <w:rPr>
          <w:sz w:val="20"/>
        </w:rPr>
        <w:t>#import "AppDelegate+LWMPushService.h"</w:t>
      </w:r>
      <w:r>
        <w:rPr>
          <w:sz w:val="20"/>
        </w:rPr>
        <w:br w:type="textWrapping"/>
      </w:r>
      <w:r>
        <w:rPr>
          <w:sz w:val="20"/>
        </w:rPr>
        <w:t>#import "WXApi.h"</w:t>
      </w:r>
      <w:r>
        <w:rPr>
          <w:sz w:val="20"/>
        </w:rPr>
        <w:br w:type="textWrapping"/>
      </w:r>
      <w:r>
        <w:rPr>
          <w:sz w:val="20"/>
        </w:rPr>
        <w:t>#import &lt;QMapKit/QMapKit.h&gt;</w:t>
      </w:r>
      <w:r>
        <w:rPr>
          <w:sz w:val="20"/>
        </w:rPr>
        <w:br w:type="textWrapping"/>
      </w:r>
      <w:r>
        <w:rPr>
          <w:sz w:val="20"/>
        </w:rPr>
        <w:t>#import &lt;QMapKit/QMSSearchKit.h&gt;</w:t>
      </w:r>
      <w:r>
        <w:rPr>
          <w:sz w:val="20"/>
        </w:rPr>
        <w:br w:type="textWrapping"/>
      </w:r>
      <w:r>
        <w:rPr>
          <w:sz w:val="20"/>
        </w:rPr>
        <w:t>#import &lt;TencentLBS/TencentLBS.h&gt;</w:t>
      </w:r>
      <w:r>
        <w:rPr>
          <w:sz w:val="20"/>
        </w:rPr>
        <w:br w:type="textWrapping"/>
      </w:r>
      <w:r>
        <w:rPr>
          <w:sz w:val="20"/>
        </w:rPr>
        <w:t>@interface AppDelegate ()&lt;WXApiDelegate&gt;</w:t>
      </w:r>
      <w:r>
        <w:rPr>
          <w:sz w:val="20"/>
        </w:rPr>
        <w:br w:type="textWrapping"/>
      </w:r>
      <w:r>
        <w:rPr>
          <w:sz w:val="20"/>
        </w:rPr>
        <w:t>@end</w:t>
      </w:r>
      <w:r>
        <w:rPr>
          <w:sz w:val="20"/>
        </w:rPr>
        <w:br w:type="textWrapping"/>
      </w:r>
      <w:r>
        <w:rPr>
          <w:sz w:val="20"/>
        </w:rPr>
        <w:t>@implementation AppDelegate</w:t>
      </w:r>
      <w:r>
        <w:rPr>
          <w:sz w:val="20"/>
        </w:rPr>
        <w:br w:type="textWrapping"/>
      </w:r>
      <w:r>
        <w:rPr>
          <w:sz w:val="20"/>
        </w:rPr>
        <w:t>- (BOOL)application:(UIApplication *)application didFinishLaunchingWithOptions:(NSDictionary *)launchOptions {</w:t>
      </w:r>
      <w:r>
        <w:rPr>
          <w:sz w:val="20"/>
        </w:rPr>
        <w:br w:type="textWrapping"/>
      </w:r>
      <w:r>
        <w:rPr>
          <w:sz w:val="20"/>
        </w:rPr>
        <w:t xml:space="preserve">    self.window = [[UIWindow alloc]initWithFrame:[[UIScreen mainScreen]bounds]];</w:t>
      </w:r>
      <w:r>
        <w:rPr>
          <w:sz w:val="20"/>
        </w:rPr>
        <w:br w:type="textWrapping"/>
      </w:r>
      <w:r>
        <w:rPr>
          <w:sz w:val="20"/>
        </w:rPr>
        <w:t xml:space="preserve">    [application setApplicationIconBadgeNumber:0];</w:t>
      </w:r>
      <w:r>
        <w:rPr>
          <w:sz w:val="20"/>
        </w:rPr>
        <w:br w:type="textWrapping"/>
      </w:r>
      <w:r>
        <w:rPr>
          <w:sz w:val="20"/>
        </w:rPr>
        <w:t>#pragma mark - 阻止自动锁屏</w:t>
      </w:r>
      <w:r>
        <w:rPr>
          <w:sz w:val="20"/>
        </w:rPr>
        <w:br w:type="textWrapping"/>
      </w:r>
      <w:r>
        <w:rPr>
          <w:sz w:val="20"/>
        </w:rPr>
        <w:t xml:space="preserve">    [[UIApplication sharedApplication] setIdleTimerDisabled:NO];</w:t>
      </w:r>
      <w:r>
        <w:rPr>
          <w:sz w:val="20"/>
        </w:rPr>
        <w:br w:type="textWrapping"/>
      </w:r>
      <w:r>
        <w:rPr>
          <w:sz w:val="20"/>
        </w:rPr>
        <w:t xml:space="preserve">    [[UIApplication sharedApplication] setIdleTimerDisabled:YES];</w:t>
      </w:r>
      <w:r>
        <w:rPr>
          <w:sz w:val="20"/>
        </w:rPr>
        <w:br w:type="textWrapping"/>
      </w:r>
      <w:r>
        <w:rPr>
          <w:sz w:val="20"/>
        </w:rPr>
        <w:t>#pragma mark - 设置弹框</w:t>
      </w:r>
      <w:r>
        <w:rPr>
          <w:sz w:val="20"/>
        </w:rPr>
        <w:br w:type="textWrapping"/>
      </w:r>
      <w:r>
        <w:rPr>
          <w:sz w:val="20"/>
        </w:rPr>
        <w:t xml:space="preserve">    [SVProgressHUD setMinimumDismissTimeInterval:1.0];</w:t>
      </w:r>
      <w:r>
        <w:rPr>
          <w:sz w:val="20"/>
        </w:rPr>
        <w:br w:type="textWrapping"/>
      </w:r>
      <w:r>
        <w:rPr>
          <w:sz w:val="20"/>
        </w:rPr>
        <w:t xml:space="preserve">    [SVProgressHUD setDefaultMaskType:SVProgressHUDMaskTypeBlack];</w:t>
      </w:r>
      <w:r>
        <w:rPr>
          <w:sz w:val="20"/>
        </w:rPr>
        <w:br w:type="textWrapping"/>
      </w:r>
      <w:r>
        <w:rPr>
          <w:sz w:val="20"/>
        </w:rPr>
        <w:t xml:space="preserve">    [SVProgressHUD setCornerRadius:5];</w:t>
      </w:r>
      <w:r>
        <w:rPr>
          <w:sz w:val="20"/>
        </w:rPr>
        <w:br w:type="textWrapping"/>
      </w:r>
      <w:r>
        <w:rPr>
          <w:sz w:val="20"/>
        </w:rPr>
        <w:t>#pragma mark - IQKeyboard键盘</w:t>
      </w:r>
      <w:r>
        <w:rPr>
          <w:sz w:val="20"/>
        </w:rPr>
        <w:br w:type="textWrapping"/>
      </w:r>
      <w:r>
        <w:rPr>
          <w:sz w:val="20"/>
        </w:rPr>
        <w:t xml:space="preserve">    IQKeyboardManager *keyboardManager = [IQKeyboardManager sharedManager]; // 获取类库的单例变量</w:t>
      </w:r>
      <w:r>
        <w:rPr>
          <w:sz w:val="20"/>
        </w:rPr>
        <w:br w:type="textWrapping"/>
      </w:r>
      <w:r>
        <w:rPr>
          <w:sz w:val="20"/>
        </w:rPr>
        <w:t xml:space="preserve">    keyboardManager.enable = YES; // 控制整个功能是否启用</w:t>
      </w:r>
      <w:r>
        <w:rPr>
          <w:sz w:val="20"/>
        </w:rPr>
        <w:br w:type="textWrapping"/>
      </w:r>
      <w:r>
        <w:rPr>
          <w:sz w:val="20"/>
        </w:rPr>
        <w:t xml:space="preserve">    keyboardManager.shouldResignOnTouchOutside = YES; // 控制点击背景是否收起键盘</w:t>
      </w:r>
      <w:r>
        <w:rPr>
          <w:sz w:val="20"/>
        </w:rPr>
        <w:br w:type="textWrapping"/>
      </w:r>
      <w:r>
        <w:rPr>
          <w:sz w:val="20"/>
        </w:rPr>
        <w:t xml:space="preserve">    keyboardManager.toolbarManageBehaviour = IQAutoToolbarBySubviews; // 有多个输入框时，可以通过点击Toolbar 上的“前一个”“后一个”按钮来实现移动到不同的输入框</w:t>
      </w:r>
      <w:r>
        <w:rPr>
          <w:sz w:val="20"/>
        </w:rPr>
        <w:br w:type="textWrapping"/>
      </w:r>
      <w:r>
        <w:rPr>
          <w:sz w:val="20"/>
        </w:rPr>
        <w:t xml:space="preserve">    keyboardManager.enableAutoToolbar = YES; // 控制是否显示键盘上的工具条</w:t>
      </w:r>
      <w:r>
        <w:rPr>
          <w:sz w:val="20"/>
        </w:rPr>
        <w:br w:type="textWrapping"/>
      </w:r>
      <w:r>
        <w:rPr>
          <w:sz w:val="20"/>
        </w:rPr>
        <w:t xml:space="preserve">    keyboardManager.shouldShowToolbarPlaceholder = YES; // 是否显示占位文字</w:t>
      </w:r>
      <w:r>
        <w:rPr>
          <w:sz w:val="20"/>
        </w:rPr>
        <w:br w:type="textWrapping"/>
      </w:r>
      <w:r>
        <w:rPr>
          <w:sz w:val="20"/>
        </w:rPr>
        <w:t xml:space="preserve">    keyboardManager.placeholderFont = [UIFont boldSystemFontOfSize:lwm_layoutFontSizet(15)]; // 设置占位文字的字体</w:t>
      </w:r>
      <w:r>
        <w:rPr>
          <w:sz w:val="20"/>
        </w:rPr>
        <w:br w:type="textWrapping"/>
      </w:r>
      <w:r>
        <w:rPr>
          <w:sz w:val="20"/>
        </w:rPr>
        <w:t xml:space="preserve">    keyboardManager.keyboardDistanceFromTextField = lwm_layoutFontSizet(15); // 输入框距离键盘的距离</w:t>
      </w:r>
      <w:r>
        <w:rPr>
          <w:sz w:val="20"/>
        </w:rPr>
        <w:br w:type="textWrapping"/>
      </w:r>
      <w:r>
        <w:rPr>
          <w:sz w:val="20"/>
        </w:rPr>
        <w:t xml:space="preserve">    keyboardManager.toolbarDoneBarButtonItemImage = [UIImage imageNamed:@"IQBd_Done"];</w:t>
      </w:r>
      <w:r>
        <w:rPr>
          <w:sz w:val="20"/>
        </w:rPr>
        <w:br w:type="textWrapping"/>
      </w:r>
      <w:r>
        <w:rPr>
          <w:sz w:val="20"/>
        </w:rPr>
        <w:t xml:space="preserve">        if (kUserName &amp;&amp; kPassWord) {</w:t>
      </w:r>
      <w:r>
        <w:rPr>
          <w:sz w:val="20"/>
        </w:rPr>
        <w:br w:type="textWrapping"/>
      </w:r>
      <w:r>
        <w:rPr>
          <w:sz w:val="20"/>
        </w:rPr>
        <w:t xml:space="preserve">            LWMHomeVC *homeVC = [[LWMHomeVC alloc]init];</w:t>
      </w:r>
      <w:r>
        <w:rPr>
          <w:sz w:val="20"/>
        </w:rPr>
        <w:br w:type="textWrapping"/>
      </w:r>
      <w:r>
        <w:rPr>
          <w:sz w:val="20"/>
        </w:rPr>
        <w:t xml:space="preserve">            LWMNavigationVC *homeNav = [[LWMNavigationVC alloc] initWithRootViewController:homeVC];</w:t>
      </w:r>
      <w:r>
        <w:rPr>
          <w:sz w:val="20"/>
        </w:rPr>
        <w:br w:type="textWrapping"/>
      </w:r>
      <w:r>
        <w:rPr>
          <w:sz w:val="20"/>
        </w:rPr>
        <w:t xml:space="preserve">            [self.window setRootViewController:homeNav];</w:t>
      </w:r>
      <w:r>
        <w:rPr>
          <w:sz w:val="20"/>
        </w:rPr>
        <w:br w:type="textWrapping"/>
      </w:r>
      <w:r>
        <w:rPr>
          <w:sz w:val="20"/>
        </w:rPr>
        <w:t xml:space="preserve">        }else{</w:t>
      </w:r>
      <w:r>
        <w:rPr>
          <w:sz w:val="20"/>
        </w:rPr>
        <w:br w:type="textWrapping"/>
      </w:r>
      <w:r>
        <w:rPr>
          <w:sz w:val="20"/>
        </w:rPr>
        <w:t xml:space="preserve">            LWMLoginVC *loginVC = [[LWMLoginVC alloc]init];</w:t>
      </w:r>
      <w:r>
        <w:rPr>
          <w:sz w:val="20"/>
        </w:rPr>
        <w:br w:type="textWrapping"/>
      </w:r>
      <w:r>
        <w:rPr>
          <w:sz w:val="20"/>
        </w:rPr>
        <w:t xml:space="preserve">            LWMNavigationVC *loginNav = [[LWMNavigationVC alloc] initWithRootViewController:loginVC];</w:t>
      </w:r>
      <w:r>
        <w:rPr>
          <w:sz w:val="20"/>
        </w:rPr>
        <w:br w:type="textWrapping"/>
      </w:r>
      <w:r>
        <w:rPr>
          <w:sz w:val="20"/>
        </w:rPr>
        <w:t xml:space="preserve">            [self.window setRootViewController:loginNav];</w:t>
      </w:r>
      <w:r>
        <w:rPr>
          <w:sz w:val="20"/>
        </w:rPr>
        <w:br w:type="textWrapping"/>
      </w:r>
      <w:r>
        <w:rPr>
          <w:sz w:val="20"/>
        </w:rPr>
        <w:t xml:space="preserve">        }</w:t>
      </w:r>
      <w:r>
        <w:rPr>
          <w:sz w:val="20"/>
        </w:rPr>
        <w:br w:type="textWrapping"/>
      </w:r>
      <w:r>
        <w:rPr>
          <w:sz w:val="20"/>
        </w:rPr>
        <w:t xml:space="preserve">    [self.window makeKeyAndVisible];</w:t>
      </w:r>
      <w:r>
        <w:rPr>
          <w:sz w:val="20"/>
        </w:rPr>
        <w:br w:type="textWrapping"/>
      </w:r>
      <w:r>
        <w:rPr>
          <w:sz w:val="20"/>
        </w:rPr>
        <w:t>#pragma mark - 初始化腾讯地图</w:t>
      </w:r>
      <w:r>
        <w:rPr>
          <w:sz w:val="20"/>
        </w:rPr>
        <w:br w:type="textWrapping"/>
      </w:r>
      <w:r>
        <w:rPr>
          <w:sz w:val="20"/>
        </w:rPr>
        <w:t xml:space="preserve">    [QMapServices sharedServices].APIKey = kTencentMapKey;</w:t>
      </w:r>
      <w:r>
        <w:rPr>
          <w:sz w:val="20"/>
        </w:rPr>
        <w:br w:type="textWrapping"/>
      </w:r>
      <w:r>
        <w:rPr>
          <w:sz w:val="20"/>
        </w:rPr>
        <w:t xml:space="preserve">    [QMSSearchServices sharedServices].apiKey = kTencentMapKey;</w:t>
      </w:r>
      <w:r>
        <w:rPr>
          <w:sz w:val="20"/>
        </w:rPr>
        <w:br w:type="textWrapping"/>
      </w:r>
      <w:r>
        <w:rPr>
          <w:sz w:val="20"/>
        </w:rPr>
        <w:t xml:space="preserve">    [[QMapServices sharedServices] setPrivacyAgreement:YES];</w:t>
      </w:r>
      <w:r>
        <w:rPr>
          <w:sz w:val="20"/>
        </w:rPr>
        <w:br w:type="textWrapping"/>
      </w:r>
      <w:r>
        <w:rPr>
          <w:sz w:val="20"/>
        </w:rPr>
        <w:t xml:space="preserve">    [TencentLBSLocationManager setUserAgreePrivacy:YES];</w:t>
      </w:r>
      <w:r>
        <w:rPr>
          <w:sz w:val="20"/>
        </w:rPr>
        <w:br w:type="textWrapping"/>
      </w:r>
      <w:r>
        <w:rPr>
          <w:sz w:val="20"/>
        </w:rPr>
        <w:t>#pragma mark - 设置推送相关</w:t>
      </w:r>
      <w:r>
        <w:rPr>
          <w:sz w:val="20"/>
        </w:rPr>
        <w:br w:type="textWrapping"/>
      </w:r>
    </w:p>
    <w:p w14:paraId="3ECF1082">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2E8419C2">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"UIView+Frame.h"</w:t>
      </w:r>
      <w:r>
        <w:rPr>
          <w:sz w:val="20"/>
        </w:rPr>
        <w:br w:type="textWrapping"/>
      </w:r>
      <w:r>
        <w:rPr>
          <w:sz w:val="20"/>
        </w:rPr>
        <w:t>@implementation UIView (Frame)</w:t>
      </w:r>
      <w:r>
        <w:rPr>
          <w:sz w:val="20"/>
        </w:rPr>
        <w:br w:type="textWrapping"/>
      </w:r>
      <w:r>
        <w:rPr>
          <w:sz w:val="20"/>
        </w:rPr>
        <w:t>- (void)setX:(CGFloat)x</w:t>
      </w:r>
      <w:r>
        <w:rPr>
          <w:sz w:val="20"/>
        </w:rPr>
        <w:br w:type="textWrapping"/>
      </w:r>
      <w:r>
        <w:rPr>
          <w:sz w:val="20"/>
        </w:rPr>
        <w:t>{</w:t>
      </w:r>
      <w:r>
        <w:rPr>
          <w:sz w:val="20"/>
        </w:rPr>
        <w:br w:type="textWrapping"/>
      </w:r>
      <w:r>
        <w:rPr>
          <w:sz w:val="20"/>
        </w:rPr>
        <w:t xml:space="preserve">    CGRect frame = self.frame;</w:t>
      </w:r>
      <w:r>
        <w:rPr>
          <w:sz w:val="20"/>
        </w:rPr>
        <w:br w:type="textWrapping"/>
      </w:r>
      <w:r>
        <w:rPr>
          <w:sz w:val="20"/>
        </w:rPr>
        <w:t xml:space="preserve">    frame.origin.x = x;</w:t>
      </w:r>
      <w:r>
        <w:rPr>
          <w:sz w:val="20"/>
        </w:rPr>
        <w:br w:type="textWrapping"/>
      </w:r>
      <w:r>
        <w:rPr>
          <w:sz w:val="20"/>
        </w:rPr>
        <w:t xml:space="preserve">    self.frame = frame;</w:t>
      </w:r>
      <w:r>
        <w:rPr>
          <w:sz w:val="20"/>
        </w:rPr>
        <w:br w:type="textWrapping"/>
      </w:r>
      <w:r>
        <w:rPr>
          <w:sz w:val="20"/>
        </w:rPr>
        <w:t>}</w:t>
      </w:r>
      <w:r>
        <w:rPr>
          <w:sz w:val="20"/>
        </w:rPr>
        <w:br w:type="textWrapping"/>
      </w:r>
      <w:r>
        <w:rPr>
          <w:sz w:val="20"/>
        </w:rPr>
        <w:t>- (CGFloat)x</w:t>
      </w:r>
      <w:r>
        <w:rPr>
          <w:sz w:val="20"/>
        </w:rPr>
        <w:br w:type="textWrapping"/>
      </w:r>
      <w:r>
        <w:rPr>
          <w:sz w:val="20"/>
        </w:rPr>
        <w:t>{</w:t>
      </w:r>
      <w:r>
        <w:rPr>
          <w:sz w:val="20"/>
        </w:rPr>
        <w:br w:type="textWrapping"/>
      </w:r>
      <w:r>
        <w:rPr>
          <w:sz w:val="20"/>
        </w:rPr>
        <w:t xml:space="preserve">    return self.frame.origin.x;</w:t>
      </w:r>
      <w:r>
        <w:rPr>
          <w:sz w:val="20"/>
        </w:rPr>
        <w:br w:type="textWrapping"/>
      </w:r>
      <w:r>
        <w:rPr>
          <w:sz w:val="20"/>
        </w:rPr>
        <w:t>}</w:t>
      </w:r>
      <w:r>
        <w:rPr>
          <w:sz w:val="20"/>
        </w:rPr>
        <w:br w:type="textWrapping"/>
      </w:r>
      <w:r>
        <w:rPr>
          <w:sz w:val="20"/>
        </w:rPr>
        <w:t>- (void)setY:(CGFloat)y</w:t>
      </w:r>
      <w:r>
        <w:rPr>
          <w:sz w:val="20"/>
        </w:rPr>
        <w:br w:type="textWrapping"/>
      </w:r>
      <w:r>
        <w:rPr>
          <w:sz w:val="20"/>
        </w:rPr>
        <w:t>{</w:t>
      </w:r>
      <w:r>
        <w:rPr>
          <w:sz w:val="20"/>
        </w:rPr>
        <w:br w:type="textWrapping"/>
      </w:r>
      <w:r>
        <w:rPr>
          <w:sz w:val="20"/>
        </w:rPr>
        <w:t xml:space="preserve">    CGRect frame = self.frame;</w:t>
      </w:r>
      <w:r>
        <w:rPr>
          <w:sz w:val="20"/>
        </w:rPr>
        <w:br w:type="textWrapping"/>
      </w:r>
      <w:r>
        <w:rPr>
          <w:sz w:val="20"/>
        </w:rPr>
        <w:t xml:space="preserve">    frame.origin.y = y;</w:t>
      </w:r>
      <w:r>
        <w:rPr>
          <w:sz w:val="20"/>
        </w:rPr>
        <w:br w:type="textWrapping"/>
      </w:r>
      <w:r>
        <w:rPr>
          <w:sz w:val="20"/>
        </w:rPr>
        <w:t xml:space="preserve">    self.frame = frame;</w:t>
      </w:r>
      <w:r>
        <w:rPr>
          <w:sz w:val="20"/>
        </w:rPr>
        <w:br w:type="textWrapping"/>
      </w:r>
      <w:r>
        <w:rPr>
          <w:sz w:val="20"/>
        </w:rPr>
        <w:t>}</w:t>
      </w:r>
      <w:r>
        <w:rPr>
          <w:sz w:val="20"/>
        </w:rPr>
        <w:br w:type="textWrapping"/>
      </w:r>
      <w:r>
        <w:rPr>
          <w:sz w:val="20"/>
        </w:rPr>
        <w:t>- (CGFloat)y</w:t>
      </w:r>
      <w:r>
        <w:rPr>
          <w:sz w:val="20"/>
        </w:rPr>
        <w:br w:type="textWrapping"/>
      </w:r>
      <w:r>
        <w:rPr>
          <w:sz w:val="20"/>
        </w:rPr>
        <w:t>{</w:t>
      </w:r>
      <w:r>
        <w:rPr>
          <w:sz w:val="20"/>
        </w:rPr>
        <w:br w:type="textWrapping"/>
      </w:r>
      <w:r>
        <w:rPr>
          <w:sz w:val="20"/>
        </w:rPr>
        <w:t xml:space="preserve">    return self.frame.origin.y;</w:t>
      </w:r>
      <w:r>
        <w:rPr>
          <w:sz w:val="20"/>
        </w:rPr>
        <w:br w:type="textWrapping"/>
      </w:r>
      <w:r>
        <w:rPr>
          <w:sz w:val="20"/>
        </w:rPr>
        <w:t>}</w:t>
      </w:r>
      <w:r>
        <w:rPr>
          <w:sz w:val="20"/>
        </w:rPr>
        <w:br w:type="textWrapping"/>
      </w:r>
      <w:r>
        <w:rPr>
          <w:sz w:val="20"/>
        </w:rPr>
        <w:t>- (void)setOrigin:(CGPoint)origin</w:t>
      </w:r>
      <w:r>
        <w:rPr>
          <w:sz w:val="20"/>
        </w:rPr>
        <w:br w:type="textWrapping"/>
      </w:r>
      <w:r>
        <w:rPr>
          <w:sz w:val="20"/>
        </w:rPr>
        <w:t>{</w:t>
      </w:r>
      <w:r>
        <w:rPr>
          <w:sz w:val="20"/>
        </w:rPr>
        <w:br w:type="textWrapping"/>
      </w:r>
      <w:r>
        <w:rPr>
          <w:sz w:val="20"/>
        </w:rPr>
        <w:t xml:space="preserve">    CGRect frame = self.frame;</w:t>
      </w:r>
      <w:r>
        <w:rPr>
          <w:sz w:val="20"/>
        </w:rPr>
        <w:br w:type="textWrapping"/>
      </w:r>
      <w:r>
        <w:rPr>
          <w:sz w:val="20"/>
        </w:rPr>
        <w:t xml:space="preserve">    frame.origin = origin;</w:t>
      </w:r>
      <w:r>
        <w:rPr>
          <w:sz w:val="20"/>
        </w:rPr>
        <w:br w:type="textWrapping"/>
      </w:r>
      <w:r>
        <w:rPr>
          <w:sz w:val="20"/>
        </w:rPr>
        <w:t xml:space="preserve">    self.frame = frame;</w:t>
      </w:r>
      <w:r>
        <w:rPr>
          <w:sz w:val="20"/>
        </w:rPr>
        <w:br w:type="textWrapping"/>
      </w:r>
      <w:r>
        <w:rPr>
          <w:sz w:val="20"/>
        </w:rPr>
        <w:t>}</w:t>
      </w:r>
      <w:r>
        <w:rPr>
          <w:sz w:val="20"/>
        </w:rPr>
        <w:br w:type="textWrapping"/>
      </w:r>
      <w:r>
        <w:rPr>
          <w:sz w:val="20"/>
        </w:rPr>
        <w:t>- (CGPoint)origin</w:t>
      </w:r>
      <w:r>
        <w:rPr>
          <w:sz w:val="20"/>
        </w:rPr>
        <w:br w:type="textWrapping"/>
      </w:r>
      <w:r>
        <w:rPr>
          <w:sz w:val="20"/>
        </w:rPr>
        <w:t>{</w:t>
      </w:r>
      <w:r>
        <w:rPr>
          <w:sz w:val="20"/>
        </w:rPr>
        <w:br w:type="textWrapping"/>
      </w:r>
      <w:r>
        <w:rPr>
          <w:sz w:val="20"/>
        </w:rPr>
        <w:t xml:space="preserve">    return self.frame.origin;</w:t>
      </w:r>
      <w:r>
        <w:rPr>
          <w:sz w:val="20"/>
        </w:rPr>
        <w:br w:type="textWrapping"/>
      </w:r>
      <w:r>
        <w:rPr>
          <w:sz w:val="20"/>
        </w:rPr>
        <w:t>}</w:t>
      </w:r>
      <w:r>
        <w:rPr>
          <w:sz w:val="20"/>
        </w:rPr>
        <w:br w:type="textWrapping"/>
      </w:r>
      <w:r>
        <w:rPr>
          <w:sz w:val="20"/>
        </w:rPr>
        <w:t>- (void)setWidth:(CGFloat)width</w:t>
      </w:r>
      <w:r>
        <w:rPr>
          <w:sz w:val="20"/>
        </w:rPr>
        <w:br w:type="textWrapping"/>
      </w:r>
      <w:r>
        <w:rPr>
          <w:sz w:val="20"/>
        </w:rPr>
        <w:t>{</w:t>
      </w:r>
      <w:r>
        <w:rPr>
          <w:sz w:val="20"/>
        </w:rPr>
        <w:br w:type="textWrapping"/>
      </w:r>
      <w:r>
        <w:rPr>
          <w:sz w:val="20"/>
        </w:rPr>
        <w:t xml:space="preserve">    CGRect frame = self.frame;</w:t>
      </w:r>
      <w:r>
        <w:rPr>
          <w:sz w:val="20"/>
        </w:rPr>
        <w:br w:type="textWrapping"/>
      </w:r>
      <w:r>
        <w:rPr>
          <w:sz w:val="20"/>
        </w:rPr>
        <w:t xml:space="preserve">    frame.size.width = width;</w:t>
      </w:r>
      <w:r>
        <w:rPr>
          <w:sz w:val="20"/>
        </w:rPr>
        <w:br w:type="textWrapping"/>
      </w:r>
      <w:r>
        <w:rPr>
          <w:sz w:val="20"/>
        </w:rPr>
        <w:t xml:space="preserve">    self.frame = frame;</w:t>
      </w:r>
      <w:r>
        <w:rPr>
          <w:sz w:val="20"/>
        </w:rPr>
        <w:br w:type="textWrapping"/>
      </w:r>
      <w:r>
        <w:rPr>
          <w:sz w:val="20"/>
        </w:rPr>
        <w:t>}</w:t>
      </w:r>
      <w:r>
        <w:rPr>
          <w:sz w:val="20"/>
        </w:rPr>
        <w:br w:type="textWrapping"/>
      </w:r>
      <w:r>
        <w:rPr>
          <w:sz w:val="20"/>
        </w:rPr>
        <w:t>- (CGFloat)width</w:t>
      </w:r>
      <w:r>
        <w:rPr>
          <w:sz w:val="20"/>
        </w:rPr>
        <w:br w:type="textWrapping"/>
      </w:r>
      <w:r>
        <w:rPr>
          <w:sz w:val="20"/>
        </w:rPr>
        <w:t>{</w:t>
      </w:r>
      <w:r>
        <w:rPr>
          <w:sz w:val="20"/>
        </w:rPr>
        <w:br w:type="textWrapping"/>
      </w:r>
      <w:r>
        <w:rPr>
          <w:sz w:val="20"/>
        </w:rPr>
        <w:t xml:space="preserve">    return self.frame.size.width;</w:t>
      </w:r>
      <w:r>
        <w:rPr>
          <w:sz w:val="20"/>
        </w:rPr>
        <w:br w:type="textWrapping"/>
      </w:r>
      <w:r>
        <w:rPr>
          <w:sz w:val="20"/>
        </w:rPr>
        <w:t>}</w:t>
      </w:r>
      <w:r>
        <w:rPr>
          <w:sz w:val="20"/>
        </w:rPr>
        <w:br w:type="textWrapping"/>
      </w:r>
      <w:r>
        <w:rPr>
          <w:sz w:val="20"/>
        </w:rPr>
        <w:t>- (void)setHeight:(CGFloat)height</w:t>
      </w:r>
      <w:r>
        <w:rPr>
          <w:sz w:val="20"/>
        </w:rPr>
        <w:br w:type="textWrapping"/>
      </w:r>
      <w:r>
        <w:rPr>
          <w:sz w:val="20"/>
        </w:rPr>
        <w:t>{</w:t>
      </w:r>
      <w:r>
        <w:rPr>
          <w:sz w:val="20"/>
        </w:rPr>
        <w:br w:type="textWrapping"/>
      </w:r>
      <w:r>
        <w:rPr>
          <w:sz w:val="20"/>
        </w:rPr>
        <w:t xml:space="preserve">    CGRect frame = self.frame;</w:t>
      </w:r>
      <w:r>
        <w:rPr>
          <w:sz w:val="20"/>
        </w:rPr>
        <w:br w:type="textWrapping"/>
      </w:r>
      <w:r>
        <w:rPr>
          <w:sz w:val="20"/>
        </w:rPr>
        <w:t xml:space="preserve">    frame.size.height = height;</w:t>
      </w:r>
      <w:r>
        <w:rPr>
          <w:sz w:val="20"/>
        </w:rPr>
        <w:br w:type="textWrapping"/>
      </w:r>
      <w:r>
        <w:rPr>
          <w:sz w:val="20"/>
        </w:rPr>
        <w:t xml:space="preserve">    self.frame = frame;</w:t>
      </w:r>
      <w:r>
        <w:rPr>
          <w:sz w:val="20"/>
        </w:rPr>
        <w:br w:type="textWrapping"/>
      </w:r>
      <w:r>
        <w:rPr>
          <w:sz w:val="20"/>
        </w:rPr>
        <w:t>}</w:t>
      </w:r>
      <w:r>
        <w:rPr>
          <w:sz w:val="20"/>
        </w:rPr>
        <w:br w:type="textWrapping"/>
      </w:r>
      <w:r>
        <w:rPr>
          <w:sz w:val="20"/>
        </w:rPr>
        <w:t>- (CGFloat)height</w:t>
      </w:r>
      <w:r>
        <w:rPr>
          <w:sz w:val="20"/>
        </w:rPr>
        <w:br w:type="textWrapping"/>
      </w:r>
      <w:r>
        <w:rPr>
          <w:sz w:val="20"/>
        </w:rPr>
        <w:t>{</w:t>
      </w:r>
      <w:r>
        <w:rPr>
          <w:sz w:val="20"/>
        </w:rPr>
        <w:br w:type="textWrapping"/>
      </w:r>
    </w:p>
    <w:p w14:paraId="3FF3F6C5">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CACFF62">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"UIView+frameAdjust.h"</w:t>
      </w:r>
      <w:r>
        <w:rPr>
          <w:sz w:val="20"/>
        </w:rPr>
        <w:br w:type="textWrapping"/>
      </w:r>
      <w:r>
        <w:rPr>
          <w:sz w:val="20"/>
        </w:rPr>
        <w:t>@implementation UIView (frameAdjust)</w:t>
      </w:r>
      <w:r>
        <w:rPr>
          <w:sz w:val="20"/>
        </w:rPr>
        <w:br w:type="textWrapping"/>
      </w:r>
      <w:r>
        <w:rPr>
          <w:sz w:val="20"/>
        </w:rPr>
        <w:t>- (CGFloat)x{</w:t>
      </w:r>
      <w:r>
        <w:rPr>
          <w:sz w:val="20"/>
        </w:rPr>
        <w:br w:type="textWrapping"/>
      </w:r>
      <w:r>
        <w:rPr>
          <w:sz w:val="20"/>
        </w:rPr>
        <w:t xml:space="preserve">    return self.frame.origin.x;</w:t>
      </w:r>
      <w:r>
        <w:rPr>
          <w:sz w:val="20"/>
        </w:rPr>
        <w:br w:type="textWrapping"/>
      </w:r>
      <w:r>
        <w:rPr>
          <w:sz w:val="20"/>
        </w:rPr>
        <w:t>}</w:t>
      </w:r>
      <w:r>
        <w:rPr>
          <w:sz w:val="20"/>
        </w:rPr>
        <w:br w:type="textWrapping"/>
      </w:r>
      <w:r>
        <w:rPr>
          <w:sz w:val="20"/>
        </w:rPr>
        <w:t>- (void)setX:(CGFloat)x{</w:t>
      </w:r>
      <w:r>
        <w:rPr>
          <w:sz w:val="20"/>
        </w:rPr>
        <w:br w:type="textWrapping"/>
      </w:r>
      <w:r>
        <w:rPr>
          <w:sz w:val="20"/>
        </w:rPr>
        <w:t xml:space="preserve">    self.frame = CGRectMake(x, self.y, self.width, self.height);</w:t>
      </w:r>
      <w:r>
        <w:rPr>
          <w:sz w:val="20"/>
        </w:rPr>
        <w:br w:type="textWrapping"/>
      </w:r>
      <w:r>
        <w:rPr>
          <w:sz w:val="20"/>
        </w:rPr>
        <w:t>}</w:t>
      </w:r>
      <w:r>
        <w:rPr>
          <w:sz w:val="20"/>
        </w:rPr>
        <w:br w:type="textWrapping"/>
      </w:r>
      <w:r>
        <w:rPr>
          <w:sz w:val="20"/>
        </w:rPr>
        <w:t>- (CGFloat)y{</w:t>
      </w:r>
      <w:r>
        <w:rPr>
          <w:sz w:val="20"/>
        </w:rPr>
        <w:br w:type="textWrapping"/>
      </w:r>
      <w:r>
        <w:rPr>
          <w:sz w:val="20"/>
        </w:rPr>
        <w:t xml:space="preserve">    return self.frame.origin.y;</w:t>
      </w:r>
      <w:r>
        <w:rPr>
          <w:sz w:val="20"/>
        </w:rPr>
        <w:br w:type="textWrapping"/>
      </w:r>
      <w:r>
        <w:rPr>
          <w:sz w:val="20"/>
        </w:rPr>
        <w:t>}</w:t>
      </w:r>
      <w:r>
        <w:rPr>
          <w:sz w:val="20"/>
        </w:rPr>
        <w:br w:type="textWrapping"/>
      </w:r>
      <w:r>
        <w:rPr>
          <w:sz w:val="20"/>
        </w:rPr>
        <w:t>- (void)setY:(CGFloat)y{</w:t>
      </w:r>
      <w:r>
        <w:rPr>
          <w:sz w:val="20"/>
        </w:rPr>
        <w:br w:type="textWrapping"/>
      </w:r>
      <w:r>
        <w:rPr>
          <w:sz w:val="20"/>
        </w:rPr>
        <w:t xml:space="preserve">    self.frame = CGRectMake(self.x, y, self.width, self.height);</w:t>
      </w:r>
      <w:r>
        <w:rPr>
          <w:sz w:val="20"/>
        </w:rPr>
        <w:br w:type="textWrapping"/>
      </w:r>
      <w:r>
        <w:rPr>
          <w:sz w:val="20"/>
        </w:rPr>
        <w:t>}</w:t>
      </w:r>
      <w:r>
        <w:rPr>
          <w:sz w:val="20"/>
        </w:rPr>
        <w:br w:type="textWrapping"/>
      </w:r>
      <w:r>
        <w:rPr>
          <w:sz w:val="20"/>
        </w:rPr>
        <w:t>- (CGFloat)width{</w:t>
      </w:r>
      <w:r>
        <w:rPr>
          <w:sz w:val="20"/>
        </w:rPr>
        <w:br w:type="textWrapping"/>
      </w:r>
      <w:r>
        <w:rPr>
          <w:sz w:val="20"/>
        </w:rPr>
        <w:t xml:space="preserve">    return self.frame.size.width;</w:t>
      </w:r>
      <w:r>
        <w:rPr>
          <w:sz w:val="20"/>
        </w:rPr>
        <w:br w:type="textWrapping"/>
      </w:r>
      <w:r>
        <w:rPr>
          <w:sz w:val="20"/>
        </w:rPr>
        <w:t>}</w:t>
      </w:r>
      <w:r>
        <w:rPr>
          <w:sz w:val="20"/>
        </w:rPr>
        <w:br w:type="textWrapping"/>
      </w:r>
      <w:r>
        <w:rPr>
          <w:sz w:val="20"/>
        </w:rPr>
        <w:t>- (void)setWidth:(CGFloat)width{</w:t>
      </w:r>
      <w:r>
        <w:rPr>
          <w:sz w:val="20"/>
        </w:rPr>
        <w:br w:type="textWrapping"/>
      </w:r>
      <w:r>
        <w:rPr>
          <w:sz w:val="20"/>
        </w:rPr>
        <w:t xml:space="preserve">    self.frame = CGRectMake(self.x, self.y, width, self.height);</w:t>
      </w:r>
      <w:r>
        <w:rPr>
          <w:sz w:val="20"/>
        </w:rPr>
        <w:br w:type="textWrapping"/>
      </w:r>
      <w:r>
        <w:rPr>
          <w:sz w:val="20"/>
        </w:rPr>
        <w:t>}</w:t>
      </w:r>
      <w:r>
        <w:rPr>
          <w:sz w:val="20"/>
        </w:rPr>
        <w:br w:type="textWrapping"/>
      </w:r>
      <w:r>
        <w:rPr>
          <w:sz w:val="20"/>
        </w:rPr>
        <w:t>- (CGFloat)height{</w:t>
      </w:r>
      <w:r>
        <w:rPr>
          <w:sz w:val="20"/>
        </w:rPr>
        <w:br w:type="textWrapping"/>
      </w:r>
      <w:r>
        <w:rPr>
          <w:sz w:val="20"/>
        </w:rPr>
        <w:t xml:space="preserve">    return self.frame.size.height;</w:t>
      </w:r>
      <w:r>
        <w:rPr>
          <w:sz w:val="20"/>
        </w:rPr>
        <w:br w:type="textWrapping"/>
      </w:r>
      <w:r>
        <w:rPr>
          <w:sz w:val="20"/>
        </w:rPr>
        <w:t>}</w:t>
      </w:r>
      <w:r>
        <w:rPr>
          <w:sz w:val="20"/>
        </w:rPr>
        <w:br w:type="textWrapping"/>
      </w:r>
      <w:r>
        <w:rPr>
          <w:sz w:val="20"/>
        </w:rPr>
        <w:t>- (void)setHeight:(CGFloat)height{</w:t>
      </w:r>
      <w:r>
        <w:rPr>
          <w:sz w:val="20"/>
        </w:rPr>
        <w:br w:type="textWrapping"/>
      </w:r>
      <w:r>
        <w:rPr>
          <w:sz w:val="20"/>
        </w:rPr>
        <w:t xml:space="preserve">    self.frame = CGRectMake(self.x, self.y, self.width, height);</w:t>
      </w:r>
      <w:r>
        <w:rPr>
          <w:sz w:val="20"/>
        </w:rPr>
        <w:br w:type="textWrapping"/>
      </w:r>
      <w:r>
        <w:rPr>
          <w:sz w:val="20"/>
        </w:rPr>
        <w:t>}</w:t>
      </w:r>
      <w:r>
        <w:rPr>
          <w:sz w:val="20"/>
        </w:rPr>
        <w:br w:type="textWrapping"/>
      </w:r>
      <w:r>
        <w:rPr>
          <w:sz w:val="20"/>
        </w:rPr>
        <w:t>- (CGFloat)centerX{</w:t>
      </w:r>
      <w:r>
        <w:rPr>
          <w:sz w:val="20"/>
        </w:rPr>
        <w:br w:type="textWrapping"/>
      </w:r>
      <w:r>
        <w:rPr>
          <w:sz w:val="20"/>
        </w:rPr>
        <w:t xml:space="preserve">    return self.center.x;</w:t>
      </w:r>
      <w:r>
        <w:rPr>
          <w:sz w:val="20"/>
        </w:rPr>
        <w:br w:type="textWrapping"/>
      </w:r>
      <w:r>
        <w:rPr>
          <w:sz w:val="20"/>
        </w:rPr>
        <w:t>}</w:t>
      </w:r>
      <w:r>
        <w:rPr>
          <w:sz w:val="20"/>
        </w:rPr>
        <w:br w:type="textWrapping"/>
      </w:r>
      <w:r>
        <w:rPr>
          <w:sz w:val="20"/>
        </w:rPr>
        <w:t>- (void)setCenterX:(CGFloat)x{</w:t>
      </w:r>
      <w:r>
        <w:rPr>
          <w:sz w:val="20"/>
        </w:rPr>
        <w:br w:type="textWrapping"/>
      </w:r>
      <w:r>
        <w:rPr>
          <w:sz w:val="20"/>
        </w:rPr>
        <w:t xml:space="preserve">    self.center = CGPointMake(x, self.center.y);</w:t>
      </w:r>
      <w:r>
        <w:rPr>
          <w:sz w:val="20"/>
        </w:rPr>
        <w:br w:type="textWrapping"/>
      </w:r>
      <w:r>
        <w:rPr>
          <w:sz w:val="20"/>
        </w:rPr>
        <w:t>}</w:t>
      </w:r>
      <w:r>
        <w:rPr>
          <w:sz w:val="20"/>
        </w:rPr>
        <w:br w:type="textWrapping"/>
      </w:r>
      <w:r>
        <w:rPr>
          <w:sz w:val="20"/>
        </w:rPr>
        <w:t>- (CGFloat)centerY{</w:t>
      </w:r>
      <w:r>
        <w:rPr>
          <w:sz w:val="20"/>
        </w:rPr>
        <w:br w:type="textWrapping"/>
      </w:r>
      <w:r>
        <w:rPr>
          <w:sz w:val="20"/>
        </w:rPr>
        <w:t xml:space="preserve">    return self.center.y;</w:t>
      </w:r>
      <w:r>
        <w:rPr>
          <w:sz w:val="20"/>
        </w:rPr>
        <w:br w:type="textWrapping"/>
      </w:r>
      <w:r>
        <w:rPr>
          <w:sz w:val="20"/>
        </w:rPr>
        <w:t>}</w:t>
      </w:r>
      <w:r>
        <w:rPr>
          <w:sz w:val="20"/>
        </w:rPr>
        <w:br w:type="textWrapping"/>
      </w:r>
      <w:r>
        <w:rPr>
          <w:sz w:val="20"/>
        </w:rPr>
        <w:t>- (void)setCenterY:(CGFloat)y{</w:t>
      </w:r>
      <w:r>
        <w:rPr>
          <w:sz w:val="20"/>
        </w:rPr>
        <w:br w:type="textWrapping"/>
      </w:r>
      <w:r>
        <w:rPr>
          <w:sz w:val="20"/>
        </w:rPr>
        <w:t xml:space="preserve">    self.center = CGPointMake(self.center.x, y);</w:t>
      </w:r>
      <w:r>
        <w:rPr>
          <w:sz w:val="20"/>
        </w:rPr>
        <w:br w:type="textWrapping"/>
      </w:r>
      <w:r>
        <w:rPr>
          <w:sz w:val="20"/>
        </w:rPr>
        <w:t>}</w:t>
      </w:r>
      <w:r>
        <w:rPr>
          <w:sz w:val="20"/>
        </w:rPr>
        <w:br w:type="textWrapping"/>
      </w:r>
      <w:r>
        <w:rPr>
          <w:sz w:val="20"/>
        </w:rPr>
        <w:t>- (CGFloat)maxX{</w:t>
      </w:r>
      <w:r>
        <w:rPr>
          <w:sz w:val="20"/>
        </w:rPr>
        <w:br w:type="textWrapping"/>
      </w:r>
      <w:r>
        <w:rPr>
          <w:sz w:val="20"/>
        </w:rPr>
        <w:t xml:space="preserve">    return self.x + self.width;</w:t>
      </w:r>
      <w:r>
        <w:rPr>
          <w:sz w:val="20"/>
        </w:rPr>
        <w:br w:type="textWrapping"/>
      </w:r>
      <w:r>
        <w:rPr>
          <w:sz w:val="20"/>
        </w:rPr>
        <w:t>}</w:t>
      </w:r>
      <w:r>
        <w:rPr>
          <w:sz w:val="20"/>
        </w:rPr>
        <w:br w:type="textWrapping"/>
      </w:r>
      <w:r>
        <w:rPr>
          <w:sz w:val="20"/>
        </w:rPr>
        <w:t>- (CGFloat)minX{</w:t>
      </w:r>
      <w:r>
        <w:rPr>
          <w:sz w:val="20"/>
        </w:rPr>
        <w:br w:type="textWrapping"/>
      </w:r>
      <w:r>
        <w:rPr>
          <w:sz w:val="20"/>
        </w:rPr>
        <w:t xml:space="preserve">    return self.x;</w:t>
      </w:r>
      <w:r>
        <w:rPr>
          <w:sz w:val="20"/>
        </w:rPr>
        <w:br w:type="textWrapping"/>
      </w:r>
      <w:r>
        <w:rPr>
          <w:sz w:val="20"/>
        </w:rPr>
        <w:t>}</w:t>
      </w:r>
      <w:r>
        <w:rPr>
          <w:sz w:val="20"/>
        </w:rPr>
        <w:br w:type="textWrapping"/>
      </w:r>
      <w:r>
        <w:rPr>
          <w:sz w:val="20"/>
        </w:rPr>
        <w:t>- (CGFloat)maxY{</w:t>
      </w:r>
      <w:r>
        <w:rPr>
          <w:sz w:val="20"/>
        </w:rPr>
        <w:br w:type="textWrapping"/>
      </w:r>
      <w:r>
        <w:rPr>
          <w:sz w:val="20"/>
        </w:rPr>
        <w:t xml:space="preserve">    return self.y + self.height;</w:t>
      </w:r>
      <w:r>
        <w:rPr>
          <w:sz w:val="20"/>
        </w:rPr>
        <w:br w:type="textWrapping"/>
      </w:r>
      <w:r>
        <w:rPr>
          <w:sz w:val="20"/>
        </w:rPr>
        <w:t>}</w:t>
      </w:r>
      <w:r>
        <w:rPr>
          <w:sz w:val="20"/>
        </w:rPr>
        <w:br w:type="textWrapping"/>
      </w:r>
      <w:r>
        <w:rPr>
          <w:sz w:val="20"/>
        </w:rPr>
        <w:t>- (CGFloat)minY{</w:t>
      </w:r>
      <w:r>
        <w:rPr>
          <w:sz w:val="20"/>
        </w:rPr>
        <w:br w:type="textWrapping"/>
      </w:r>
      <w:r>
        <w:rPr>
          <w:sz w:val="20"/>
        </w:rPr>
        <w:t xml:space="preserve">    return self.y;</w:t>
      </w:r>
      <w:r>
        <w:rPr>
          <w:sz w:val="20"/>
        </w:rPr>
        <w:br w:type="textWrapping"/>
      </w:r>
      <w:r>
        <w:rPr>
          <w:sz w:val="20"/>
        </w:rPr>
        <w:t>}</w:t>
      </w:r>
      <w:r>
        <w:rPr>
          <w:sz w:val="20"/>
        </w:rPr>
        <w:br w:type="textWrapping"/>
      </w:r>
    </w:p>
    <w:p w14:paraId="517F15A2">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1213C5B4">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&lt;WebKit/WebKit.h&gt;</w:t>
      </w:r>
      <w:r>
        <w:rPr>
          <w:sz w:val="20"/>
        </w:rPr>
        <w:br w:type="textWrapping"/>
      </w:r>
      <w:r>
        <w:rPr>
          <w:sz w:val="20"/>
        </w:rPr>
        <w:t>#import "JYWKWebCtl.h"</w:t>
      </w:r>
      <w:r>
        <w:rPr>
          <w:sz w:val="20"/>
        </w:rPr>
        <w:br w:type="textWrapping"/>
      </w:r>
      <w:r>
        <w:rPr>
          <w:sz w:val="20"/>
        </w:rPr>
        <w:t>#import "NJKWebViewProgress.h"</w:t>
      </w:r>
      <w:r>
        <w:rPr>
          <w:sz w:val="20"/>
        </w:rPr>
        <w:br w:type="textWrapping"/>
      </w:r>
      <w:r>
        <w:rPr>
          <w:sz w:val="20"/>
        </w:rPr>
        <w:t>#import "NJKWebViewProgressView.h"</w:t>
      </w:r>
      <w:r>
        <w:rPr>
          <w:sz w:val="20"/>
        </w:rPr>
        <w:br w:type="textWrapping"/>
      </w:r>
      <w:r>
        <w:rPr>
          <w:sz w:val="20"/>
        </w:rPr>
        <w:t>#import "WebLinkHander.h"</w:t>
      </w:r>
      <w:r>
        <w:rPr>
          <w:sz w:val="20"/>
        </w:rPr>
        <w:br w:type="textWrapping"/>
      </w:r>
      <w:r>
        <w:rPr>
          <w:sz w:val="20"/>
        </w:rPr>
        <w:t>#import "UIView+Frame.h"</w:t>
      </w:r>
      <w:r>
        <w:rPr>
          <w:sz w:val="20"/>
        </w:rPr>
        <w:br w:type="textWrapping"/>
      </w:r>
      <w:r>
        <w:rPr>
          <w:sz w:val="20"/>
        </w:rPr>
        <w:t>@interface JYWKWebCtl ()&lt;WKNavigationDelegate&gt;</w:t>
      </w:r>
      <w:r>
        <w:rPr>
          <w:sz w:val="20"/>
        </w:rPr>
        <w:br w:type="textWrapping"/>
      </w:r>
      <w:r>
        <w:rPr>
          <w:sz w:val="20"/>
        </w:rPr>
        <w:t>@property (nonatomic, strong) WKWebView * webView;</w:t>
      </w:r>
      <w:r>
        <w:rPr>
          <w:sz w:val="20"/>
        </w:rPr>
        <w:br w:type="textWrapping"/>
      </w:r>
      <w:r>
        <w:rPr>
          <w:sz w:val="20"/>
        </w:rPr>
        <w:t>@property (nonatomic, copy)   NSString  * urlString;</w:t>
      </w:r>
      <w:r>
        <w:rPr>
          <w:sz w:val="20"/>
        </w:rPr>
        <w:br w:type="textWrapping"/>
      </w:r>
      <w:r>
        <w:rPr>
          <w:sz w:val="20"/>
        </w:rPr>
        <w:t>@property (nonatomic, strong) NJKWebViewProgressView    * progressBar;</w:t>
      </w:r>
      <w:r>
        <w:rPr>
          <w:sz w:val="20"/>
        </w:rPr>
        <w:br w:type="textWrapping"/>
      </w:r>
      <w:r>
        <w:rPr>
          <w:sz w:val="20"/>
        </w:rPr>
        <w:t>@property (nonatomic, copy) NSString *nowUrl;</w:t>
      </w:r>
      <w:r>
        <w:rPr>
          <w:sz w:val="20"/>
        </w:rPr>
        <w:br w:type="textWrapping"/>
      </w:r>
      <w:r>
        <w:rPr>
          <w:sz w:val="20"/>
        </w:rPr>
        <w:t>@property (nonatomic, assign) BOOL isLink;</w:t>
      </w:r>
      <w:r>
        <w:rPr>
          <w:sz w:val="20"/>
        </w:rPr>
        <w:br w:type="textWrapping"/>
      </w:r>
      <w:r>
        <w:rPr>
          <w:sz w:val="20"/>
        </w:rPr>
        <w:t>@property (nonatomic, strong) UIBarButtonItem *backItem;</w:t>
      </w:r>
      <w:r>
        <w:rPr>
          <w:sz w:val="20"/>
        </w:rPr>
        <w:br w:type="textWrapping"/>
      </w:r>
      <w:r>
        <w:rPr>
          <w:sz w:val="20"/>
        </w:rPr>
        <w:t>@property (nonatomic, strong) UIBarButtonItem *closeItem;</w:t>
      </w:r>
      <w:r>
        <w:rPr>
          <w:sz w:val="20"/>
        </w:rPr>
        <w:br w:type="textWrapping"/>
      </w:r>
      <w:r>
        <w:rPr>
          <w:sz w:val="20"/>
        </w:rPr>
        <w:t>@end</w:t>
      </w:r>
      <w:r>
        <w:rPr>
          <w:sz w:val="20"/>
        </w:rPr>
        <w:br w:type="textWrapping"/>
      </w:r>
      <w:r>
        <w:rPr>
          <w:sz w:val="20"/>
        </w:rPr>
        <w:t>@implementation JYWKWebCtl</w:t>
      </w:r>
      <w:r>
        <w:rPr>
          <w:sz w:val="20"/>
        </w:rPr>
        <w:br w:type="textWrapping"/>
      </w:r>
      <w:r>
        <w:rPr>
          <w:sz w:val="20"/>
        </w:rPr>
        <w:t>#pragma mark lifeCircle</w:t>
      </w:r>
      <w:r>
        <w:rPr>
          <w:sz w:val="20"/>
        </w:rPr>
        <w:br w:type="textWrapping"/>
      </w:r>
      <w:r>
        <w:rPr>
          <w:sz w:val="20"/>
        </w:rPr>
        <w:t>- (id)initWithUrlString:(NSString *)urlStr</w:t>
      </w:r>
      <w:r>
        <w:rPr>
          <w:sz w:val="20"/>
        </w:rPr>
        <w:br w:type="textWrapping"/>
      </w:r>
      <w:r>
        <w:rPr>
          <w:sz w:val="20"/>
        </w:rPr>
        <w:t>{</w:t>
      </w:r>
      <w:r>
        <w:rPr>
          <w:sz w:val="20"/>
        </w:rPr>
        <w:br w:type="textWrapping"/>
      </w:r>
      <w:r>
        <w:rPr>
          <w:sz w:val="20"/>
        </w:rPr>
        <w:t xml:space="preserve">    self = [super init];</w:t>
      </w:r>
      <w:r>
        <w:rPr>
          <w:sz w:val="20"/>
        </w:rPr>
        <w:br w:type="textWrapping"/>
      </w:r>
      <w:r>
        <w:rPr>
          <w:sz w:val="20"/>
        </w:rPr>
        <w:t xml:space="preserve">    if (self) {</w:t>
      </w:r>
      <w:r>
        <w:rPr>
          <w:sz w:val="20"/>
        </w:rPr>
        <w:br w:type="textWrapping"/>
      </w:r>
      <w:r>
        <w:rPr>
          <w:sz w:val="20"/>
        </w:rPr>
        <w:t xml:space="preserve">        _urlString = urlStr;</w:t>
      </w:r>
      <w:r>
        <w:rPr>
          <w:sz w:val="20"/>
        </w:rPr>
        <w:br w:type="textWrapping"/>
      </w:r>
      <w:r>
        <w:rPr>
          <w:sz w:val="20"/>
        </w:rPr>
        <w:t xml:space="preserve">        _nowUrl = urlStr;</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(void)dealloc</w:t>
      </w:r>
      <w:r>
        <w:rPr>
          <w:sz w:val="20"/>
        </w:rPr>
        <w:br w:type="textWrapping"/>
      </w:r>
      <w:r>
        <w:rPr>
          <w:sz w:val="20"/>
        </w:rPr>
        <w:t>{</w:t>
      </w:r>
      <w:r>
        <w:rPr>
          <w:sz w:val="20"/>
        </w:rPr>
        <w:br w:type="textWrapping"/>
      </w:r>
      <w:r>
        <w:rPr>
          <w:sz w:val="20"/>
        </w:rPr>
        <w:t xml:space="preserve">    [self removeKVO];</w:t>
      </w:r>
      <w:r>
        <w:rPr>
          <w:sz w:val="20"/>
        </w:rPr>
        <w:br w:type="textWrapping"/>
      </w:r>
      <w:r>
        <w:rPr>
          <w:sz w:val="20"/>
        </w:rPr>
        <w:t>}</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self.title;</w:t>
      </w:r>
      <w:r>
        <w:rPr>
          <w:sz w:val="20"/>
        </w:rPr>
        <w:br w:type="textWrapping"/>
      </w:r>
      <w:r>
        <w:rPr>
          <w:sz w:val="20"/>
        </w:rPr>
        <w:t xml:space="preserve">    [self loadObjects];</w:t>
      </w:r>
      <w:r>
        <w:rPr>
          <w:sz w:val="20"/>
        </w:rPr>
        <w:br w:type="textWrapping"/>
      </w:r>
      <w:r>
        <w:rPr>
          <w:sz w:val="20"/>
        </w:rPr>
        <w:t xml:space="preserve">    [self layoutWebView];</w:t>
      </w:r>
      <w:r>
        <w:rPr>
          <w:sz w:val="20"/>
        </w:rPr>
        <w:br w:type="textWrapping"/>
      </w:r>
      <w:r>
        <w:rPr>
          <w:sz w:val="20"/>
        </w:rPr>
        <w:t xml:space="preserve">    [self addKVO];</w:t>
      </w:r>
      <w:r>
        <w:rPr>
          <w:sz w:val="20"/>
        </w:rPr>
        <w:br w:type="textWrapping"/>
      </w:r>
      <w:r>
        <w:rPr>
          <w:sz w:val="20"/>
        </w:rPr>
        <w:t xml:space="preserve">    [self.webView loadRequest:[NSURLRequest requestWithURL:[NSURL URLWithString:_urlString] cachePolicy:NSURLRequestReturnCacheDataElseLoad timeoutInterval:15]];</w:t>
      </w:r>
      <w:r>
        <w:rPr>
          <w:sz w:val="20"/>
        </w:rPr>
        <w:br w:type="textWrapping"/>
      </w:r>
      <w:r>
        <w:rPr>
          <w:sz w:val="20"/>
        </w:rPr>
        <w:t>}</w:t>
      </w:r>
      <w:r>
        <w:rPr>
          <w:sz w:val="20"/>
        </w:rPr>
        <w:br w:type="textWrapping"/>
      </w:r>
      <w:r>
        <w:rPr>
          <w:sz w:val="20"/>
        </w:rPr>
        <w:t>- (void)viewDidDisappear:(BOOL)animated</w:t>
      </w:r>
      <w:r>
        <w:rPr>
          <w:sz w:val="20"/>
        </w:rPr>
        <w:br w:type="textWrapping"/>
      </w:r>
      <w:r>
        <w:rPr>
          <w:sz w:val="20"/>
        </w:rPr>
        <w:t>{</w:t>
      </w:r>
      <w:r>
        <w:rPr>
          <w:sz w:val="20"/>
        </w:rPr>
        <w:br w:type="textWrapping"/>
      </w:r>
      <w:r>
        <w:rPr>
          <w:sz w:val="20"/>
        </w:rPr>
        <w:t xml:space="preserve">    [super viewDidDisappear:animated];</w:t>
      </w:r>
      <w:r>
        <w:rPr>
          <w:sz w:val="20"/>
        </w:rPr>
        <w:br w:type="textWrapping"/>
      </w:r>
      <w:r>
        <w:rPr>
          <w:sz w:val="20"/>
        </w:rPr>
        <w:t xml:space="preserve">    if (self.webView.isLoading) {</w:t>
      </w:r>
      <w:r>
        <w:rPr>
          <w:sz w:val="20"/>
        </w:rPr>
        <w:br w:type="textWrapping"/>
      </w:r>
      <w:r>
        <w:rPr>
          <w:sz w:val="20"/>
        </w:rPr>
        <w:t xml:space="preserve">        [self.webView stopLoading];</w:t>
      </w:r>
      <w:r>
        <w:rPr>
          <w:sz w:val="20"/>
        </w:rPr>
        <w:br w:type="textWrapping"/>
      </w:r>
      <w:r>
        <w:rPr>
          <w:sz w:val="20"/>
        </w:rPr>
        <w:t xml:space="preserve">        [self.progressBar setProgress:0.0f];</w:t>
      </w:r>
      <w:r>
        <w:rPr>
          <w:sz w:val="20"/>
        </w:rPr>
        <w:br w:type="textWrapping"/>
      </w:r>
      <w:r>
        <w:rPr>
          <w:sz w:val="20"/>
        </w:rPr>
        <w:t xml:space="preserve">    }</w:t>
      </w:r>
      <w:r>
        <w:rPr>
          <w:sz w:val="20"/>
        </w:rPr>
        <w:br w:type="textWrapping"/>
      </w:r>
      <w:r>
        <w:rPr>
          <w:sz w:val="20"/>
        </w:rPr>
        <w:t xml:space="preserve">    [[UIApplication sharedApplication] setNetworkActivityIndicatorVisible:NO];</w:t>
      </w:r>
      <w:r>
        <w:rPr>
          <w:sz w:val="20"/>
        </w:rPr>
        <w:br w:type="textWrapping"/>
      </w:r>
      <w:r>
        <w:rPr>
          <w:sz w:val="20"/>
        </w:rPr>
        <w:t>}</w:t>
      </w:r>
      <w:r>
        <w:rPr>
          <w:sz w:val="20"/>
        </w:rPr>
        <w:br w:type="textWrapping"/>
      </w:r>
      <w:r>
        <w:rPr>
          <w:sz w:val="20"/>
        </w:rPr>
        <w:t>#pragma mark privateMethods</w:t>
      </w:r>
      <w:r>
        <w:rPr>
          <w:sz w:val="20"/>
        </w:rPr>
        <w:br w:type="textWrapping"/>
      </w:r>
      <w:r>
        <w:rPr>
          <w:sz w:val="20"/>
        </w:rPr>
        <w:t>- (void)loadObjects</w:t>
      </w:r>
      <w:r>
        <w:rPr>
          <w:sz w:val="20"/>
        </w:rPr>
        <w:br w:type="textWrapping"/>
      </w:r>
      <w:r>
        <w:rPr>
          <w:sz w:val="20"/>
        </w:rPr>
        <w:t>{</w:t>
      </w:r>
      <w:r>
        <w:rPr>
          <w:sz w:val="20"/>
        </w:rPr>
        <w:br w:type="textWrapping"/>
      </w:r>
    </w:p>
    <w:p w14:paraId="0613F9BC">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0FC41908">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"NJKWebViewProgress.h"</w:t>
      </w:r>
      <w:r>
        <w:rPr>
          <w:sz w:val="20"/>
        </w:rPr>
        <w:br w:type="textWrapping"/>
      </w:r>
      <w:r>
        <w:rPr>
          <w:sz w:val="20"/>
        </w:rPr>
        <w:t>NSString *completeRPCURLPath = @"/njkwebviewprogressproxy/complete";</w:t>
      </w:r>
      <w:r>
        <w:rPr>
          <w:sz w:val="20"/>
        </w:rPr>
        <w:br w:type="textWrapping"/>
      </w:r>
      <w:r>
        <w:rPr>
          <w:sz w:val="20"/>
        </w:rPr>
        <w:t>const float NJKInitialProgressValue = 0.1f;</w:t>
      </w:r>
      <w:r>
        <w:rPr>
          <w:sz w:val="20"/>
        </w:rPr>
        <w:br w:type="textWrapping"/>
      </w:r>
      <w:r>
        <w:rPr>
          <w:sz w:val="20"/>
        </w:rPr>
        <w:t>const float NJKInteractiveProgressValue = 0.5f;</w:t>
      </w:r>
      <w:r>
        <w:rPr>
          <w:sz w:val="20"/>
        </w:rPr>
        <w:br w:type="textWrapping"/>
      </w:r>
      <w:r>
        <w:rPr>
          <w:sz w:val="20"/>
        </w:rPr>
        <w:t>const float NJKFinalProgressValue = 0.9f;</w:t>
      </w:r>
      <w:r>
        <w:rPr>
          <w:sz w:val="20"/>
        </w:rPr>
        <w:br w:type="textWrapping"/>
      </w:r>
      <w:r>
        <w:rPr>
          <w:sz w:val="20"/>
        </w:rPr>
        <w:t>@implementation NJKWebViewProgress</w:t>
      </w:r>
      <w:r>
        <w:rPr>
          <w:sz w:val="20"/>
        </w:rPr>
        <w:br w:type="textWrapping"/>
      </w:r>
      <w:r>
        <w:rPr>
          <w:sz w:val="20"/>
        </w:rPr>
        <w:t>{</w:t>
      </w:r>
      <w:r>
        <w:rPr>
          <w:sz w:val="20"/>
        </w:rPr>
        <w:br w:type="textWrapping"/>
      </w:r>
      <w:r>
        <w:rPr>
          <w:sz w:val="20"/>
        </w:rPr>
        <w:t xml:space="preserve">    NSUInteger _loadingCount;</w:t>
      </w:r>
      <w:r>
        <w:rPr>
          <w:sz w:val="20"/>
        </w:rPr>
        <w:br w:type="textWrapping"/>
      </w:r>
      <w:r>
        <w:rPr>
          <w:sz w:val="20"/>
        </w:rPr>
        <w:t xml:space="preserve">    NSUInteger _maxLoadCount;</w:t>
      </w:r>
      <w:r>
        <w:rPr>
          <w:sz w:val="20"/>
        </w:rPr>
        <w:br w:type="textWrapping"/>
      </w:r>
      <w:r>
        <w:rPr>
          <w:sz w:val="20"/>
        </w:rPr>
        <w:t xml:space="preserve">    NSURL *_currentURL;</w:t>
      </w:r>
      <w:r>
        <w:rPr>
          <w:sz w:val="20"/>
        </w:rPr>
        <w:br w:type="textWrapping"/>
      </w:r>
      <w:r>
        <w:rPr>
          <w:sz w:val="20"/>
        </w:rPr>
        <w:t xml:space="preserve">    BOOL _interactive;</w:t>
      </w:r>
      <w:r>
        <w:rPr>
          <w:sz w:val="20"/>
        </w:rPr>
        <w:br w:type="textWrapping"/>
      </w:r>
      <w:r>
        <w:rPr>
          <w:sz w:val="20"/>
        </w:rPr>
        <w:t>}</w:t>
      </w:r>
      <w:r>
        <w:rPr>
          <w:sz w:val="20"/>
        </w:rPr>
        <w:br w:type="textWrapping"/>
      </w:r>
      <w:r>
        <w:rPr>
          <w:sz w:val="20"/>
        </w:rPr>
        <w:t>- (id)init</w:t>
      </w:r>
      <w:r>
        <w:rPr>
          <w:sz w:val="20"/>
        </w:rPr>
        <w:br w:type="textWrapping"/>
      </w:r>
      <w:r>
        <w:rPr>
          <w:sz w:val="20"/>
        </w:rPr>
        <w:t>{</w:t>
      </w:r>
      <w:r>
        <w:rPr>
          <w:sz w:val="20"/>
        </w:rPr>
        <w:br w:type="textWrapping"/>
      </w:r>
      <w:r>
        <w:rPr>
          <w:sz w:val="20"/>
        </w:rPr>
        <w:t xml:space="preserve">    self = [super init];</w:t>
      </w:r>
      <w:r>
        <w:rPr>
          <w:sz w:val="20"/>
        </w:rPr>
        <w:br w:type="textWrapping"/>
      </w:r>
      <w:r>
        <w:rPr>
          <w:sz w:val="20"/>
        </w:rPr>
        <w:t xml:space="preserve">    if (self) {</w:t>
      </w:r>
      <w:r>
        <w:rPr>
          <w:sz w:val="20"/>
        </w:rPr>
        <w:br w:type="textWrapping"/>
      </w:r>
      <w:r>
        <w:rPr>
          <w:sz w:val="20"/>
        </w:rPr>
        <w:t xml:space="preserve">        _maxLoadCount = _loadingCount = 0;</w:t>
      </w:r>
      <w:r>
        <w:rPr>
          <w:sz w:val="20"/>
        </w:rPr>
        <w:br w:type="textWrapping"/>
      </w:r>
      <w:r>
        <w:rPr>
          <w:sz w:val="20"/>
        </w:rPr>
        <w:t xml:space="preserve">        _interactive = NO;</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(void)startProgress</w:t>
      </w:r>
      <w:r>
        <w:rPr>
          <w:sz w:val="20"/>
        </w:rPr>
        <w:br w:type="textWrapping"/>
      </w:r>
      <w:r>
        <w:rPr>
          <w:sz w:val="20"/>
        </w:rPr>
        <w:t>{</w:t>
      </w:r>
      <w:r>
        <w:rPr>
          <w:sz w:val="20"/>
        </w:rPr>
        <w:br w:type="textWrapping"/>
      </w:r>
      <w:r>
        <w:rPr>
          <w:sz w:val="20"/>
        </w:rPr>
        <w:t xml:space="preserve">    if (_progress &lt; NJKInitialProgressValue) {</w:t>
      </w:r>
      <w:r>
        <w:rPr>
          <w:sz w:val="20"/>
        </w:rPr>
        <w:br w:type="textWrapping"/>
      </w:r>
      <w:r>
        <w:rPr>
          <w:sz w:val="20"/>
        </w:rPr>
        <w:t xml:space="preserve">        [self setProgress:NJKInitialProgressValue];</w:t>
      </w:r>
      <w:r>
        <w:rPr>
          <w:sz w:val="20"/>
        </w:rPr>
        <w:br w:type="textWrapping"/>
      </w:r>
      <w:r>
        <w:rPr>
          <w:sz w:val="20"/>
        </w:rPr>
        <w:t xml:space="preserve">    }</w:t>
      </w:r>
      <w:r>
        <w:rPr>
          <w:sz w:val="20"/>
        </w:rPr>
        <w:br w:type="textWrapping"/>
      </w:r>
      <w:r>
        <w:rPr>
          <w:sz w:val="20"/>
        </w:rPr>
        <w:t>}</w:t>
      </w:r>
      <w:r>
        <w:rPr>
          <w:sz w:val="20"/>
        </w:rPr>
        <w:br w:type="textWrapping"/>
      </w:r>
      <w:r>
        <w:rPr>
          <w:sz w:val="20"/>
        </w:rPr>
        <w:t>- (void)incrementProgress</w:t>
      </w:r>
      <w:r>
        <w:rPr>
          <w:sz w:val="20"/>
        </w:rPr>
        <w:br w:type="textWrapping"/>
      </w:r>
      <w:r>
        <w:rPr>
          <w:sz w:val="20"/>
        </w:rPr>
        <w:t>{</w:t>
      </w:r>
      <w:r>
        <w:rPr>
          <w:sz w:val="20"/>
        </w:rPr>
        <w:br w:type="textWrapping"/>
      </w:r>
      <w:r>
        <w:rPr>
          <w:sz w:val="20"/>
        </w:rPr>
        <w:t xml:space="preserve">    float progress = self.progress;</w:t>
      </w:r>
      <w:r>
        <w:rPr>
          <w:sz w:val="20"/>
        </w:rPr>
        <w:br w:type="textWrapping"/>
      </w:r>
      <w:r>
        <w:rPr>
          <w:sz w:val="20"/>
        </w:rPr>
        <w:t xml:space="preserve">    float maxProgress = _interactive ? NJKFinalProgressValue : NJKInteractiveProgressValue;</w:t>
      </w:r>
      <w:r>
        <w:rPr>
          <w:sz w:val="20"/>
        </w:rPr>
        <w:br w:type="textWrapping"/>
      </w:r>
      <w:r>
        <w:rPr>
          <w:sz w:val="20"/>
        </w:rPr>
        <w:t xml:space="preserve">    float remainPercent = (float)_loadingCount / (float)_maxLoadCount;</w:t>
      </w:r>
      <w:r>
        <w:rPr>
          <w:sz w:val="20"/>
        </w:rPr>
        <w:br w:type="textWrapping"/>
      </w:r>
      <w:r>
        <w:rPr>
          <w:sz w:val="20"/>
        </w:rPr>
        <w:t xml:space="preserve">    float increment = (maxProgress - progress) * remainPercent;</w:t>
      </w:r>
      <w:r>
        <w:rPr>
          <w:sz w:val="20"/>
        </w:rPr>
        <w:br w:type="textWrapping"/>
      </w:r>
      <w:r>
        <w:rPr>
          <w:sz w:val="20"/>
        </w:rPr>
        <w:t xml:space="preserve">    progress += increment;</w:t>
      </w:r>
      <w:r>
        <w:rPr>
          <w:sz w:val="20"/>
        </w:rPr>
        <w:br w:type="textWrapping"/>
      </w:r>
      <w:r>
        <w:rPr>
          <w:sz w:val="20"/>
        </w:rPr>
        <w:t xml:space="preserve">    progress = fmin(progress, maxProgress);</w:t>
      </w:r>
      <w:r>
        <w:rPr>
          <w:sz w:val="20"/>
        </w:rPr>
        <w:br w:type="textWrapping"/>
      </w:r>
      <w:r>
        <w:rPr>
          <w:sz w:val="20"/>
        </w:rPr>
        <w:t xml:space="preserve">    [self setProgress:progress];</w:t>
      </w:r>
      <w:r>
        <w:rPr>
          <w:sz w:val="20"/>
        </w:rPr>
        <w:br w:type="textWrapping"/>
      </w:r>
      <w:r>
        <w:rPr>
          <w:sz w:val="20"/>
        </w:rPr>
        <w:t>}</w:t>
      </w:r>
      <w:r>
        <w:rPr>
          <w:sz w:val="20"/>
        </w:rPr>
        <w:br w:type="textWrapping"/>
      </w:r>
      <w:r>
        <w:rPr>
          <w:sz w:val="20"/>
        </w:rPr>
        <w:t>- (void)completeProgress</w:t>
      </w:r>
      <w:r>
        <w:rPr>
          <w:sz w:val="20"/>
        </w:rPr>
        <w:br w:type="textWrapping"/>
      </w:r>
      <w:r>
        <w:rPr>
          <w:sz w:val="20"/>
        </w:rPr>
        <w:t>{</w:t>
      </w:r>
      <w:r>
        <w:rPr>
          <w:sz w:val="20"/>
        </w:rPr>
        <w:br w:type="textWrapping"/>
      </w:r>
      <w:r>
        <w:rPr>
          <w:sz w:val="20"/>
        </w:rPr>
        <w:t xml:space="preserve">    [self setProgress:1.0];</w:t>
      </w:r>
      <w:r>
        <w:rPr>
          <w:sz w:val="20"/>
        </w:rPr>
        <w:br w:type="textWrapping"/>
      </w:r>
      <w:r>
        <w:rPr>
          <w:sz w:val="20"/>
        </w:rPr>
        <w:t>}</w:t>
      </w:r>
      <w:r>
        <w:rPr>
          <w:sz w:val="20"/>
        </w:rPr>
        <w:br w:type="textWrapping"/>
      </w:r>
      <w:r>
        <w:rPr>
          <w:sz w:val="20"/>
        </w:rPr>
        <w:t>- (void)setProgress:(float)progress</w:t>
      </w:r>
      <w:r>
        <w:rPr>
          <w:sz w:val="20"/>
        </w:rPr>
        <w:br w:type="textWrapping"/>
      </w:r>
      <w:r>
        <w:rPr>
          <w:sz w:val="20"/>
        </w:rPr>
        <w:t>{</w:t>
      </w:r>
      <w:r>
        <w:rPr>
          <w:sz w:val="20"/>
        </w:rPr>
        <w:br w:type="textWrapping"/>
      </w:r>
      <w:r>
        <w:rPr>
          <w:sz w:val="20"/>
        </w:rPr>
        <w:t xml:space="preserve">    if (progress &gt; _progress || progress == 0) {</w:t>
      </w:r>
      <w:r>
        <w:rPr>
          <w:sz w:val="20"/>
        </w:rPr>
        <w:br w:type="textWrapping"/>
      </w:r>
      <w:r>
        <w:rPr>
          <w:sz w:val="20"/>
        </w:rPr>
        <w:t xml:space="preserve">        _progress = progress;</w:t>
      </w:r>
      <w:r>
        <w:rPr>
          <w:sz w:val="20"/>
        </w:rPr>
        <w:br w:type="textWrapping"/>
      </w:r>
      <w:r>
        <w:rPr>
          <w:sz w:val="20"/>
        </w:rPr>
        <w:t xml:space="preserve">        if ([_progressDelegate respondsToSelector:@selector(webViewProgress:updateProgress:)]) {</w:t>
      </w:r>
      <w:r>
        <w:rPr>
          <w:sz w:val="20"/>
        </w:rPr>
        <w:br w:type="textWrapping"/>
      </w:r>
      <w:r>
        <w:rPr>
          <w:sz w:val="20"/>
        </w:rPr>
        <w:t xml:space="preserve">            [_progressDelegate webViewProgress:self updateProgress:progress];</w:t>
      </w:r>
      <w:r>
        <w:rPr>
          <w:sz w:val="20"/>
        </w:rPr>
        <w:br w:type="textWrapping"/>
      </w:r>
      <w:r>
        <w:rPr>
          <w:sz w:val="20"/>
        </w:rPr>
        <w:t xml:space="preserve">        }</w:t>
      </w:r>
      <w:r>
        <w:rPr>
          <w:sz w:val="20"/>
        </w:rPr>
        <w:br w:type="textWrapping"/>
      </w:r>
      <w:r>
        <w:rPr>
          <w:sz w:val="20"/>
        </w:rPr>
        <w:t xml:space="preserve">        if (_progressBlock) {</w:t>
      </w:r>
      <w:r>
        <w:rPr>
          <w:sz w:val="20"/>
        </w:rPr>
        <w:br w:type="textWrapping"/>
      </w:r>
      <w:r>
        <w:rPr>
          <w:sz w:val="20"/>
        </w:rPr>
        <w:t xml:space="preserve">            _progressBlock(progress);</w:t>
      </w:r>
      <w:r>
        <w:rPr>
          <w:sz w:val="20"/>
        </w:rPr>
        <w:br w:type="textWrapping"/>
      </w:r>
    </w:p>
    <w:p w14:paraId="2A87F0CF">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771DC495">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"NJKWebViewProgressView.h"</w:t>
      </w:r>
      <w:r>
        <w:rPr>
          <w:sz w:val="20"/>
        </w:rPr>
        <w:br w:type="textWrapping"/>
      </w:r>
      <w:r>
        <w:rPr>
          <w:sz w:val="20"/>
        </w:rPr>
        <w:t>@implementation NJKWebViewProgressView</w:t>
      </w:r>
      <w:r>
        <w:rPr>
          <w:sz w:val="20"/>
        </w:rPr>
        <w:br w:type="textWrapping"/>
      </w:r>
      <w:r>
        <w:rPr>
          <w:sz w:val="20"/>
        </w:rPr>
        <w:t>- (id)initWithFrame:(CGRect)frame</w:t>
      </w:r>
      <w:r>
        <w:rPr>
          <w:sz w:val="20"/>
        </w:rPr>
        <w:br w:type="textWrapping"/>
      </w:r>
      <w:r>
        <w:rPr>
          <w:sz w:val="20"/>
        </w:rPr>
        <w:t>{</w:t>
      </w:r>
      <w:r>
        <w:rPr>
          <w:sz w:val="20"/>
        </w:rPr>
        <w:br w:type="textWrapping"/>
      </w:r>
      <w:r>
        <w:rPr>
          <w:sz w:val="20"/>
        </w:rPr>
        <w:t xml:space="preserve">    self = [super initWithFrame:frame];</w:t>
      </w:r>
      <w:r>
        <w:rPr>
          <w:sz w:val="20"/>
        </w:rPr>
        <w:br w:type="textWrapping"/>
      </w:r>
      <w:r>
        <w:rPr>
          <w:sz w:val="20"/>
        </w:rPr>
        <w:t xml:space="preserve">    if (self) {</w:t>
      </w:r>
      <w:r>
        <w:rPr>
          <w:sz w:val="20"/>
        </w:rPr>
        <w:br w:type="textWrapping"/>
      </w:r>
      <w:r>
        <w:rPr>
          <w:sz w:val="20"/>
        </w:rPr>
        <w:t xml:space="preserve">        [self configureViews];</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(void)awakeFromNib</w:t>
      </w:r>
      <w:r>
        <w:rPr>
          <w:sz w:val="20"/>
        </w:rPr>
        <w:br w:type="textWrapping"/>
      </w:r>
      <w:r>
        <w:rPr>
          <w:sz w:val="20"/>
        </w:rPr>
        <w:t>{</w:t>
      </w:r>
      <w:r>
        <w:rPr>
          <w:sz w:val="20"/>
        </w:rPr>
        <w:br w:type="textWrapping"/>
      </w:r>
      <w:r>
        <w:rPr>
          <w:sz w:val="20"/>
        </w:rPr>
        <w:t xml:space="preserve">    [super awakeFromNib];</w:t>
      </w:r>
      <w:r>
        <w:rPr>
          <w:sz w:val="20"/>
        </w:rPr>
        <w:br w:type="textWrapping"/>
      </w:r>
      <w:r>
        <w:rPr>
          <w:sz w:val="20"/>
        </w:rPr>
        <w:t xml:space="preserve">    [self configureViews];</w:t>
      </w:r>
      <w:r>
        <w:rPr>
          <w:sz w:val="20"/>
        </w:rPr>
        <w:br w:type="textWrapping"/>
      </w:r>
      <w:r>
        <w:rPr>
          <w:sz w:val="20"/>
        </w:rPr>
        <w:t>}</w:t>
      </w:r>
      <w:r>
        <w:rPr>
          <w:sz w:val="20"/>
        </w:rPr>
        <w:br w:type="textWrapping"/>
      </w:r>
      <w:r>
        <w:rPr>
          <w:sz w:val="20"/>
        </w:rPr>
        <w:t>-(void)configureViews</w:t>
      </w:r>
      <w:r>
        <w:rPr>
          <w:sz w:val="20"/>
        </w:rPr>
        <w:br w:type="textWrapping"/>
      </w:r>
      <w:r>
        <w:rPr>
          <w:sz w:val="20"/>
        </w:rPr>
        <w:t>{</w:t>
      </w:r>
      <w:r>
        <w:rPr>
          <w:sz w:val="20"/>
        </w:rPr>
        <w:br w:type="textWrapping"/>
      </w:r>
      <w:r>
        <w:rPr>
          <w:sz w:val="20"/>
        </w:rPr>
        <w:t xml:space="preserve">    self.userInteractionEnabled = NO;</w:t>
      </w:r>
      <w:r>
        <w:rPr>
          <w:sz w:val="20"/>
        </w:rPr>
        <w:br w:type="textWrapping"/>
      </w:r>
      <w:r>
        <w:rPr>
          <w:sz w:val="20"/>
        </w:rPr>
        <w:t xml:space="preserve">    self.autoresizingMask = UIViewAutoresizingFlexibleWidth;</w:t>
      </w:r>
      <w:r>
        <w:rPr>
          <w:sz w:val="20"/>
        </w:rPr>
        <w:br w:type="textWrapping"/>
      </w:r>
      <w:r>
        <w:rPr>
          <w:sz w:val="20"/>
        </w:rPr>
        <w:t xml:space="preserve">    _progressBarView = [[UIView alloc] initWithFrame:self.bounds];</w:t>
      </w:r>
      <w:r>
        <w:rPr>
          <w:sz w:val="20"/>
        </w:rPr>
        <w:br w:type="textWrapping"/>
      </w:r>
      <w:r>
        <w:rPr>
          <w:sz w:val="20"/>
        </w:rPr>
        <w:t xml:space="preserve">    _progressBarView.autoresizingMask = UIViewAutoresizingFlexibleWidth|UIViewAutoresizingFlexibleHeight;</w:t>
      </w:r>
      <w:r>
        <w:rPr>
          <w:sz w:val="20"/>
        </w:rPr>
        <w:br w:type="textWrapping"/>
      </w:r>
      <w:r>
        <w:rPr>
          <w:sz w:val="20"/>
        </w:rPr>
        <w:t xml:space="preserve">    UIColor *tintColor = [UIColor colorWithRed:22.f / 255.f green:126.f / 255.f blue:251.f / 255.f alpha:1.0]; // iOS7 Safari bar color</w:t>
      </w:r>
      <w:r>
        <w:rPr>
          <w:sz w:val="20"/>
        </w:rPr>
        <w:br w:type="textWrapping"/>
      </w:r>
      <w:r>
        <w:rPr>
          <w:sz w:val="20"/>
        </w:rPr>
        <w:t xml:space="preserve">    if ([UIApplication.sharedApplication.delegate.window respondsToSelector:@selector(setTintColor:)] &amp;&amp; UIApplication.sharedApplication.delegate.window.tintColor) {</w:t>
      </w:r>
      <w:r>
        <w:rPr>
          <w:sz w:val="20"/>
        </w:rPr>
        <w:br w:type="textWrapping"/>
      </w:r>
      <w:r>
        <w:rPr>
          <w:sz w:val="20"/>
        </w:rPr>
        <w:t xml:space="preserve">        tintColor = UIApplication.sharedApplication.delegate.window.tintColor;</w:t>
      </w:r>
      <w:r>
        <w:rPr>
          <w:sz w:val="20"/>
        </w:rPr>
        <w:br w:type="textWrapping"/>
      </w:r>
      <w:r>
        <w:rPr>
          <w:sz w:val="20"/>
        </w:rPr>
        <w:t xml:space="preserve">    }</w:t>
      </w:r>
      <w:r>
        <w:rPr>
          <w:sz w:val="20"/>
        </w:rPr>
        <w:br w:type="textWrapping"/>
      </w:r>
      <w:r>
        <w:rPr>
          <w:sz w:val="20"/>
        </w:rPr>
        <w:t xml:space="preserve">    _progressBarView.backgroundColor = tintColor;</w:t>
      </w:r>
      <w:r>
        <w:rPr>
          <w:sz w:val="20"/>
        </w:rPr>
        <w:br w:type="textWrapping"/>
      </w:r>
      <w:r>
        <w:rPr>
          <w:sz w:val="20"/>
        </w:rPr>
        <w:t xml:space="preserve">    [self addSubview:_progressBarView];</w:t>
      </w:r>
      <w:r>
        <w:rPr>
          <w:sz w:val="20"/>
        </w:rPr>
        <w:br w:type="textWrapping"/>
      </w:r>
      <w:r>
        <w:rPr>
          <w:sz w:val="20"/>
        </w:rPr>
        <w:t xml:space="preserve">    _barAnimationDuration = 0.27f;</w:t>
      </w:r>
      <w:r>
        <w:rPr>
          <w:sz w:val="20"/>
        </w:rPr>
        <w:br w:type="textWrapping"/>
      </w:r>
      <w:r>
        <w:rPr>
          <w:sz w:val="20"/>
        </w:rPr>
        <w:t xml:space="preserve">    _fadeAnimationDuration = 0.27f;</w:t>
      </w:r>
      <w:r>
        <w:rPr>
          <w:sz w:val="20"/>
        </w:rPr>
        <w:br w:type="textWrapping"/>
      </w:r>
      <w:r>
        <w:rPr>
          <w:sz w:val="20"/>
        </w:rPr>
        <w:t xml:space="preserve">    _fadeOutDelay = 0.1f;</w:t>
      </w:r>
      <w:r>
        <w:rPr>
          <w:sz w:val="20"/>
        </w:rPr>
        <w:br w:type="textWrapping"/>
      </w:r>
      <w:r>
        <w:rPr>
          <w:sz w:val="20"/>
        </w:rPr>
        <w:t>}</w:t>
      </w:r>
      <w:r>
        <w:rPr>
          <w:sz w:val="20"/>
        </w:rPr>
        <w:br w:type="textWrapping"/>
      </w:r>
      <w:r>
        <w:rPr>
          <w:sz w:val="20"/>
        </w:rPr>
        <w:t>-(void)setProgress:(float)progress</w:t>
      </w:r>
      <w:r>
        <w:rPr>
          <w:sz w:val="20"/>
        </w:rPr>
        <w:br w:type="textWrapping"/>
      </w:r>
      <w:r>
        <w:rPr>
          <w:sz w:val="20"/>
        </w:rPr>
        <w:t>{</w:t>
      </w:r>
      <w:r>
        <w:rPr>
          <w:sz w:val="20"/>
        </w:rPr>
        <w:br w:type="textWrapping"/>
      </w:r>
      <w:r>
        <w:rPr>
          <w:sz w:val="20"/>
        </w:rPr>
        <w:t xml:space="preserve">    [self setProgress:progress animated:NO];</w:t>
      </w:r>
      <w:r>
        <w:rPr>
          <w:sz w:val="20"/>
        </w:rPr>
        <w:br w:type="textWrapping"/>
      </w:r>
      <w:r>
        <w:rPr>
          <w:sz w:val="20"/>
        </w:rPr>
        <w:t>}</w:t>
      </w:r>
      <w:r>
        <w:rPr>
          <w:sz w:val="20"/>
        </w:rPr>
        <w:br w:type="textWrapping"/>
      </w:r>
      <w:r>
        <w:rPr>
          <w:sz w:val="20"/>
        </w:rPr>
        <w:t>- (void)setProgress:(float)progress animated:(BOOL)animated</w:t>
      </w:r>
      <w:r>
        <w:rPr>
          <w:sz w:val="20"/>
        </w:rPr>
        <w:br w:type="textWrapping"/>
      </w:r>
      <w:r>
        <w:rPr>
          <w:sz w:val="20"/>
        </w:rPr>
        <w:t>{</w:t>
      </w:r>
      <w:r>
        <w:rPr>
          <w:sz w:val="20"/>
        </w:rPr>
        <w:br w:type="textWrapping"/>
      </w:r>
      <w:r>
        <w:rPr>
          <w:sz w:val="20"/>
        </w:rPr>
        <w:t xml:space="preserve">    BOOL isGrowing = progress &gt; 0.0;</w:t>
      </w:r>
      <w:r>
        <w:rPr>
          <w:sz w:val="20"/>
        </w:rPr>
        <w:br w:type="textWrapping"/>
      </w:r>
      <w:r>
        <w:rPr>
          <w:sz w:val="20"/>
        </w:rPr>
        <w:t xml:space="preserve">    [UIView animateWithDuration:(isGrowing &amp;&amp; animated) ? _barAnimationDuration : 0.0 delay:0 options:UIViewAnimationOptionCurveEaseInOut animations:^{</w:t>
      </w:r>
      <w:r>
        <w:rPr>
          <w:sz w:val="20"/>
        </w:rPr>
        <w:br w:type="textWrapping"/>
      </w:r>
      <w:r>
        <w:rPr>
          <w:sz w:val="20"/>
        </w:rPr>
        <w:t xml:space="preserve">        CGRect frame = _progressBarView.frame;</w:t>
      </w:r>
      <w:r>
        <w:rPr>
          <w:sz w:val="20"/>
        </w:rPr>
        <w:br w:type="textWrapping"/>
      </w:r>
      <w:r>
        <w:rPr>
          <w:sz w:val="20"/>
        </w:rPr>
        <w:t xml:space="preserve">        frame.size.width = progress * self.bounds.size.width;</w:t>
      </w:r>
      <w:r>
        <w:rPr>
          <w:sz w:val="20"/>
        </w:rPr>
        <w:br w:type="textWrapping"/>
      </w:r>
      <w:r>
        <w:rPr>
          <w:sz w:val="20"/>
        </w:rPr>
        <w:t xml:space="preserve">        _progressBarView.frame = frame;</w:t>
      </w:r>
      <w:r>
        <w:rPr>
          <w:sz w:val="20"/>
        </w:rPr>
        <w:br w:type="textWrapping"/>
      </w:r>
      <w:r>
        <w:rPr>
          <w:sz w:val="20"/>
        </w:rPr>
        <w:t xml:space="preserve">    } completion:nil];</w:t>
      </w:r>
      <w:r>
        <w:rPr>
          <w:sz w:val="20"/>
        </w:rPr>
        <w:br w:type="textWrapping"/>
      </w:r>
      <w:r>
        <w:rPr>
          <w:sz w:val="20"/>
        </w:rPr>
        <w:t xml:space="preserve">    if (progress &gt;= 1.0) {</w:t>
      </w:r>
      <w:r>
        <w:rPr>
          <w:sz w:val="20"/>
        </w:rPr>
        <w:br w:type="textWrapping"/>
      </w:r>
      <w:r>
        <w:rPr>
          <w:sz w:val="20"/>
        </w:rPr>
        <w:t xml:space="preserve">        [UIView animateWithDuration:animated ? _fadeAnimationDuration : 0.0 delay:_fadeOutDelay options:UIViewAnimationOptionCurveEaseInOut animations:^{</w:t>
      </w:r>
      <w:r>
        <w:rPr>
          <w:sz w:val="20"/>
        </w:rPr>
        <w:br w:type="textWrapping"/>
      </w:r>
      <w:r>
        <w:rPr>
          <w:sz w:val="20"/>
        </w:rPr>
        <w:t xml:space="preserve">            _progressBarView.alpha = 0.0;</w:t>
      </w:r>
      <w:r>
        <w:rPr>
          <w:sz w:val="20"/>
        </w:rPr>
        <w:br w:type="textWrapping"/>
      </w:r>
      <w:r>
        <w:rPr>
          <w:sz w:val="20"/>
        </w:rPr>
        <w:t xml:space="preserve">        } completion:^(BOOL completed){</w:t>
      </w:r>
      <w:r>
        <w:rPr>
          <w:sz w:val="20"/>
        </w:rPr>
        <w:br w:type="textWrapping"/>
      </w:r>
      <w:r>
        <w:rPr>
          <w:sz w:val="20"/>
        </w:rPr>
        <w:t xml:space="preserve">            CGRect frame = _progressBarView.frame;</w:t>
      </w:r>
    </w:p>
    <w:p w14:paraId="6E9D07E7">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"WebLinkHander.h"</w:t>
      </w:r>
      <w:r>
        <w:rPr>
          <w:sz w:val="20"/>
        </w:rPr>
        <w:br w:type="textWrapping"/>
      </w:r>
      <w:r>
        <w:rPr>
          <w:sz w:val="20"/>
        </w:rPr>
        <w:t>#import &lt;WebKit/WebKit.h&gt;</w:t>
      </w:r>
      <w:r>
        <w:rPr>
          <w:sz w:val="20"/>
        </w:rPr>
        <w:br w:type="textWrapping"/>
      </w:r>
      <w:r>
        <w:rPr>
          <w:sz w:val="20"/>
        </w:rPr>
        <w:t>@implementation WebLinkHander</w:t>
      </w:r>
      <w:r>
        <w:rPr>
          <w:sz w:val="20"/>
        </w:rPr>
        <w:br w:type="textWrapping"/>
      </w:r>
      <w:r>
        <w:rPr>
          <w:sz w:val="20"/>
        </w:rPr>
        <w:t>+ (BOOL)webView:(id)webView shouldLoadWebLinkWithRequest:(NSURLRequest *)req navigationType:(NSInteger)navType</w:t>
      </w:r>
      <w:r>
        <w:rPr>
          <w:sz w:val="20"/>
        </w:rPr>
        <w:br w:type="textWrapping"/>
      </w:r>
      <w:r>
        <w:rPr>
          <w:sz w:val="20"/>
        </w:rPr>
        <w:t>{</w:t>
      </w:r>
      <w:r>
        <w:rPr>
          <w:sz w:val="20"/>
        </w:rPr>
        <w:br w:type="textWrapping"/>
      </w:r>
      <w:r>
        <w:rPr>
          <w:sz w:val="20"/>
        </w:rPr>
        <w:t xml:space="preserve">    NSURL * url = req.URL;</w:t>
      </w:r>
      <w:r>
        <w:rPr>
          <w:sz w:val="20"/>
        </w:rPr>
        <w:br w:type="textWrapping"/>
      </w:r>
      <w:r>
        <w:rPr>
          <w:sz w:val="20"/>
        </w:rPr>
        <w:t xml:space="preserve">    BOOL result = [self checkoutPhoneCallWithURL:url];</w:t>
      </w:r>
      <w:r>
        <w:rPr>
          <w:sz w:val="20"/>
        </w:rPr>
        <w:br w:type="textWrapping"/>
      </w:r>
      <w:r>
        <w:rPr>
          <w:sz w:val="20"/>
        </w:rPr>
        <w:t xml:space="preserve">    if (result) {  // 电话相关事件</w:t>
      </w:r>
      <w:r>
        <w:rPr>
          <w:sz w:val="20"/>
        </w:rPr>
        <w:br w:type="textWrapping"/>
      </w:r>
      <w:r>
        <w:rPr>
          <w:sz w:val="20"/>
        </w:rPr>
        <w:t xml:space="preserve">        return NO;</w:t>
      </w:r>
      <w:r>
        <w:rPr>
          <w:sz w:val="20"/>
        </w:rPr>
        <w:br w:type="textWrapping"/>
      </w:r>
      <w:r>
        <w:rPr>
          <w:sz w:val="20"/>
        </w:rPr>
        <w:t xml:space="preserve">    }</w:t>
      </w:r>
      <w:r>
        <w:rPr>
          <w:sz w:val="20"/>
        </w:rPr>
        <w:br w:type="textWrapping"/>
      </w:r>
      <w:r>
        <w:rPr>
          <w:sz w:val="20"/>
        </w:rPr>
        <w:t xml:space="preserve">    return YES;</w:t>
      </w:r>
      <w:r>
        <w:rPr>
          <w:sz w:val="20"/>
        </w:rPr>
        <w:br w:type="textWrapping"/>
      </w:r>
      <w:r>
        <w:rPr>
          <w:sz w:val="20"/>
        </w:rPr>
        <w:t>}</w:t>
      </w:r>
      <w:r>
        <w:rPr>
          <w:sz w:val="20"/>
        </w:rPr>
        <w:br w:type="textWrapping"/>
      </w:r>
      <w:r>
        <w:rPr>
          <w:sz w:val="20"/>
        </w:rPr>
        <w:t>+ (BOOL)shouldLoadWebLinkWithRequest:(NSURLRequest *)req navigationType:(NSInteger)navType</w:t>
      </w:r>
      <w:r>
        <w:rPr>
          <w:sz w:val="20"/>
        </w:rPr>
        <w:br w:type="textWrapping"/>
      </w:r>
      <w:r>
        <w:rPr>
          <w:sz w:val="20"/>
        </w:rPr>
        <w:t>{</w:t>
      </w:r>
      <w:r>
        <w:rPr>
          <w:sz w:val="20"/>
        </w:rPr>
        <w:br w:type="textWrapping"/>
      </w:r>
      <w:r>
        <w:rPr>
          <w:sz w:val="20"/>
        </w:rPr>
        <w:t xml:space="preserve">    NSURL * url = req.URL;</w:t>
      </w:r>
      <w:r>
        <w:rPr>
          <w:sz w:val="20"/>
        </w:rPr>
        <w:br w:type="textWrapping"/>
      </w:r>
      <w:r>
        <w:rPr>
          <w:sz w:val="20"/>
        </w:rPr>
        <w:t xml:space="preserve">    BOOL result = [self checkoutPhoneCallWithURL:url];</w:t>
      </w:r>
      <w:r>
        <w:rPr>
          <w:sz w:val="20"/>
        </w:rPr>
        <w:br w:type="textWrapping"/>
      </w:r>
      <w:r>
        <w:rPr>
          <w:sz w:val="20"/>
        </w:rPr>
        <w:t xml:space="preserve">    if (result) {</w:t>
      </w:r>
      <w:r>
        <w:rPr>
          <w:sz w:val="20"/>
        </w:rPr>
        <w:br w:type="textWrapping"/>
      </w:r>
      <w:r>
        <w:rPr>
          <w:sz w:val="20"/>
        </w:rPr>
        <w:t xml:space="preserve">        return NO;</w:t>
      </w:r>
      <w:r>
        <w:rPr>
          <w:sz w:val="20"/>
        </w:rPr>
        <w:br w:type="textWrapping"/>
      </w:r>
      <w:r>
        <w:rPr>
          <w:sz w:val="20"/>
        </w:rPr>
        <w:t xml:space="preserve">    }</w:t>
      </w:r>
      <w:r>
        <w:rPr>
          <w:sz w:val="20"/>
        </w:rPr>
        <w:br w:type="textWrapping"/>
      </w:r>
      <w:r>
        <w:rPr>
          <w:sz w:val="20"/>
        </w:rPr>
        <w:t xml:space="preserve">    return YES;</w:t>
      </w:r>
      <w:r>
        <w:rPr>
          <w:sz w:val="20"/>
        </w:rPr>
        <w:br w:type="textWrapping"/>
      </w:r>
      <w:r>
        <w:rPr>
          <w:sz w:val="20"/>
        </w:rPr>
        <w:t>}</w:t>
      </w:r>
      <w:r>
        <w:rPr>
          <w:sz w:val="20"/>
        </w:rPr>
        <w:br w:type="textWrapping"/>
      </w:r>
      <w:r>
        <w:rPr>
          <w:sz w:val="20"/>
        </w:rPr>
        <w:t>+ (BOOL)checkoutPhoneCallWithURL:(NSURL *)url</w:t>
      </w:r>
      <w:r>
        <w:rPr>
          <w:sz w:val="20"/>
        </w:rPr>
        <w:br w:type="textWrapping"/>
      </w:r>
      <w:r>
        <w:rPr>
          <w:sz w:val="20"/>
        </w:rPr>
        <w:t>{</w:t>
      </w:r>
      <w:r>
        <w:rPr>
          <w:sz w:val="20"/>
        </w:rPr>
        <w:br w:type="textWrapping"/>
      </w:r>
      <w:r>
        <w:rPr>
          <w:sz w:val="20"/>
        </w:rPr>
        <w:t xml:space="preserve">    NSString * abs    = [url.absoluteString lowercaseString];</w:t>
      </w:r>
      <w:r>
        <w:rPr>
          <w:sz w:val="20"/>
        </w:rPr>
        <w:br w:type="textWrapping"/>
      </w:r>
      <w:r>
        <w:rPr>
          <w:sz w:val="20"/>
        </w:rPr>
        <w:t xml:space="preserve">    NSString * prefix = @"ejump://get/phone/";</w:t>
      </w:r>
      <w:r>
        <w:rPr>
          <w:sz w:val="20"/>
        </w:rPr>
        <w:br w:type="textWrapping"/>
      </w:r>
      <w:r>
        <w:rPr>
          <w:sz w:val="20"/>
        </w:rPr>
        <w:t xml:space="preserve">    if ([abs hasPrefix:prefix]) {</w:t>
      </w:r>
      <w:r>
        <w:rPr>
          <w:sz w:val="20"/>
        </w:rPr>
        <w:br w:type="textWrapping"/>
      </w:r>
      <w:r>
        <w:rPr>
          <w:sz w:val="20"/>
        </w:rPr>
        <w:t xml:space="preserve">        NSString * phone = [abs substringFromIndex:prefix.length];</w:t>
      </w:r>
      <w:r>
        <w:rPr>
          <w:sz w:val="20"/>
        </w:rPr>
        <w:br w:type="textWrapping"/>
      </w:r>
      <w:r>
        <w:rPr>
          <w:sz w:val="20"/>
        </w:rPr>
        <w:t xml:space="preserve">        if (phone.length != 0) {</w:t>
      </w:r>
      <w:r>
        <w:rPr>
          <w:sz w:val="20"/>
        </w:rPr>
        <w:br w:type="textWrapping"/>
      </w:r>
      <w:r>
        <w:rPr>
          <w:sz w:val="20"/>
        </w:rPr>
        <w:t xml:space="preserve">            dispatch_after(dispatch_time(DISPATCH_TIME_NOW, 0.1*NSEC_PER_SEC), dispatch_get_main_queue(), ^{</w:t>
      </w:r>
      <w:r>
        <w:rPr>
          <w:sz w:val="20"/>
        </w:rPr>
        <w:br w:type="textWrapping"/>
      </w:r>
      <w:r>
        <w:rPr>
          <w:sz w:val="20"/>
        </w:rPr>
        <w:t xml:space="preserve">                [[UIApplication sharedApplication] openURL:[NSURL URLWithString:[NSString stringWithFormat:@"tel://%@",phone]]];</w:t>
      </w:r>
      <w:r>
        <w:rPr>
          <w:sz w:val="20"/>
        </w:rPr>
        <w:br w:type="textWrapping"/>
      </w:r>
      <w:r>
        <w:rPr>
          <w:sz w:val="20"/>
        </w:rPr>
        <w:t xml:space="preserve">            });</w:t>
      </w:r>
      <w:r>
        <w:rPr>
          <w:sz w:val="20"/>
        </w:rPr>
        <w:br w:type="textWrapping"/>
      </w:r>
      <w:r>
        <w:rPr>
          <w:sz w:val="20"/>
        </w:rPr>
        <w:t xml:space="preserve">            return YES;</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if ([url.scheme isEqualToString:@"tel"])</w:t>
      </w:r>
      <w:r>
        <w:rPr>
          <w:sz w:val="20"/>
        </w:rPr>
        <w:br w:type="textWrapping"/>
      </w:r>
      <w:r>
        <w:rPr>
          <w:sz w:val="20"/>
        </w:rPr>
        <w:t xml:space="preserve">    {</w:t>
      </w:r>
      <w:r>
        <w:rPr>
          <w:sz w:val="20"/>
        </w:rPr>
        <w:br w:type="textWrapping"/>
      </w:r>
      <w:r>
        <w:rPr>
          <w:sz w:val="20"/>
        </w:rPr>
        <w:t xml:space="preserve">        UIApplication * app = [UIApplication sharedApplication];</w:t>
      </w:r>
      <w:r>
        <w:rPr>
          <w:sz w:val="20"/>
        </w:rPr>
        <w:br w:type="textWrapping"/>
      </w:r>
      <w:r>
        <w:rPr>
          <w:sz w:val="20"/>
        </w:rPr>
        <w:t xml:space="preserve">        if ([app canOpenURL:url])</w:t>
      </w:r>
      <w:r>
        <w:rPr>
          <w:sz w:val="20"/>
        </w:rPr>
        <w:br w:type="textWrapping"/>
      </w:r>
      <w:r>
        <w:rPr>
          <w:sz w:val="20"/>
        </w:rPr>
        <w:t xml:space="preserve">        {</w:t>
      </w:r>
      <w:r>
        <w:rPr>
          <w:sz w:val="20"/>
        </w:rPr>
        <w:br w:type="textWrapping"/>
      </w:r>
      <w:r>
        <w:rPr>
          <w:sz w:val="20"/>
        </w:rPr>
        <w:t xml:space="preserve">            dispatch_after(dispatch_time(DISPATCH_TIME_NOW, 0.1*NSEC_PER_SEC), dispatch_get_main_queue(), ^{</w:t>
      </w:r>
      <w:r>
        <w:rPr>
          <w:sz w:val="20"/>
        </w:rPr>
        <w:br w:type="textWrapping"/>
      </w:r>
      <w:r>
        <w:rPr>
          <w:sz w:val="20"/>
        </w:rPr>
        <w:t xml:space="preserve">                [app openURL:url];</w:t>
      </w:r>
      <w:r>
        <w:rPr>
          <w:sz w:val="20"/>
        </w:rPr>
        <w:br w:type="textWrapping"/>
      </w:r>
      <w:r>
        <w:rPr>
          <w:sz w:val="20"/>
        </w:rPr>
        <w:t xml:space="preserve">            });</w:t>
      </w:r>
      <w:r>
        <w:rPr>
          <w:sz w:val="20"/>
        </w:rPr>
        <w:br w:type="textWrapping"/>
      </w:r>
      <w:r>
        <w:rPr>
          <w:sz w:val="20"/>
        </w:rPr>
        <w:t xml:space="preserve">            return YES;</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if ([url.scheme isEqualToString:@"mailto"])</w:t>
      </w:r>
      <w:r>
        <w:rPr>
          <w:sz w:val="20"/>
        </w:rPr>
        <w:br w:type="textWrapping"/>
      </w:r>
      <w:r>
        <w:rPr>
          <w:sz w:val="20"/>
        </w:rPr>
        <w:t xml:space="preserve">    {</w:t>
      </w:r>
      <w:r>
        <w:rPr>
          <w:sz w:val="20"/>
        </w:rPr>
        <w:br w:type="textWrapping"/>
      </w:r>
      <w:r>
        <w:rPr>
          <w:sz w:val="20"/>
        </w:rPr>
        <w:t xml:space="preserve">        UIApplication * app = [UIApplication sharedApplication];</w:t>
      </w:r>
      <w:r>
        <w:rPr>
          <w:sz w:val="20"/>
        </w:rPr>
        <w:br w:type="textWrapping"/>
      </w:r>
      <w:r>
        <w:rPr>
          <w:sz w:val="20"/>
        </w:rPr>
        <w:t xml:space="preserve">        if ([app canOpenURL:url])</w:t>
      </w:r>
    </w:p>
    <w:p w14:paraId="7C4A1677">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"BaseTestSerialLocationController.h"</w:t>
      </w:r>
      <w:r>
        <w:rPr>
          <w:sz w:val="20"/>
        </w:rPr>
        <w:br w:type="textWrapping"/>
      </w:r>
      <w:r>
        <w:rPr>
          <w:sz w:val="20"/>
        </w:rPr>
        <w:t>#import &lt;TencentLBS/TencentLBS.h&gt;</w:t>
      </w:r>
      <w:r>
        <w:rPr>
          <w:sz w:val="20"/>
        </w:rPr>
        <w:br w:type="textWrapping"/>
      </w:r>
      <w:r>
        <w:rPr>
          <w:sz w:val="20"/>
        </w:rPr>
        <w:t>@interface BaseTestSerialLocationController ()&lt;TencentLBSLocationManagerDelegate&gt;</w:t>
      </w:r>
      <w:r>
        <w:rPr>
          <w:sz w:val="20"/>
        </w:rPr>
        <w:br w:type="textWrapping"/>
      </w:r>
      <w:r>
        <w:rPr>
          <w:sz w:val="20"/>
        </w:rPr>
        <w:t>@property (readwrite, nonatomic, strong) TencentLBSLocationManager *locationManager;</w:t>
      </w:r>
      <w:r>
        <w:rPr>
          <w:sz w:val="20"/>
        </w:rPr>
        <w:br w:type="textWrapping"/>
      </w:r>
      <w:r>
        <w:rPr>
          <w:sz w:val="20"/>
        </w:rPr>
        <w:t>@property (readwrite, nonatomic, strong) UILabel *displayLabel;</w:t>
      </w:r>
      <w:r>
        <w:rPr>
          <w:sz w:val="20"/>
        </w:rPr>
        <w:br w:type="textWrapping"/>
      </w:r>
      <w:r>
        <w:rPr>
          <w:sz w:val="20"/>
        </w:rPr>
        <w:t>@end</w:t>
      </w:r>
      <w:r>
        <w:rPr>
          <w:sz w:val="20"/>
        </w:rPr>
        <w:br w:type="textWrapping"/>
      </w:r>
      <w:r>
        <w:rPr>
          <w:sz w:val="20"/>
        </w:rPr>
        <w:t>@implementation BaseTestSerialLocationController</w:t>
      </w:r>
      <w:r>
        <w:rPr>
          <w:sz w:val="20"/>
        </w:rPr>
        <w:br w:type="textWrapping"/>
      </w:r>
      <w:r>
        <w:rPr>
          <w:sz w:val="20"/>
        </w:rPr>
        <w:t>#pragma mark - Action Handle</w:t>
      </w:r>
      <w:r>
        <w:rPr>
          <w:sz w:val="20"/>
        </w:rPr>
        <w:br w:type="textWrapping"/>
      </w:r>
      <w:r>
        <w:rPr>
          <w:sz w:val="20"/>
        </w:rPr>
        <w:t>- (void)configLocationManager {</w:t>
      </w:r>
      <w:r>
        <w:rPr>
          <w:sz w:val="20"/>
        </w:rPr>
        <w:br w:type="textWrapping"/>
      </w:r>
      <w:r>
        <w:rPr>
          <w:sz w:val="20"/>
        </w:rPr>
        <w:t xml:space="preserve">    self.locationManager = [[TencentLBSLocationManager alloc] init];</w:t>
      </w:r>
      <w:r>
        <w:rPr>
          <w:sz w:val="20"/>
        </w:rPr>
        <w:br w:type="textWrapping"/>
      </w:r>
      <w:r>
        <w:rPr>
          <w:sz w:val="20"/>
        </w:rPr>
        <w:t xml:space="preserve">    [self.locationManager setDelegate:self];</w:t>
      </w:r>
      <w:r>
        <w:rPr>
          <w:sz w:val="20"/>
        </w:rPr>
        <w:br w:type="textWrapping"/>
      </w:r>
      <w:r>
        <w:rPr>
          <w:sz w:val="20"/>
        </w:rPr>
        <w:t xml:space="preserve">    [self.locationManager setPausesLocationUpdatesAutomatically:NO];</w:t>
      </w:r>
      <w:r>
        <w:rPr>
          <w:sz w:val="20"/>
        </w:rPr>
        <w:br w:type="textWrapping"/>
      </w:r>
      <w:r>
        <w:rPr>
          <w:sz w:val="20"/>
        </w:rPr>
        <w:t xml:space="preserve">    [self.locationManager setAllowsBackgroundLocationUpdates:YES];</w:t>
      </w:r>
      <w:r>
        <w:rPr>
          <w:sz w:val="20"/>
        </w:rPr>
        <w:br w:type="textWrapping"/>
      </w:r>
      <w:r>
        <w:rPr>
          <w:sz w:val="20"/>
        </w:rPr>
        <w:t xml:space="preserve">    [self.locationManager setApiKey:API_KEY];</w:t>
      </w:r>
      <w:r>
        <w:rPr>
          <w:sz w:val="20"/>
        </w:rPr>
        <w:br w:type="textWrapping"/>
      </w:r>
      <w:r>
        <w:rPr>
          <w:sz w:val="20"/>
        </w:rPr>
        <w:t xml:space="preserve">    CLAuthorizationStatus authorizationStatus= [CLLocationManager authorizationStatus];</w:t>
      </w:r>
      <w:r>
        <w:rPr>
          <w:sz w:val="20"/>
        </w:rPr>
        <w:br w:type="textWrapping"/>
      </w:r>
      <w:r>
        <w:rPr>
          <w:sz w:val="20"/>
        </w:rPr>
        <w:t xml:space="preserve">    if (authorizationStatus == kCLAuthorizationStatusNotDetermined) {</w:t>
      </w:r>
      <w:r>
        <w:rPr>
          <w:sz w:val="20"/>
        </w:rPr>
        <w:br w:type="textWrapping"/>
      </w:r>
      <w:r>
        <w:rPr>
          <w:sz w:val="20"/>
        </w:rPr>
        <w:t xml:space="preserve">        [self.locationManager requestWhenInUseAuthorization];</w:t>
      </w:r>
      <w:r>
        <w:rPr>
          <w:sz w:val="20"/>
        </w:rPr>
        <w:br w:type="textWrapping"/>
      </w:r>
      <w:r>
        <w:rPr>
          <w:sz w:val="20"/>
        </w:rPr>
        <w:t xml:space="preserve">    }</w:t>
      </w:r>
      <w:r>
        <w:rPr>
          <w:sz w:val="20"/>
        </w:rPr>
        <w:br w:type="textWrapping"/>
      </w:r>
      <w:r>
        <w:rPr>
          <w:sz w:val="20"/>
        </w:rPr>
        <w:t>}</w:t>
      </w:r>
      <w:r>
        <w:rPr>
          <w:sz w:val="20"/>
        </w:rPr>
        <w:br w:type="textWrapping"/>
      </w:r>
      <w:r>
        <w:rPr>
          <w:sz w:val="20"/>
        </w:rPr>
        <w:t>- (void)startUpdatingLocation {</w:t>
      </w:r>
      <w:r>
        <w:rPr>
          <w:sz w:val="20"/>
        </w:rPr>
        <w:br w:type="textWrapping"/>
      </w:r>
      <w:r>
        <w:rPr>
          <w:sz w:val="20"/>
        </w:rPr>
        <w:t xml:space="preserve">    [self.locationManager startUpdatingLocation];</w:t>
      </w:r>
      <w:r>
        <w:rPr>
          <w:sz w:val="20"/>
        </w:rPr>
        <w:br w:type="textWrapping"/>
      </w:r>
      <w:r>
        <w:rPr>
          <w:sz w:val="20"/>
        </w:rPr>
        <w:t>}</w:t>
      </w:r>
      <w:r>
        <w:rPr>
          <w:sz w:val="20"/>
        </w:rPr>
        <w:br w:type="textWrapping"/>
      </w:r>
      <w:r>
        <w:rPr>
          <w:sz w:val="20"/>
        </w:rPr>
        <w:t>#pragma mark - TencentLBSLocationManagerDelegate</w:t>
      </w:r>
      <w:r>
        <w:rPr>
          <w:sz w:val="20"/>
        </w:rPr>
        <w:br w:type="textWrapping"/>
      </w:r>
      <w:r>
        <w:rPr>
          <w:sz w:val="20"/>
        </w:rPr>
        <w:t>- (void)tencentLBSLocationManager:(TencentLBSLocationManager *)manager</w:t>
      </w:r>
      <w:r>
        <w:rPr>
          <w:sz w:val="20"/>
        </w:rPr>
        <w:br w:type="textWrapping"/>
      </w:r>
      <w:r>
        <w:rPr>
          <w:sz w:val="20"/>
        </w:rPr>
        <w:t xml:space="preserve">                 didFailWithError:(NSError *)error {</w:t>
      </w:r>
      <w:r>
        <w:rPr>
          <w:sz w:val="20"/>
        </w:rPr>
        <w:br w:type="textWrapping"/>
      </w:r>
      <w:r>
        <w:rPr>
          <w:sz w:val="20"/>
        </w:rPr>
        <w:t xml:space="preserve">    CLAuthorizationStatus authorizationStatus = [CLLocationManager authorizationStatus];</w:t>
      </w:r>
      <w:r>
        <w:rPr>
          <w:sz w:val="20"/>
        </w:rPr>
        <w:br w:type="textWrapping"/>
      </w:r>
      <w:r>
        <w:rPr>
          <w:sz w:val="20"/>
        </w:rPr>
        <w:t xml:space="preserve">    if (authorizationStatus == kCLAuthorizationStatusDenied || authorizationStatus == kCLAuthorizationStatusRestricted) {</w:t>
      </w:r>
      <w:r>
        <w:rPr>
          <w:sz w:val="20"/>
        </w:rPr>
        <w:br w:type="textWrapping"/>
      </w:r>
      <w:r>
        <w:rPr>
          <w:sz w:val="20"/>
        </w:rPr>
        <w:t xml:space="preserve">        UIAlertController *alert = [UIAlertController alertControllerWithTitle:@"提示" message:@"定位权限未开启，是否开启？" preferredStyle:  UIAlertControllerStyleAlert];</w:t>
      </w:r>
      <w:r>
        <w:rPr>
          <w:sz w:val="20"/>
        </w:rPr>
        <w:br w:type="textWrapping"/>
      </w:r>
      <w:r>
        <w:rPr>
          <w:sz w:val="20"/>
        </w:rPr>
        <w:t xml:space="preserve">        [alert addAction:[UIAlertAction actionWithTitle:@"是" style:UIAlertActionStyleDefault handler:^(UIAlertAction * _Nonnull action) {</w:t>
      </w:r>
      <w:r>
        <w:rPr>
          <w:sz w:val="20"/>
        </w:rPr>
        <w:br w:type="textWrapping"/>
      </w:r>
      <w:r>
        <w:rPr>
          <w:sz w:val="20"/>
        </w:rPr>
        <w:t xml:space="preserve">            if( [[UIApplication sharedApplication]canOpenURL:[NSURL URLWithString:UIApplicationOpenSettingsURLString]] ) {</w:t>
      </w:r>
      <w:r>
        <w:rPr>
          <w:sz w:val="20"/>
        </w:rPr>
        <w:br w:type="textWrapping"/>
      </w:r>
      <w:r>
        <w:rPr>
          <w:sz w:val="20"/>
        </w:rPr>
        <w:t>#if  __IPHONE_OS_VERSION_MAX_ALLOWED &gt;= __IPHONE_10_0</w:t>
      </w:r>
      <w:r>
        <w:rPr>
          <w:sz w:val="20"/>
        </w:rPr>
        <w:br w:type="textWrapping"/>
      </w:r>
      <w:r>
        <w:rPr>
          <w:sz w:val="20"/>
        </w:rPr>
        <w:t xml:space="preserve">                [[UIApplication sharedApplication]openURL:[NSURL URLWithString:UIApplicationOpenSettingsURLString] options:@{}completionHandler:^(BOOL success) {</w:t>
      </w:r>
      <w:r>
        <w:rPr>
          <w:sz w:val="20"/>
        </w:rPr>
        <w:br w:type="textWrapping"/>
      </w:r>
      <w:r>
        <w:rPr>
          <w:sz w:val="20"/>
        </w:rPr>
        <w:t xml:space="preserve">                }];</w:t>
      </w:r>
      <w:r>
        <w:rPr>
          <w:sz w:val="20"/>
        </w:rPr>
        <w:br w:type="textWrapping"/>
      </w:r>
      <w:r>
        <w:rPr>
          <w:sz w:val="20"/>
        </w:rPr>
        <w:t>#elif __IPHONE_OS_VERSION_MAX_ALLOWED &gt;= __IPHONE_8_0</w:t>
      </w:r>
      <w:r>
        <w:rPr>
          <w:sz w:val="20"/>
        </w:rPr>
        <w:br w:type="textWrapping"/>
      </w:r>
      <w:r>
        <w:rPr>
          <w:sz w:val="20"/>
        </w:rPr>
        <w:t xml:space="preserve">                [[UIApplication sharedApplication] openURL:[NSURL URLWithString:UIApplicationOpenSettingsURLString]];</w:t>
      </w:r>
      <w:r>
        <w:rPr>
          <w:sz w:val="20"/>
        </w:rPr>
        <w:br w:type="textWrapping"/>
      </w:r>
      <w:r>
        <w:rPr>
          <w:sz w:val="20"/>
        </w:rPr>
        <w:t>#endif</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[alert addAction:[UIAlertAction actionWithTitle:@"否" style:UIAlertActionStyleDefault handler:^(UIAlertAction * _Nonnull action) {</w:t>
      </w:r>
      <w:r>
        <w:rPr>
          <w:sz w:val="20"/>
        </w:rPr>
        <w:br w:type="textWrapping"/>
      </w:r>
      <w:r>
        <w:rPr>
          <w:sz w:val="20"/>
        </w:rPr>
        <w:t xml:space="preserve">        }]];</w:t>
      </w:r>
      <w:r>
        <w:rPr>
          <w:sz w:val="20"/>
        </w:rPr>
        <w:br w:type="textWrapping"/>
      </w:r>
      <w:r>
        <w:rPr>
          <w:sz w:val="20"/>
        </w:rPr>
        <w:t xml:space="preserve">        [self presentViewController:alert animated:true completion:nil];</w:t>
      </w:r>
      <w:r>
        <w:rPr>
          <w:sz w:val="20"/>
        </w:rPr>
        <w:br w:type="textWrapping"/>
      </w:r>
      <w:r>
        <w:rPr>
          <w:sz w:val="20"/>
        </w:rPr>
        <w:t xml:space="preserve">    } else {</w:t>
      </w:r>
      <w:r>
        <w:rPr>
          <w:sz w:val="20"/>
        </w:rPr>
        <w:br w:type="textWrapping"/>
      </w:r>
      <w:r>
        <w:rPr>
          <w:sz w:val="20"/>
        </w:rPr>
        <w:t xml:space="preserve">        [self.displayLabel setText:[NSString stringWithFormat:@"%@", error]];</w:t>
      </w:r>
      <w:r>
        <w:rPr>
          <w:sz w:val="20"/>
        </w:rPr>
        <w:br w:type="textWrapping"/>
      </w:r>
      <w:r>
        <w:rPr>
          <w:sz w:val="20"/>
        </w:rPr>
        <w:t xml:space="preserve">    }</w:t>
      </w:r>
      <w:r>
        <w:rPr>
          <w:sz w:val="20"/>
        </w:rPr>
        <w:br w:type="textWrapping"/>
      </w:r>
      <w:r>
        <w:rPr>
          <w:sz w:val="20"/>
        </w:rPr>
        <w:t>}</w:t>
      </w:r>
      <w:r>
        <w:rPr>
          <w:sz w:val="20"/>
        </w:rPr>
        <w:br w:type="textWrapping"/>
      </w:r>
    </w:p>
    <w:p w14:paraId="6AF3981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"IntervalFeatureViewController.h"</w:t>
      </w:r>
      <w:r>
        <w:rPr>
          <w:sz w:val="20"/>
        </w:rPr>
        <w:br w:type="textWrapping"/>
      </w:r>
      <w:r>
        <w:rPr>
          <w:sz w:val="20"/>
        </w:rPr>
        <w:t>#import &lt;TencentLBS/TencentLBS.h&gt;</w:t>
      </w:r>
      <w:r>
        <w:rPr>
          <w:sz w:val="20"/>
        </w:rPr>
        <w:br w:type="textWrapping"/>
      </w:r>
      <w:r>
        <w:rPr>
          <w:sz w:val="20"/>
        </w:rPr>
        <w:t>@interface IntervalFeatureViewController ()&lt;TencentLBSLocationManagerDelegate&gt;</w:t>
      </w:r>
      <w:r>
        <w:rPr>
          <w:sz w:val="20"/>
        </w:rPr>
        <w:br w:type="textWrapping"/>
      </w:r>
      <w:r>
        <w:rPr>
          <w:sz w:val="20"/>
        </w:rPr>
        <w:t>@property (readwrite, nonatomic, strong) TencentLBSLocationManager *locationManager;</w:t>
      </w:r>
      <w:r>
        <w:rPr>
          <w:sz w:val="20"/>
        </w:rPr>
        <w:br w:type="textWrapping"/>
      </w:r>
      <w:r>
        <w:rPr>
          <w:sz w:val="20"/>
        </w:rPr>
        <w:t>@property (readwrite, nonatomic, strong) UILabel *displayLabel;</w:t>
      </w:r>
      <w:r>
        <w:rPr>
          <w:sz w:val="20"/>
        </w:rPr>
        <w:br w:type="textWrapping"/>
      </w:r>
      <w:r>
        <w:rPr>
          <w:sz w:val="20"/>
        </w:rPr>
        <w:t>@end</w:t>
      </w:r>
      <w:r>
        <w:rPr>
          <w:sz w:val="20"/>
        </w:rPr>
        <w:br w:type="textWrapping"/>
      </w:r>
      <w:r>
        <w:rPr>
          <w:sz w:val="20"/>
        </w:rPr>
        <w:t>@implementation IntervalFeatureViewController</w:t>
      </w:r>
      <w:r>
        <w:rPr>
          <w:sz w:val="20"/>
        </w:rPr>
        <w:br w:type="textWrapping"/>
      </w:r>
      <w:r>
        <w:rPr>
          <w:sz w:val="20"/>
        </w:rPr>
        <w:t>#pragma mark - Action Handle</w:t>
      </w:r>
      <w:r>
        <w:rPr>
          <w:sz w:val="20"/>
        </w:rPr>
        <w:br w:type="textWrapping"/>
      </w:r>
      <w:r>
        <w:rPr>
          <w:sz w:val="20"/>
        </w:rPr>
        <w:t>- (void)configLocationManager {</w:t>
      </w:r>
      <w:r>
        <w:rPr>
          <w:sz w:val="20"/>
        </w:rPr>
        <w:br w:type="textWrapping"/>
      </w:r>
      <w:r>
        <w:rPr>
          <w:sz w:val="20"/>
        </w:rPr>
        <w:t xml:space="preserve">    self.locationManager = [[TencentLBSLocationManager alloc] init];</w:t>
      </w:r>
      <w:r>
        <w:rPr>
          <w:sz w:val="20"/>
        </w:rPr>
        <w:br w:type="textWrapping"/>
      </w:r>
      <w:r>
        <w:rPr>
          <w:sz w:val="20"/>
        </w:rPr>
        <w:t xml:space="preserve">    [self.locationManager setDelegate:self];</w:t>
      </w:r>
      <w:r>
        <w:rPr>
          <w:sz w:val="20"/>
        </w:rPr>
        <w:br w:type="textWrapping"/>
      </w:r>
      <w:r>
        <w:rPr>
          <w:sz w:val="20"/>
        </w:rPr>
        <w:t xml:space="preserve">    [self.locationManager setPausesLocationUpdatesAutomatically:NO];</w:t>
      </w:r>
      <w:r>
        <w:rPr>
          <w:sz w:val="20"/>
        </w:rPr>
        <w:br w:type="textWrapping"/>
      </w:r>
      <w:r>
        <w:rPr>
          <w:sz w:val="20"/>
        </w:rPr>
        <w:t xml:space="preserve">    [self.locationManager setAllowsBackgroundLocationUpdates:YES];</w:t>
      </w:r>
      <w:r>
        <w:rPr>
          <w:sz w:val="20"/>
        </w:rPr>
        <w:br w:type="textWrapping"/>
      </w:r>
      <w:r>
        <w:rPr>
          <w:sz w:val="20"/>
        </w:rPr>
        <w:t xml:space="preserve">    [self.locationManager setApiKey:API_KEY];</w:t>
      </w:r>
      <w:r>
        <w:rPr>
          <w:sz w:val="20"/>
        </w:rPr>
        <w:br w:type="textWrapping"/>
      </w:r>
      <w:r>
        <w:rPr>
          <w:sz w:val="20"/>
        </w:rPr>
        <w:t xml:space="preserve">    [self.locationManager setRequestLevel:TencentLBSRequestLevelName];</w:t>
      </w:r>
      <w:r>
        <w:rPr>
          <w:sz w:val="20"/>
        </w:rPr>
        <w:br w:type="textWrapping"/>
      </w:r>
      <w:r>
        <w:rPr>
          <w:sz w:val="20"/>
        </w:rPr>
        <w:t xml:space="preserve">    [self.locationManager setLocationCallbackInterval:2000];</w:t>
      </w:r>
      <w:r>
        <w:rPr>
          <w:sz w:val="20"/>
        </w:rPr>
        <w:br w:type="textWrapping"/>
      </w:r>
      <w:r>
        <w:rPr>
          <w:sz w:val="20"/>
        </w:rPr>
        <w:t xml:space="preserve">    CLAuthorizationStatus authorizationStatus= [CLLocationManager authorizationStatus];</w:t>
      </w:r>
      <w:r>
        <w:rPr>
          <w:sz w:val="20"/>
        </w:rPr>
        <w:br w:type="textWrapping"/>
      </w:r>
      <w:r>
        <w:rPr>
          <w:sz w:val="20"/>
        </w:rPr>
        <w:t xml:space="preserve">    if (authorizationStatus == kCLAuthorizationStatusNotDetermined) {</w:t>
      </w:r>
      <w:r>
        <w:rPr>
          <w:sz w:val="20"/>
        </w:rPr>
        <w:br w:type="textWrapping"/>
      </w:r>
      <w:r>
        <w:rPr>
          <w:sz w:val="20"/>
        </w:rPr>
        <w:t xml:space="preserve">        [self.locationManager requestWhenInUseAuthorization];</w:t>
      </w:r>
      <w:r>
        <w:rPr>
          <w:sz w:val="20"/>
        </w:rPr>
        <w:br w:type="textWrapping"/>
      </w:r>
      <w:r>
        <w:rPr>
          <w:sz w:val="20"/>
        </w:rPr>
        <w:t xml:space="preserve">    }</w:t>
      </w:r>
      <w:r>
        <w:rPr>
          <w:sz w:val="20"/>
        </w:rPr>
        <w:br w:type="textWrapping"/>
      </w:r>
      <w:r>
        <w:rPr>
          <w:sz w:val="20"/>
        </w:rPr>
        <w:t>}</w:t>
      </w:r>
      <w:r>
        <w:rPr>
          <w:sz w:val="20"/>
        </w:rPr>
        <w:br w:type="textWrapping"/>
      </w:r>
      <w:r>
        <w:rPr>
          <w:sz w:val="20"/>
        </w:rPr>
        <w:t>- (void)startUpdatingLocation {</w:t>
      </w:r>
      <w:r>
        <w:rPr>
          <w:sz w:val="20"/>
        </w:rPr>
        <w:br w:type="textWrapping"/>
      </w:r>
      <w:r>
        <w:rPr>
          <w:sz w:val="20"/>
        </w:rPr>
        <w:t xml:space="preserve">    [self.locationManager startUpdatingLocation];</w:t>
      </w:r>
      <w:r>
        <w:rPr>
          <w:sz w:val="20"/>
        </w:rPr>
        <w:br w:type="textWrapping"/>
      </w:r>
      <w:r>
        <w:rPr>
          <w:sz w:val="20"/>
        </w:rPr>
        <w:t>}</w:t>
      </w:r>
      <w:r>
        <w:rPr>
          <w:sz w:val="20"/>
        </w:rPr>
        <w:br w:type="textWrapping"/>
      </w:r>
      <w:r>
        <w:rPr>
          <w:sz w:val="20"/>
        </w:rPr>
        <w:t>#pragma mark - TencentLBSLocationManagerDelegate</w:t>
      </w:r>
      <w:r>
        <w:rPr>
          <w:sz w:val="20"/>
        </w:rPr>
        <w:br w:type="textWrapping"/>
      </w:r>
      <w:r>
        <w:rPr>
          <w:sz w:val="20"/>
        </w:rPr>
        <w:t>- (void)tencentLBSLocationManager:(TencentLBSLocationManager *)manager</w:t>
      </w:r>
      <w:r>
        <w:rPr>
          <w:sz w:val="20"/>
        </w:rPr>
        <w:br w:type="textWrapping"/>
      </w:r>
      <w:r>
        <w:rPr>
          <w:sz w:val="20"/>
        </w:rPr>
        <w:t xml:space="preserve">                 didFailWithError:(NSError *)error {</w:t>
      </w:r>
      <w:r>
        <w:rPr>
          <w:sz w:val="20"/>
        </w:rPr>
        <w:br w:type="textWrapping"/>
      </w:r>
      <w:r>
        <w:rPr>
          <w:sz w:val="20"/>
        </w:rPr>
        <w:t xml:space="preserve">    CLAuthorizationStatus authorizationStatus = [CLLocationManager authorizationStatus];</w:t>
      </w:r>
      <w:r>
        <w:rPr>
          <w:sz w:val="20"/>
        </w:rPr>
        <w:br w:type="textWrapping"/>
      </w:r>
      <w:r>
        <w:rPr>
          <w:sz w:val="20"/>
        </w:rPr>
        <w:t xml:space="preserve">    if (authorizationStatus == kCLAuthorizationStatusDenied || authorizationStatus == kCLAuthorizationStatusRestricted) {</w:t>
      </w:r>
      <w:r>
        <w:rPr>
          <w:sz w:val="20"/>
        </w:rPr>
        <w:br w:type="textWrapping"/>
      </w:r>
      <w:r>
        <w:rPr>
          <w:sz w:val="20"/>
        </w:rPr>
        <w:t xml:space="preserve">        UIAlertController *alert = [UIAlertController alertControllerWithTitle:@"提示" message:@"定位权限未开启，是否开启？" preferredStyle:  UIAlertControllerStyleAlert];</w:t>
      </w:r>
      <w:r>
        <w:rPr>
          <w:sz w:val="20"/>
        </w:rPr>
        <w:br w:type="textWrapping"/>
      </w:r>
      <w:r>
        <w:rPr>
          <w:sz w:val="20"/>
        </w:rPr>
        <w:t xml:space="preserve">        [alert addAction:[UIAlertAction actionWithTitle:@"是" style:UIAlertActionStyleDefault handler:^(UIAlertAction * _Nonnull action) {</w:t>
      </w:r>
      <w:r>
        <w:rPr>
          <w:sz w:val="20"/>
        </w:rPr>
        <w:br w:type="textWrapping"/>
      </w:r>
      <w:r>
        <w:rPr>
          <w:sz w:val="20"/>
        </w:rPr>
        <w:t xml:space="preserve">            if( [[UIApplication sharedApplication] canOpenURL:[NSURL URLWithString:UIApplicationOpenSettingsURLString]] ) {</w:t>
      </w:r>
      <w:r>
        <w:rPr>
          <w:sz w:val="20"/>
        </w:rPr>
        <w:br w:type="textWrapping"/>
      </w:r>
      <w:r>
        <w:rPr>
          <w:sz w:val="20"/>
        </w:rPr>
        <w:t xml:space="preserve">                [[UIApplication sharedApplication] openURL:[NSURL URLWithString:UIApplicationOpenSettingsURLString]];</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[alert addAction:[UIAlertAction actionWithTitle:@"否" style:UIAlertActionStyleDefault handler:^(UIAlertAction * _Nonnull action) {</w:t>
      </w:r>
      <w:r>
        <w:rPr>
          <w:sz w:val="20"/>
        </w:rPr>
        <w:br w:type="textWrapping"/>
      </w:r>
      <w:r>
        <w:rPr>
          <w:sz w:val="20"/>
        </w:rPr>
        <w:t xml:space="preserve">        }]];</w:t>
      </w:r>
      <w:r>
        <w:rPr>
          <w:sz w:val="20"/>
        </w:rPr>
        <w:br w:type="textWrapping"/>
      </w:r>
      <w:r>
        <w:rPr>
          <w:sz w:val="20"/>
        </w:rPr>
        <w:t xml:space="preserve">        [self presentViewController:alert animated:true completion:nil];</w:t>
      </w:r>
      <w:r>
        <w:rPr>
          <w:sz w:val="20"/>
        </w:rPr>
        <w:br w:type="textWrapping"/>
      </w:r>
      <w:r>
        <w:rPr>
          <w:sz w:val="20"/>
        </w:rPr>
        <w:t xml:space="preserve">    } else {</w:t>
      </w:r>
      <w:r>
        <w:rPr>
          <w:sz w:val="20"/>
        </w:rPr>
        <w:br w:type="textWrapping"/>
      </w:r>
      <w:r>
        <w:rPr>
          <w:sz w:val="20"/>
        </w:rPr>
        <w:t xml:space="preserve">        [self.displayLabel setText:[NSString stringWithFormat:@"%@", error]];</w:t>
      </w:r>
      <w:r>
        <w:rPr>
          <w:sz w:val="20"/>
        </w:rPr>
        <w:br w:type="textWrapping"/>
      </w:r>
      <w:r>
        <w:rPr>
          <w:sz w:val="20"/>
        </w:rPr>
        <w:t xml:space="preserve">    }</w:t>
      </w:r>
      <w:r>
        <w:rPr>
          <w:sz w:val="20"/>
        </w:rPr>
        <w:br w:type="textWrapping"/>
      </w:r>
      <w:r>
        <w:rPr>
          <w:sz w:val="20"/>
        </w:rPr>
        <w:t>}</w:t>
      </w:r>
      <w:r>
        <w:rPr>
          <w:sz w:val="20"/>
        </w:rPr>
        <w:br w:type="textWrapping"/>
      </w:r>
      <w:r>
        <w:rPr>
          <w:sz w:val="20"/>
        </w:rPr>
        <w:t>- (void)tencentLBSLocationManager:(TencentLBSLocationManager *)manager</w:t>
      </w:r>
      <w:r>
        <w:rPr>
          <w:sz w:val="20"/>
        </w:rPr>
        <w:br w:type="textWrapping"/>
      </w:r>
      <w:r>
        <w:rPr>
          <w:sz w:val="20"/>
        </w:rPr>
        <w:t xml:space="preserve">                didUpdateLocation:(TencentLBSLocation *)location {</w:t>
      </w:r>
      <w:r>
        <w:rPr>
          <w:sz w:val="20"/>
        </w:rPr>
        <w:br w:type="textWrapping"/>
      </w:r>
      <w:r>
        <w:rPr>
          <w:sz w:val="20"/>
        </w:rPr>
        <w:t xml:space="preserve">    NSDateFormatter *fmt = [[NSDateFormatter alloc] init];</w:t>
      </w:r>
      <w:r>
        <w:rPr>
          <w:sz w:val="20"/>
        </w:rPr>
        <w:br w:type="textWrapping"/>
      </w:r>
      <w:r>
        <w:rPr>
          <w:sz w:val="20"/>
        </w:rPr>
        <w:t xml:space="preserve">    fmt.locale = [[NSLocale alloc] initWithLocaleIdentifier:@"zh_CN"];</w:t>
      </w:r>
      <w:r>
        <w:rPr>
          <w:sz w:val="20"/>
        </w:rPr>
        <w:br w:type="textWrapping"/>
      </w:r>
      <w:r>
        <w:rPr>
          <w:sz w:val="20"/>
        </w:rPr>
        <w:t xml:space="preserve">    fmt.dateFormat = @"yyyy-MM-dd hh:mm:ss";</w:t>
      </w:r>
      <w:r>
        <w:rPr>
          <w:sz w:val="20"/>
        </w:rPr>
        <w:br w:type="textWrapping"/>
      </w:r>
      <w:r>
        <w:rPr>
          <w:sz w:val="20"/>
        </w:rPr>
        <w:t xml:space="preserve">    NSString *dateString = [fmt stringFromDate:location.location.timestamp];</w:t>
      </w:r>
    </w:p>
    <w:p w14:paraId="65DF07E0">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704C7C8E">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"SerialLocationAloneViewController.h"</w:t>
      </w:r>
      <w:r>
        <w:rPr>
          <w:sz w:val="20"/>
        </w:rPr>
        <w:br w:type="textWrapping"/>
      </w:r>
      <w:r>
        <w:rPr>
          <w:sz w:val="20"/>
        </w:rPr>
        <w:t>#import &lt;TencentLBS/TencentLBS.h&gt;</w:t>
      </w:r>
      <w:r>
        <w:rPr>
          <w:sz w:val="20"/>
        </w:rPr>
        <w:br w:type="textWrapping"/>
      </w:r>
      <w:r>
        <w:rPr>
          <w:sz w:val="20"/>
        </w:rPr>
        <w:t>@interface SerialLocationAloneViewController ()&lt;TencentLBSLocationManagerDelegate&gt;</w:t>
      </w:r>
      <w:r>
        <w:rPr>
          <w:sz w:val="20"/>
        </w:rPr>
        <w:br w:type="textWrapping"/>
      </w:r>
      <w:r>
        <w:rPr>
          <w:sz w:val="20"/>
        </w:rPr>
        <w:t>@property (readwrite, nonatomic, strong) TencentLBSLocationManager *locationManager;</w:t>
      </w:r>
      <w:r>
        <w:rPr>
          <w:sz w:val="20"/>
        </w:rPr>
        <w:br w:type="textWrapping"/>
      </w:r>
      <w:r>
        <w:rPr>
          <w:sz w:val="20"/>
        </w:rPr>
        <w:t>@property (readwrite, nonatomic, strong) UILabel *displayLabel;</w:t>
      </w:r>
      <w:r>
        <w:rPr>
          <w:sz w:val="20"/>
        </w:rPr>
        <w:br w:type="textWrapping"/>
      </w:r>
      <w:r>
        <w:rPr>
          <w:sz w:val="20"/>
        </w:rPr>
        <w:t>@end</w:t>
      </w:r>
      <w:r>
        <w:rPr>
          <w:sz w:val="20"/>
        </w:rPr>
        <w:br w:type="textWrapping"/>
      </w:r>
      <w:r>
        <w:rPr>
          <w:sz w:val="20"/>
        </w:rPr>
        <w:t>@implementation SerialLocationAloneViewController</w:t>
      </w:r>
      <w:r>
        <w:rPr>
          <w:sz w:val="20"/>
        </w:rPr>
        <w:br w:type="textWrapping"/>
      </w:r>
      <w:r>
        <w:rPr>
          <w:sz w:val="20"/>
        </w:rPr>
        <w:t>#pragma mark - Action Handle</w:t>
      </w:r>
      <w:r>
        <w:rPr>
          <w:sz w:val="20"/>
        </w:rPr>
        <w:br w:type="textWrapping"/>
      </w:r>
      <w:r>
        <w:rPr>
          <w:sz w:val="20"/>
        </w:rPr>
        <w:t>- (void)configLocationManager {</w:t>
      </w:r>
      <w:r>
        <w:rPr>
          <w:sz w:val="20"/>
        </w:rPr>
        <w:br w:type="textWrapping"/>
      </w:r>
      <w:r>
        <w:rPr>
          <w:sz w:val="20"/>
        </w:rPr>
        <w:t xml:space="preserve">    self.locationManager = [[TencentLBSLocationManager alloc] init];</w:t>
      </w:r>
      <w:r>
        <w:rPr>
          <w:sz w:val="20"/>
        </w:rPr>
        <w:br w:type="textWrapping"/>
      </w:r>
      <w:r>
        <w:rPr>
          <w:sz w:val="20"/>
        </w:rPr>
        <w:t xml:space="preserve">    [self.locationManager setDelegate:self];</w:t>
      </w:r>
      <w:r>
        <w:rPr>
          <w:sz w:val="20"/>
        </w:rPr>
        <w:br w:type="textWrapping"/>
      </w:r>
      <w:r>
        <w:rPr>
          <w:sz w:val="20"/>
        </w:rPr>
        <w:t xml:space="preserve">    [self.locationManager setPausesLocationUpdatesAutomatically:NO];</w:t>
      </w:r>
      <w:r>
        <w:rPr>
          <w:sz w:val="20"/>
        </w:rPr>
        <w:br w:type="textWrapping"/>
      </w:r>
      <w:r>
        <w:rPr>
          <w:sz w:val="20"/>
        </w:rPr>
        <w:t xml:space="preserve">    [self.locationManager setAllowsBackgroundLocationUpdates:YES];</w:t>
      </w:r>
      <w:r>
        <w:rPr>
          <w:sz w:val="20"/>
        </w:rPr>
        <w:br w:type="textWrapping"/>
      </w:r>
      <w:r>
        <w:rPr>
          <w:sz w:val="20"/>
        </w:rPr>
        <w:t xml:space="preserve">    [self.locationManager setApiKey:API_KEY];</w:t>
      </w:r>
      <w:r>
        <w:rPr>
          <w:sz w:val="20"/>
        </w:rPr>
        <w:br w:type="textWrapping"/>
      </w:r>
      <w:r>
        <w:rPr>
          <w:sz w:val="20"/>
        </w:rPr>
        <w:t xml:space="preserve">    [self.locationManager setRequestLevel:TencentLBSRequestLevelName];</w:t>
      </w:r>
      <w:r>
        <w:rPr>
          <w:sz w:val="20"/>
        </w:rPr>
        <w:br w:type="textWrapping"/>
      </w:r>
      <w:r>
        <w:rPr>
          <w:sz w:val="20"/>
        </w:rPr>
        <w:t xml:space="preserve">    [self.locationManager setLocationCallbackInterval:2000];</w:t>
      </w:r>
      <w:r>
        <w:rPr>
          <w:sz w:val="20"/>
        </w:rPr>
        <w:br w:type="textWrapping"/>
      </w:r>
      <w:r>
        <w:rPr>
          <w:sz w:val="20"/>
        </w:rPr>
        <w:t xml:space="preserve">    CLAuthorizationStatus authorizationStatus= [CLLocationManager authorizationStatus];</w:t>
      </w:r>
      <w:r>
        <w:rPr>
          <w:sz w:val="20"/>
        </w:rPr>
        <w:br w:type="textWrapping"/>
      </w:r>
      <w:r>
        <w:rPr>
          <w:sz w:val="20"/>
        </w:rPr>
        <w:t xml:space="preserve">    if (authorizationStatus == kCLAuthorizationStatusNotDetermined) {</w:t>
      </w:r>
      <w:r>
        <w:rPr>
          <w:sz w:val="20"/>
        </w:rPr>
        <w:br w:type="textWrapping"/>
      </w:r>
      <w:r>
        <w:rPr>
          <w:sz w:val="20"/>
        </w:rPr>
        <w:t xml:space="preserve">        [self.locationManager requestWhenInUseAuthorization];</w:t>
      </w:r>
      <w:r>
        <w:rPr>
          <w:sz w:val="20"/>
        </w:rPr>
        <w:br w:type="textWrapping"/>
      </w:r>
      <w:r>
        <w:rPr>
          <w:sz w:val="20"/>
        </w:rPr>
        <w:t xml:space="preserve">    }</w:t>
      </w:r>
      <w:r>
        <w:rPr>
          <w:sz w:val="20"/>
        </w:rPr>
        <w:br w:type="textWrapping"/>
      </w:r>
      <w:r>
        <w:rPr>
          <w:sz w:val="20"/>
        </w:rPr>
        <w:t>}</w:t>
      </w:r>
      <w:r>
        <w:rPr>
          <w:sz w:val="20"/>
        </w:rPr>
        <w:br w:type="textWrapping"/>
      </w:r>
      <w:r>
        <w:rPr>
          <w:sz w:val="20"/>
        </w:rPr>
        <w:t>- (void)startUpdatingLocation {</w:t>
      </w:r>
      <w:r>
        <w:rPr>
          <w:sz w:val="20"/>
        </w:rPr>
        <w:br w:type="textWrapping"/>
      </w:r>
      <w:r>
        <w:rPr>
          <w:sz w:val="20"/>
        </w:rPr>
        <w:t xml:space="preserve">    [self.locationManager startUpdatingLocation];</w:t>
      </w:r>
      <w:r>
        <w:rPr>
          <w:sz w:val="20"/>
        </w:rPr>
        <w:br w:type="textWrapping"/>
      </w:r>
      <w:r>
        <w:rPr>
          <w:sz w:val="20"/>
        </w:rPr>
        <w:t>}</w:t>
      </w:r>
      <w:r>
        <w:rPr>
          <w:sz w:val="20"/>
        </w:rPr>
        <w:br w:type="textWrapping"/>
      </w:r>
      <w:r>
        <w:rPr>
          <w:sz w:val="20"/>
        </w:rPr>
        <w:t>#pragma mark - TencentLBSLocationManagerDelegate</w:t>
      </w:r>
      <w:r>
        <w:rPr>
          <w:sz w:val="20"/>
        </w:rPr>
        <w:br w:type="textWrapping"/>
      </w:r>
      <w:r>
        <w:rPr>
          <w:sz w:val="20"/>
        </w:rPr>
        <w:t>- (void)tencentLBSLocationManager:(TencentLBSLocationManager *)manager</w:t>
      </w:r>
      <w:r>
        <w:rPr>
          <w:sz w:val="20"/>
        </w:rPr>
        <w:br w:type="textWrapping"/>
      </w:r>
      <w:r>
        <w:rPr>
          <w:sz w:val="20"/>
        </w:rPr>
        <w:t xml:space="preserve">                 didFailWithError:(NSError *)error {</w:t>
      </w:r>
      <w:r>
        <w:rPr>
          <w:sz w:val="20"/>
        </w:rPr>
        <w:br w:type="textWrapping"/>
      </w:r>
      <w:r>
        <w:rPr>
          <w:sz w:val="20"/>
        </w:rPr>
        <w:t xml:space="preserve">    CLAuthorizationStatus authorizationStatus = [CLLocationManager authorizationStatus];</w:t>
      </w:r>
      <w:r>
        <w:rPr>
          <w:sz w:val="20"/>
        </w:rPr>
        <w:br w:type="textWrapping"/>
      </w:r>
      <w:r>
        <w:rPr>
          <w:sz w:val="20"/>
        </w:rPr>
        <w:t xml:space="preserve">    if (authorizationStatus == kCLAuthorizationStatusDenied || authorizationStatus == kCLAuthorizationStatusRestricted) {</w:t>
      </w:r>
      <w:r>
        <w:rPr>
          <w:sz w:val="20"/>
        </w:rPr>
        <w:br w:type="textWrapping"/>
      </w:r>
      <w:r>
        <w:rPr>
          <w:sz w:val="20"/>
        </w:rPr>
        <w:t xml:space="preserve">        UIAlertController *alert = [UIAlertController alertControllerWithTitle:@"提示" message:@"定位权限未开启，是否开启？" preferredStyle:  UIAlertControllerStyleAlert];</w:t>
      </w:r>
      <w:r>
        <w:rPr>
          <w:sz w:val="20"/>
        </w:rPr>
        <w:br w:type="textWrapping"/>
      </w:r>
      <w:r>
        <w:rPr>
          <w:sz w:val="20"/>
        </w:rPr>
        <w:t xml:space="preserve">        [alert addAction:[UIAlertAction actionWithTitle:@"是" style:UIAlertActionStyleDefault handler:^(UIAlertAction * _Nonnull action) {</w:t>
      </w:r>
      <w:r>
        <w:rPr>
          <w:sz w:val="20"/>
        </w:rPr>
        <w:br w:type="textWrapping"/>
      </w:r>
      <w:r>
        <w:rPr>
          <w:sz w:val="20"/>
        </w:rPr>
        <w:t xml:space="preserve">            if( [[UIApplication sharedApplication] canOpenURL:[NSURL URLWithString:UIApplicationOpenSettingsURLString]] ) {</w:t>
      </w:r>
      <w:r>
        <w:rPr>
          <w:sz w:val="20"/>
        </w:rPr>
        <w:br w:type="textWrapping"/>
      </w:r>
      <w:r>
        <w:rPr>
          <w:sz w:val="20"/>
        </w:rPr>
        <w:t xml:space="preserve">                [[UIApplication sharedApplication] openURL:[NSURL URLWithString:UIApplicationOpenSettingsURLString]];</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[alert addAction:[UIAlertAction actionWithTitle:@"否" style:UIAlertActionStyleDefault handler:^(UIAlertAction * _Nonnull action) {</w:t>
      </w:r>
      <w:r>
        <w:rPr>
          <w:sz w:val="20"/>
        </w:rPr>
        <w:br w:type="textWrapping"/>
      </w:r>
      <w:r>
        <w:rPr>
          <w:sz w:val="20"/>
        </w:rPr>
        <w:t xml:space="preserve">        }]];</w:t>
      </w:r>
      <w:r>
        <w:rPr>
          <w:sz w:val="20"/>
        </w:rPr>
        <w:br w:type="textWrapping"/>
      </w:r>
      <w:r>
        <w:rPr>
          <w:sz w:val="20"/>
        </w:rPr>
        <w:t xml:space="preserve">        [self presentViewController:alert animated:true completion:nil];</w:t>
      </w:r>
      <w:r>
        <w:rPr>
          <w:sz w:val="20"/>
        </w:rPr>
        <w:br w:type="textWrapping"/>
      </w:r>
      <w:r>
        <w:rPr>
          <w:sz w:val="20"/>
        </w:rPr>
        <w:t xml:space="preserve">    } else {</w:t>
      </w:r>
      <w:r>
        <w:rPr>
          <w:sz w:val="20"/>
        </w:rPr>
        <w:br w:type="textWrapping"/>
      </w:r>
      <w:r>
        <w:rPr>
          <w:sz w:val="20"/>
        </w:rPr>
        <w:t xml:space="preserve">        [self.displayLabel setText:[NSString stringWithFormat:@"%@", error]];</w:t>
      </w:r>
      <w:r>
        <w:rPr>
          <w:sz w:val="20"/>
        </w:rPr>
        <w:br w:type="textWrapping"/>
      </w:r>
      <w:r>
        <w:rPr>
          <w:sz w:val="20"/>
        </w:rPr>
        <w:t xml:space="preserve">    }</w:t>
      </w:r>
      <w:r>
        <w:rPr>
          <w:sz w:val="20"/>
        </w:rPr>
        <w:br w:type="textWrapping"/>
      </w:r>
      <w:r>
        <w:rPr>
          <w:sz w:val="20"/>
        </w:rPr>
        <w:t>}</w:t>
      </w:r>
      <w:r>
        <w:rPr>
          <w:sz w:val="20"/>
        </w:rPr>
        <w:br w:type="textWrapping"/>
      </w:r>
      <w:r>
        <w:rPr>
          <w:sz w:val="20"/>
        </w:rPr>
        <w:t>- (void)tencentLBSLocationManager:(TencentLBSLocationManager *)manager</w:t>
      </w:r>
      <w:r>
        <w:rPr>
          <w:sz w:val="20"/>
        </w:rPr>
        <w:br w:type="textWrapping"/>
      </w:r>
      <w:r>
        <w:rPr>
          <w:sz w:val="20"/>
        </w:rPr>
        <w:t xml:space="preserve">                didUpdateLocation:(TencentLBSLocation *)location {</w:t>
      </w:r>
      <w:r>
        <w:rPr>
          <w:sz w:val="20"/>
        </w:rPr>
        <w:br w:type="textWrapping"/>
      </w:r>
      <w:r>
        <w:rPr>
          <w:sz w:val="20"/>
        </w:rPr>
        <w:t xml:space="preserve">    NSDateFormatter *fmt = [[NSDateFormatter alloc] init];</w:t>
      </w:r>
      <w:r>
        <w:rPr>
          <w:sz w:val="20"/>
        </w:rPr>
        <w:br w:type="textWrapping"/>
      </w:r>
      <w:r>
        <w:rPr>
          <w:sz w:val="20"/>
        </w:rPr>
        <w:t xml:space="preserve">    fmt.locale = [[NSLocale alloc] initWithLocaleIdentifier:@"zh_CN"];</w:t>
      </w:r>
      <w:r>
        <w:rPr>
          <w:sz w:val="20"/>
        </w:rPr>
        <w:br w:type="textWrapping"/>
      </w:r>
      <w:r>
        <w:rPr>
          <w:sz w:val="20"/>
        </w:rPr>
        <w:t xml:space="preserve">    fmt.dateFormat = @"yyyy-MM-dd hh:mm:ss";</w:t>
      </w:r>
      <w:r>
        <w:rPr>
          <w:sz w:val="20"/>
        </w:rPr>
        <w:br w:type="textWrapping"/>
      </w:r>
      <w:r>
        <w:rPr>
          <w:sz w:val="20"/>
        </w:rPr>
        <w:t xml:space="preserve">    NSString *dateString = [fmt stringFromDate:location.location.timestamp];</w:t>
      </w:r>
      <w:r>
        <w:rPr>
          <w:sz w:val="20"/>
        </w:rPr>
        <w:br w:type="textWrapping"/>
      </w:r>
      <w:r>
        <w:rPr>
          <w:sz w:val="20"/>
        </w:rPr>
        <w:t xml:space="preserve">    NSString *currentDate = [fmt stringFromDate:[NSDate date]];</w:t>
      </w:r>
      <w:r>
        <w:rPr>
          <w:sz w:val="20"/>
        </w:rPr>
        <w:br w:type="textWrapping"/>
      </w:r>
      <w:r>
        <w:rPr>
          <w:sz w:val="20"/>
        </w:rPr>
        <w:t xml:space="preserve">    [self.displayLabel setText:[NSString stringWithFormat:@"version:%@\n%@\n %@\n latitude:%f, longitude:%f\n provider:%ld\n horizontalAccuracy:%f \n verticalAccuracy:%f\n speed:%f\n course:%f\n altitude:%f\n timestamp:%@\n currentDate:%@\n",[TencentLBSLocationManager getLBSSDKVersion], location.name, location.address, location.location.coordinate.latitude, location.location.coordinate.longitude, location.locationProvider, location.location.horizontalAccuracy, location.location.verticalAccuracy, location.location.speed, location.location.course, location.location.altitude, dateString, currentDate]];</w:t>
      </w:r>
      <w:r>
        <w:rPr>
          <w:sz w:val="20"/>
        </w:rPr>
        <w:br w:type="textWrapping"/>
      </w:r>
    </w:p>
    <w:p w14:paraId="164ECA1B">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78C63BBC">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"TencentLBSDRViewController.h"</w:t>
      </w:r>
      <w:r>
        <w:rPr>
          <w:sz w:val="20"/>
        </w:rPr>
        <w:br w:type="textWrapping"/>
      </w:r>
      <w:r>
        <w:rPr>
          <w:sz w:val="20"/>
        </w:rPr>
        <w:t>#import &lt;TencentLBS/TencentLBS.h&gt;</w:t>
      </w:r>
      <w:r>
        <w:rPr>
          <w:sz w:val="20"/>
        </w:rPr>
        <w:br w:type="textWrapping"/>
      </w:r>
      <w:r>
        <w:rPr>
          <w:sz w:val="20"/>
        </w:rPr>
        <w:t>static dispatch_queue_t tencentDr_timer_get_queue() {</w:t>
      </w:r>
      <w:r>
        <w:rPr>
          <w:sz w:val="20"/>
        </w:rPr>
        <w:br w:type="textWrapping"/>
      </w:r>
      <w:r>
        <w:rPr>
          <w:sz w:val="20"/>
        </w:rPr>
        <w:t xml:space="preserve">    static dispatch_queue_t tencentlbs_tencentDr_timer_get_queue;</w:t>
      </w:r>
      <w:r>
        <w:rPr>
          <w:sz w:val="20"/>
        </w:rPr>
        <w:br w:type="textWrapping"/>
      </w:r>
      <w:r>
        <w:rPr>
          <w:sz w:val="20"/>
        </w:rPr>
        <w:t xml:space="preserve">    static dispatch_once_t onceToken;</w:t>
      </w:r>
      <w:r>
        <w:rPr>
          <w:sz w:val="20"/>
        </w:rPr>
        <w:br w:type="textWrapping"/>
      </w:r>
      <w:r>
        <w:rPr>
          <w:sz w:val="20"/>
        </w:rPr>
        <w:t xml:space="preserve">    dispatch_once(&amp;onceToken, ^{</w:t>
      </w:r>
      <w:r>
        <w:rPr>
          <w:sz w:val="20"/>
        </w:rPr>
        <w:br w:type="textWrapping"/>
      </w:r>
      <w:r>
        <w:rPr>
          <w:sz w:val="20"/>
        </w:rPr>
        <w:t xml:space="preserve">        tencentlbs_tencentDr_timer_get_queue = dispatch_queue_create("com.tencent.lbs.dr.timer", DISPATCH_QUEUE_SERIAL);</w:t>
      </w:r>
      <w:r>
        <w:rPr>
          <w:sz w:val="20"/>
        </w:rPr>
        <w:br w:type="textWrapping"/>
      </w:r>
      <w:r>
        <w:rPr>
          <w:sz w:val="20"/>
        </w:rPr>
        <w:t xml:space="preserve">    });</w:t>
      </w:r>
      <w:r>
        <w:rPr>
          <w:sz w:val="20"/>
        </w:rPr>
        <w:br w:type="textWrapping"/>
      </w:r>
      <w:r>
        <w:rPr>
          <w:sz w:val="20"/>
        </w:rPr>
        <w:t xml:space="preserve">    return tencentlbs_tencentDr_timer_get_queue;</w:t>
      </w:r>
      <w:r>
        <w:rPr>
          <w:sz w:val="20"/>
        </w:rPr>
        <w:br w:type="textWrapping"/>
      </w:r>
      <w:r>
        <w:rPr>
          <w:sz w:val="20"/>
        </w:rPr>
        <w:t>}</w:t>
      </w:r>
      <w:r>
        <w:rPr>
          <w:sz w:val="20"/>
        </w:rPr>
        <w:br w:type="textWrapping"/>
      </w:r>
      <w:r>
        <w:rPr>
          <w:sz w:val="20"/>
        </w:rPr>
        <w:t>@interface TencentLBSDRViewController ()&lt;TencentLBSLocationManagerDelegate&gt;</w:t>
      </w:r>
      <w:r>
        <w:rPr>
          <w:sz w:val="20"/>
        </w:rPr>
        <w:br w:type="textWrapping"/>
      </w:r>
      <w:r>
        <w:rPr>
          <w:sz w:val="20"/>
        </w:rPr>
        <w:t>@property (readwrite, nonatomic, strong) TencentLBSLocationManager *locationManager;</w:t>
      </w:r>
      <w:r>
        <w:rPr>
          <w:sz w:val="20"/>
        </w:rPr>
        <w:br w:type="textWrapping"/>
      </w:r>
      <w:r>
        <w:rPr>
          <w:sz w:val="20"/>
        </w:rPr>
        <w:t>@property (readwrite, nonatomic, strong) UILabel *displayLabel;</w:t>
      </w:r>
      <w:r>
        <w:rPr>
          <w:sz w:val="20"/>
        </w:rPr>
        <w:br w:type="textWrapping"/>
      </w:r>
      <w:r>
        <w:rPr>
          <w:sz w:val="20"/>
        </w:rPr>
        <w:t>@property (readwrite, nonatomic, strong) dispatch_source_t timer;</w:t>
      </w:r>
      <w:r>
        <w:rPr>
          <w:sz w:val="20"/>
        </w:rPr>
        <w:br w:type="textWrapping"/>
      </w:r>
      <w:r>
        <w:rPr>
          <w:sz w:val="20"/>
        </w:rPr>
        <w:t>@end</w:t>
      </w:r>
      <w:r>
        <w:rPr>
          <w:sz w:val="20"/>
        </w:rPr>
        <w:br w:type="textWrapping"/>
      </w:r>
      <w:r>
        <w:rPr>
          <w:sz w:val="20"/>
        </w:rPr>
        <w:t>@implementation TencentLBSDRViewController</w:t>
      </w:r>
      <w:r>
        <w:rPr>
          <w:sz w:val="20"/>
        </w:rPr>
        <w:br w:type="textWrapping"/>
      </w:r>
      <w:r>
        <w:rPr>
          <w:sz w:val="20"/>
        </w:rPr>
        <w:t>#pragma mark - Action Handle</w:t>
      </w:r>
      <w:r>
        <w:rPr>
          <w:sz w:val="20"/>
        </w:rPr>
        <w:br w:type="textWrapping"/>
      </w:r>
      <w:r>
        <w:rPr>
          <w:sz w:val="20"/>
        </w:rPr>
        <w:t>- (void)configLocationManager {</w:t>
      </w:r>
      <w:r>
        <w:rPr>
          <w:sz w:val="20"/>
        </w:rPr>
        <w:br w:type="textWrapping"/>
      </w:r>
      <w:r>
        <w:rPr>
          <w:sz w:val="20"/>
        </w:rPr>
        <w:t xml:space="preserve">    self.locationManager = [[TencentLBSLocationManager alloc] init];</w:t>
      </w:r>
      <w:r>
        <w:rPr>
          <w:sz w:val="20"/>
        </w:rPr>
        <w:br w:type="textWrapping"/>
      </w:r>
      <w:r>
        <w:rPr>
          <w:sz w:val="20"/>
        </w:rPr>
        <w:t xml:space="preserve">    [self.locationManager setDelegate:self];</w:t>
      </w:r>
      <w:r>
        <w:rPr>
          <w:sz w:val="20"/>
        </w:rPr>
        <w:br w:type="textWrapping"/>
      </w:r>
      <w:r>
        <w:rPr>
          <w:sz w:val="20"/>
        </w:rPr>
        <w:t xml:space="preserve">    [self.locationManager setPausesLocationUpdatesAutomatically:NO];</w:t>
      </w:r>
      <w:r>
        <w:rPr>
          <w:sz w:val="20"/>
        </w:rPr>
        <w:br w:type="textWrapping"/>
      </w:r>
      <w:r>
        <w:rPr>
          <w:sz w:val="20"/>
        </w:rPr>
        <w:t xml:space="preserve">    [self.locationManager setAllowsBackgroundLocationUpdates:YES];</w:t>
      </w:r>
      <w:r>
        <w:rPr>
          <w:sz w:val="20"/>
        </w:rPr>
        <w:br w:type="textWrapping"/>
      </w:r>
      <w:r>
        <w:rPr>
          <w:sz w:val="20"/>
        </w:rPr>
        <w:t xml:space="preserve">    [self.locationManager setApiKey:API_KEY];</w:t>
      </w:r>
      <w:r>
        <w:rPr>
          <w:sz w:val="20"/>
        </w:rPr>
        <w:br w:type="textWrapping"/>
      </w:r>
      <w:r>
        <w:rPr>
          <w:sz w:val="20"/>
        </w:rPr>
        <w:t xml:space="preserve">    CLAuthorizationStatus authorizationStatus= [CLLocationManager authorizationStatus];</w:t>
      </w:r>
      <w:r>
        <w:rPr>
          <w:sz w:val="20"/>
        </w:rPr>
        <w:br w:type="textWrapping"/>
      </w:r>
      <w:r>
        <w:rPr>
          <w:sz w:val="20"/>
        </w:rPr>
        <w:t xml:space="preserve">    if (authorizationStatus == kCLAuthorizationStatusNotDetermined) {</w:t>
      </w:r>
      <w:r>
        <w:rPr>
          <w:sz w:val="20"/>
        </w:rPr>
        <w:br w:type="textWrapping"/>
      </w:r>
      <w:r>
        <w:rPr>
          <w:sz w:val="20"/>
        </w:rPr>
        <w:t xml:space="preserve">        [self.locationManager requestWhenInUseAuthorization];</w:t>
      </w:r>
      <w:r>
        <w:rPr>
          <w:sz w:val="20"/>
        </w:rPr>
        <w:br w:type="textWrapping"/>
      </w:r>
      <w:r>
        <w:rPr>
          <w:sz w:val="20"/>
        </w:rPr>
        <w:t xml:space="preserve">    }</w:t>
      </w:r>
      <w:r>
        <w:rPr>
          <w:sz w:val="20"/>
        </w:rPr>
        <w:br w:type="textWrapping"/>
      </w:r>
      <w:r>
        <w:rPr>
          <w:sz w:val="20"/>
        </w:rPr>
        <w:t>}</w:t>
      </w:r>
      <w:r>
        <w:rPr>
          <w:sz w:val="20"/>
        </w:rPr>
        <w:br w:type="textWrapping"/>
      </w:r>
      <w:r>
        <w:rPr>
          <w:sz w:val="20"/>
        </w:rPr>
        <w:t>- (void)startUpdatingLocation {</w:t>
      </w:r>
      <w:r>
        <w:rPr>
          <w:sz w:val="20"/>
        </w:rPr>
        <w:br w:type="textWrapping"/>
      </w:r>
      <w:r>
        <w:rPr>
          <w:sz w:val="20"/>
        </w:rPr>
        <w:t xml:space="preserve">    [self.locationManager startUpdatingLocation];</w:t>
      </w:r>
      <w:r>
        <w:rPr>
          <w:sz w:val="20"/>
        </w:rPr>
        <w:br w:type="textWrapping"/>
      </w:r>
      <w:r>
        <w:rPr>
          <w:sz w:val="20"/>
        </w:rPr>
        <w:t>}</w:t>
      </w:r>
      <w:r>
        <w:rPr>
          <w:sz w:val="20"/>
        </w:rPr>
        <w:br w:type="textWrapping"/>
      </w:r>
      <w:r>
        <w:rPr>
          <w:sz w:val="20"/>
        </w:rPr>
        <w:t>- (void)startTencentDrEngine{</w:t>
      </w:r>
      <w:r>
        <w:rPr>
          <w:sz w:val="20"/>
        </w:rPr>
        <w:br w:type="textWrapping"/>
      </w:r>
      <w:r>
        <w:rPr>
          <w:sz w:val="20"/>
        </w:rPr>
        <w:t xml:space="preserve">    if ([self.locationManager isSupport]) {</w:t>
      </w:r>
      <w:r>
        <w:rPr>
          <w:sz w:val="20"/>
        </w:rPr>
        <w:br w:type="textWrapping"/>
      </w:r>
      <w:r>
        <w:rPr>
          <w:sz w:val="20"/>
        </w:rPr>
        <w:t xml:space="preserve">        TencentLBSDRStartCode startCode = [self.locationManager startDrEngine:TencentLBSDRStartMotionTypeWalk];</w:t>
      </w:r>
      <w:r>
        <w:rPr>
          <w:sz w:val="20"/>
        </w:rPr>
        <w:br w:type="textWrapping"/>
      </w:r>
      <w:r>
        <w:rPr>
          <w:sz w:val="20"/>
        </w:rPr>
        <w:t xml:space="preserve">        if (startCode == TencentLBSDRStartCodeSuccess) {</w:t>
      </w:r>
      <w:r>
        <w:rPr>
          <w:sz w:val="20"/>
        </w:rPr>
        <w:br w:type="textWrapping"/>
      </w:r>
      <w:r>
        <w:rPr>
          <w:sz w:val="20"/>
        </w:rPr>
        <w:t xml:space="preserve">            NSLog(@"步骑行惯导启动成功，然后可通过getPosition获取结果");</w:t>
      </w:r>
      <w:r>
        <w:rPr>
          <w:sz w:val="20"/>
        </w:rPr>
        <w:br w:type="textWrapping"/>
      </w:r>
      <w:r>
        <w:rPr>
          <w:sz w:val="20"/>
        </w:rPr>
        <w:t xml:space="preserve">        }</w:t>
      </w:r>
      <w:r>
        <w:rPr>
          <w:sz w:val="20"/>
        </w:rPr>
        <w:br w:type="textWrapping"/>
      </w:r>
      <w:r>
        <w:rPr>
          <w:sz w:val="20"/>
        </w:rPr>
        <w:t xml:space="preserve">    }</w:t>
      </w:r>
      <w:r>
        <w:rPr>
          <w:sz w:val="20"/>
        </w:rPr>
        <w:br w:type="textWrapping"/>
      </w:r>
      <w:r>
        <w:rPr>
          <w:sz w:val="20"/>
        </w:rPr>
        <w:t>}</w:t>
      </w:r>
      <w:r>
        <w:rPr>
          <w:sz w:val="20"/>
        </w:rPr>
        <w:br w:type="textWrapping"/>
      </w:r>
      <w:r>
        <w:rPr>
          <w:sz w:val="20"/>
        </w:rPr>
        <w:t>- (void)startTimer{</w:t>
      </w:r>
      <w:r>
        <w:rPr>
          <w:sz w:val="20"/>
        </w:rPr>
        <w:br w:type="textWrapping"/>
      </w:r>
      <w:r>
        <w:rPr>
          <w:sz w:val="20"/>
        </w:rPr>
        <w:t xml:space="preserve">    self.timer = [self createDispatchTimerWithInterval:1.0f];</w:t>
      </w:r>
      <w:r>
        <w:rPr>
          <w:sz w:val="20"/>
        </w:rPr>
        <w:br w:type="textWrapping"/>
      </w:r>
      <w:r>
        <w:rPr>
          <w:sz w:val="20"/>
        </w:rPr>
        <w:t>}</w:t>
      </w:r>
      <w:r>
        <w:rPr>
          <w:sz w:val="20"/>
        </w:rPr>
        <w:br w:type="textWrapping"/>
      </w:r>
      <w:r>
        <w:rPr>
          <w:sz w:val="20"/>
        </w:rPr>
        <w:t>- (void)stopTimer{</w:t>
      </w:r>
      <w:r>
        <w:rPr>
          <w:sz w:val="20"/>
        </w:rPr>
        <w:br w:type="textWrapping"/>
      </w:r>
      <w:r>
        <w:rPr>
          <w:sz w:val="20"/>
        </w:rPr>
        <w:t xml:space="preserve">    if (self.timer) {</w:t>
      </w:r>
      <w:r>
        <w:rPr>
          <w:sz w:val="20"/>
        </w:rPr>
        <w:br w:type="textWrapping"/>
      </w:r>
      <w:r>
        <w:rPr>
          <w:sz w:val="20"/>
        </w:rPr>
        <w:t xml:space="preserve">        dispatch_source_cancel(self.timer);</w:t>
      </w:r>
      <w:r>
        <w:rPr>
          <w:sz w:val="20"/>
        </w:rPr>
        <w:br w:type="textWrapping"/>
      </w:r>
      <w:r>
        <w:rPr>
          <w:sz w:val="20"/>
        </w:rPr>
        <w:t xml:space="preserve">        self.timer = nil;</w:t>
      </w:r>
      <w:r>
        <w:rPr>
          <w:sz w:val="20"/>
        </w:rPr>
        <w:br w:type="textWrapping"/>
      </w:r>
      <w:r>
        <w:rPr>
          <w:sz w:val="20"/>
        </w:rPr>
        <w:t xml:space="preserve">    }</w:t>
      </w:r>
      <w:r>
        <w:rPr>
          <w:sz w:val="20"/>
        </w:rPr>
        <w:br w:type="textWrapping"/>
      </w:r>
      <w:r>
        <w:rPr>
          <w:sz w:val="20"/>
        </w:rPr>
        <w:t>}</w:t>
      </w:r>
      <w:r>
        <w:rPr>
          <w:sz w:val="20"/>
        </w:rPr>
        <w:br w:type="textWrapping"/>
      </w:r>
      <w:r>
        <w:rPr>
          <w:sz w:val="20"/>
        </w:rPr>
        <w:t>- (void)timerEventHandler{</w:t>
      </w:r>
      <w:r>
        <w:rPr>
          <w:sz w:val="20"/>
        </w:rPr>
        <w:br w:type="textWrapping"/>
      </w:r>
      <w:r>
        <w:rPr>
          <w:sz w:val="20"/>
        </w:rPr>
        <w:t xml:space="preserve">    TencentLBSLocation *drLocation = [self.locationManager getPosition];</w:t>
      </w:r>
      <w:r>
        <w:rPr>
          <w:sz w:val="20"/>
        </w:rPr>
        <w:br w:type="textWrapping"/>
      </w:r>
    </w:p>
    <w:p w14:paraId="457FBE09">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0D4991DE">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"UserPrivacyViewContoller.h"</w:t>
      </w:r>
      <w:r>
        <w:rPr>
          <w:sz w:val="20"/>
        </w:rPr>
        <w:br w:type="textWrapping"/>
      </w:r>
      <w:r>
        <w:rPr>
          <w:sz w:val="20"/>
        </w:rPr>
        <w:t>#import &lt;TencentLBS/TencentLBS.h&gt;</w:t>
      </w:r>
      <w:r>
        <w:rPr>
          <w:sz w:val="20"/>
        </w:rPr>
        <w:br w:type="textWrapping"/>
      </w:r>
      <w:r>
        <w:rPr>
          <w:sz w:val="20"/>
        </w:rPr>
        <w:t>@interface UserPrivacyViewContoller ()&lt;TencentLBSLocationManagerDelegate&gt;</w:t>
      </w:r>
      <w:r>
        <w:rPr>
          <w:sz w:val="20"/>
        </w:rPr>
        <w:br w:type="textWrapping"/>
      </w:r>
      <w:r>
        <w:rPr>
          <w:sz w:val="20"/>
        </w:rPr>
        <w:t>@property (readwrite, nonatomic, strong) TencentLBSLocationManager *locationManager;</w:t>
      </w:r>
      <w:r>
        <w:rPr>
          <w:sz w:val="20"/>
        </w:rPr>
        <w:br w:type="textWrapping"/>
      </w:r>
      <w:r>
        <w:rPr>
          <w:sz w:val="20"/>
        </w:rPr>
        <w:t>@property (readwrite, nonatomic, strong) UILabel *displayLabel;</w:t>
      </w:r>
      <w:r>
        <w:rPr>
          <w:sz w:val="20"/>
        </w:rPr>
        <w:br w:type="textWrapping"/>
      </w:r>
      <w:r>
        <w:rPr>
          <w:sz w:val="20"/>
        </w:rPr>
        <w:t>@property (readwrite, nonatomic, strong) dispatch_source_t timer;</w:t>
      </w:r>
      <w:r>
        <w:rPr>
          <w:sz w:val="20"/>
        </w:rPr>
        <w:br w:type="textWrapping"/>
      </w:r>
      <w:r>
        <w:rPr>
          <w:sz w:val="20"/>
        </w:rPr>
        <w:t>@end</w:t>
      </w:r>
      <w:r>
        <w:rPr>
          <w:sz w:val="20"/>
        </w:rPr>
        <w:br w:type="textWrapping"/>
      </w:r>
      <w:r>
        <w:rPr>
          <w:sz w:val="20"/>
        </w:rPr>
        <w:t>@implementation UserPrivacyViewContoller</w:t>
      </w:r>
      <w:r>
        <w:rPr>
          <w:sz w:val="20"/>
        </w:rPr>
        <w:br w:type="textWrapping"/>
      </w:r>
      <w:r>
        <w:rPr>
          <w:sz w:val="20"/>
        </w:rPr>
        <w:t>#pragma mark - Action Handle</w:t>
      </w:r>
      <w:r>
        <w:rPr>
          <w:sz w:val="20"/>
        </w:rPr>
        <w:br w:type="textWrapping"/>
      </w:r>
      <w:r>
        <w:rPr>
          <w:sz w:val="20"/>
        </w:rPr>
        <w:t>- (void)configLocationManager {</w:t>
      </w:r>
      <w:r>
        <w:rPr>
          <w:sz w:val="20"/>
        </w:rPr>
        <w:br w:type="textWrapping"/>
      </w:r>
      <w:r>
        <w:rPr>
          <w:sz w:val="20"/>
        </w:rPr>
        <w:t xml:space="preserve">    self.locationManager = [[TencentLBSLocationManager alloc] init];</w:t>
      </w:r>
      <w:r>
        <w:rPr>
          <w:sz w:val="20"/>
        </w:rPr>
        <w:br w:type="textWrapping"/>
      </w:r>
      <w:r>
        <w:rPr>
          <w:sz w:val="20"/>
        </w:rPr>
        <w:t xml:space="preserve">    [self.locationManager setDelegate:self];</w:t>
      </w:r>
      <w:r>
        <w:rPr>
          <w:sz w:val="20"/>
        </w:rPr>
        <w:br w:type="textWrapping"/>
      </w:r>
      <w:r>
        <w:rPr>
          <w:sz w:val="20"/>
        </w:rPr>
        <w:t xml:space="preserve">    [self.locationManager setRequestLevel:TencentLBSRequestLevelAdminName];</w:t>
      </w:r>
      <w:r>
        <w:rPr>
          <w:sz w:val="20"/>
        </w:rPr>
        <w:br w:type="textWrapping"/>
      </w:r>
      <w:r>
        <w:rPr>
          <w:sz w:val="20"/>
        </w:rPr>
        <w:t xml:space="preserve">    [self.locationManager setPausesLocationUpdatesAutomatically:NO];</w:t>
      </w:r>
      <w:r>
        <w:rPr>
          <w:sz w:val="20"/>
        </w:rPr>
        <w:br w:type="textWrapping"/>
      </w:r>
      <w:r>
        <w:rPr>
          <w:sz w:val="20"/>
        </w:rPr>
        <w:t xml:space="preserve">    [self.locationManager setAllowsBackgroundLocationUpdates:YES];</w:t>
      </w:r>
      <w:r>
        <w:rPr>
          <w:sz w:val="20"/>
        </w:rPr>
        <w:br w:type="textWrapping"/>
      </w:r>
      <w:r>
        <w:rPr>
          <w:sz w:val="20"/>
        </w:rPr>
        <w:t xml:space="preserve">    [self.locationManager setApiKey:API_KEY];</w:t>
      </w:r>
      <w:r>
        <w:rPr>
          <w:sz w:val="20"/>
        </w:rPr>
        <w:br w:type="textWrapping"/>
      </w:r>
      <w:r>
        <w:rPr>
          <w:sz w:val="20"/>
        </w:rPr>
        <w:t xml:space="preserve">    CLAuthorizationStatus authorizationStatus= [CLLocationManager authorizationStatus];</w:t>
      </w:r>
      <w:r>
        <w:rPr>
          <w:sz w:val="20"/>
        </w:rPr>
        <w:br w:type="textWrapping"/>
      </w:r>
      <w:r>
        <w:rPr>
          <w:sz w:val="20"/>
        </w:rPr>
        <w:t xml:space="preserve">    if (authorizationStatus == kCLAuthorizationStatusNotDetermined) {</w:t>
      </w:r>
      <w:r>
        <w:rPr>
          <w:sz w:val="20"/>
        </w:rPr>
        <w:br w:type="textWrapping"/>
      </w:r>
      <w:r>
        <w:rPr>
          <w:sz w:val="20"/>
        </w:rPr>
        <w:t xml:space="preserve">        [self.locationManager requestWhenInUseAuthorization];</w:t>
      </w:r>
      <w:r>
        <w:rPr>
          <w:sz w:val="20"/>
        </w:rPr>
        <w:br w:type="textWrapping"/>
      </w:r>
      <w:r>
        <w:rPr>
          <w:sz w:val="20"/>
        </w:rPr>
        <w:t xml:space="preserve">    }</w:t>
      </w:r>
      <w:r>
        <w:rPr>
          <w:sz w:val="20"/>
        </w:rPr>
        <w:br w:type="textWrapping"/>
      </w:r>
      <w:r>
        <w:rPr>
          <w:sz w:val="20"/>
        </w:rPr>
        <w:t>}</w:t>
      </w:r>
      <w:r>
        <w:rPr>
          <w:sz w:val="20"/>
        </w:rPr>
        <w:br w:type="textWrapping"/>
      </w:r>
      <w:r>
        <w:rPr>
          <w:sz w:val="20"/>
        </w:rPr>
        <w:t>- (void)startUpdatingLocation {</w:t>
      </w:r>
      <w:r>
        <w:rPr>
          <w:sz w:val="20"/>
        </w:rPr>
        <w:br w:type="textWrapping"/>
      </w:r>
      <w:r>
        <w:rPr>
          <w:sz w:val="20"/>
        </w:rPr>
        <w:t xml:space="preserve">    [self.locationManager startUpdatingLocation];</w:t>
      </w:r>
      <w:r>
        <w:rPr>
          <w:sz w:val="20"/>
        </w:rPr>
        <w:br w:type="textWrapping"/>
      </w:r>
      <w:r>
        <w:rPr>
          <w:sz w:val="20"/>
        </w:rPr>
        <w:t>}</w:t>
      </w:r>
      <w:r>
        <w:rPr>
          <w:sz w:val="20"/>
        </w:rPr>
        <w:br w:type="textWrapping"/>
      </w:r>
      <w:r>
        <w:rPr>
          <w:sz w:val="20"/>
        </w:rPr>
        <w:t>- (void)stopUpdatingLocation{</w:t>
      </w:r>
      <w:r>
        <w:rPr>
          <w:sz w:val="20"/>
        </w:rPr>
        <w:br w:type="textWrapping"/>
      </w:r>
      <w:r>
        <w:rPr>
          <w:sz w:val="20"/>
        </w:rPr>
        <w:t xml:space="preserve">    [self.locationManager stopUpdatingLocation];</w:t>
      </w:r>
      <w:r>
        <w:rPr>
          <w:sz w:val="20"/>
        </w:rPr>
        <w:br w:type="textWrapping"/>
      </w:r>
      <w:r>
        <w:rPr>
          <w:sz w:val="20"/>
        </w:rPr>
        <w:t>}</w:t>
      </w:r>
      <w:r>
        <w:rPr>
          <w:sz w:val="20"/>
        </w:rPr>
        <w:br w:type="textWrapping"/>
      </w:r>
      <w:r>
        <w:rPr>
          <w:sz w:val="20"/>
        </w:rPr>
        <w:t>#pragma mark - TencentLBSLocationManagerDelegate</w:t>
      </w:r>
      <w:r>
        <w:rPr>
          <w:sz w:val="20"/>
        </w:rPr>
        <w:br w:type="textWrapping"/>
      </w:r>
      <w:r>
        <w:rPr>
          <w:sz w:val="20"/>
        </w:rPr>
        <w:t>- (void)tencentLBSLocationManager:(TencentLBSLocationManager *)manager</w:t>
      </w:r>
      <w:r>
        <w:rPr>
          <w:sz w:val="20"/>
        </w:rPr>
        <w:br w:type="textWrapping"/>
      </w:r>
      <w:r>
        <w:rPr>
          <w:sz w:val="20"/>
        </w:rPr>
        <w:t xml:space="preserve">                 didFailWithError:(NSError *)error {</w:t>
      </w:r>
      <w:r>
        <w:rPr>
          <w:sz w:val="20"/>
        </w:rPr>
        <w:br w:type="textWrapping"/>
      </w:r>
      <w:r>
        <w:rPr>
          <w:sz w:val="20"/>
        </w:rPr>
        <w:t xml:space="preserve">    CLAuthorizationStatus authorizationStatus = [CLLocationManager authorizationStatus];</w:t>
      </w:r>
      <w:r>
        <w:rPr>
          <w:sz w:val="20"/>
        </w:rPr>
        <w:br w:type="textWrapping"/>
      </w:r>
      <w:r>
        <w:rPr>
          <w:sz w:val="20"/>
        </w:rPr>
        <w:t xml:space="preserve">    if (authorizationStatus == kCLAuthorizationStatusDenied || authorizationStatus == kCLAuthorizationStatusRestricted) {</w:t>
      </w:r>
      <w:r>
        <w:rPr>
          <w:sz w:val="20"/>
        </w:rPr>
        <w:br w:type="textWrapping"/>
      </w:r>
      <w:r>
        <w:rPr>
          <w:sz w:val="20"/>
        </w:rPr>
        <w:t xml:space="preserve">        UIAlertController *alert = [UIAlertController alertControllerWithTitle:@"提示" message:@"定位权限未开启，是否开启？" preferredStyle:  UIAlertControllerStyleAlert];</w:t>
      </w:r>
      <w:r>
        <w:rPr>
          <w:sz w:val="20"/>
        </w:rPr>
        <w:br w:type="textWrapping"/>
      </w:r>
      <w:r>
        <w:rPr>
          <w:sz w:val="20"/>
        </w:rPr>
        <w:t xml:space="preserve">        [alert addAction:[UIAlertAction actionWithTitle:@"是" style:UIAlertActionStyleDefault handler:^(UIAlertAction * _Nonnull action) {</w:t>
      </w:r>
      <w:r>
        <w:rPr>
          <w:sz w:val="20"/>
        </w:rPr>
        <w:br w:type="textWrapping"/>
      </w:r>
      <w:r>
        <w:rPr>
          <w:sz w:val="20"/>
        </w:rPr>
        <w:t xml:space="preserve">            if( [[UIApplication sharedApplication] canOpenURL:[NSURL URLWithString:UIApplicationOpenSettingsURLString]] ) {</w:t>
      </w:r>
      <w:r>
        <w:rPr>
          <w:sz w:val="20"/>
        </w:rPr>
        <w:br w:type="textWrapping"/>
      </w:r>
      <w:r>
        <w:rPr>
          <w:sz w:val="20"/>
        </w:rPr>
        <w:t xml:space="preserve">                [[UIApplication sharedApplication] openURL:[NSURL URLWithString:UIApplicationOpenSettingsURLString]];</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[alert addAction:[UIAlertAction actionWithTitle:@"否" style:UIAlertActionStyleDefault handler:^(UIAlertAction * _Nonnull action) {</w:t>
      </w:r>
      <w:r>
        <w:rPr>
          <w:sz w:val="20"/>
        </w:rPr>
        <w:br w:type="textWrapping"/>
      </w:r>
      <w:r>
        <w:rPr>
          <w:sz w:val="20"/>
        </w:rPr>
        <w:t xml:space="preserve">        }]];</w:t>
      </w:r>
      <w:r>
        <w:rPr>
          <w:sz w:val="20"/>
        </w:rPr>
        <w:br w:type="textWrapping"/>
      </w:r>
      <w:r>
        <w:rPr>
          <w:sz w:val="20"/>
        </w:rPr>
        <w:t xml:space="preserve">        [self presentViewController:alert animated:true completion:nil];</w:t>
      </w:r>
      <w:r>
        <w:rPr>
          <w:sz w:val="20"/>
        </w:rPr>
        <w:br w:type="textWrapping"/>
      </w:r>
      <w:r>
        <w:rPr>
          <w:sz w:val="20"/>
        </w:rPr>
        <w:t xml:space="preserve">    } else {</w:t>
      </w:r>
      <w:r>
        <w:rPr>
          <w:sz w:val="20"/>
        </w:rPr>
        <w:br w:type="textWrapping"/>
      </w:r>
      <w:r>
        <w:rPr>
          <w:sz w:val="20"/>
        </w:rPr>
        <w:t xml:space="preserve">        [self.displayLabel setText:[NSString stringWithFormat:@"%@", error]];</w:t>
      </w:r>
      <w:r>
        <w:rPr>
          <w:sz w:val="20"/>
        </w:rPr>
        <w:br w:type="textWrapping"/>
      </w:r>
      <w:r>
        <w:rPr>
          <w:sz w:val="20"/>
        </w:rPr>
        <w:t xml:space="preserve">    }</w:t>
      </w:r>
      <w:r>
        <w:rPr>
          <w:sz w:val="20"/>
        </w:rPr>
        <w:br w:type="textWrapping"/>
      </w:r>
      <w:r>
        <w:rPr>
          <w:sz w:val="20"/>
        </w:rPr>
        <w:t>}</w:t>
      </w:r>
      <w:r>
        <w:rPr>
          <w:sz w:val="20"/>
        </w:rPr>
        <w:br w:type="textWrapping"/>
      </w:r>
      <w:r>
        <w:rPr>
          <w:sz w:val="20"/>
        </w:rPr>
        <w:t>- (void)tencentLBSLocationManager:(TencentLBSLocationManager *)manager</w:t>
      </w:r>
      <w:r>
        <w:rPr>
          <w:sz w:val="20"/>
        </w:rPr>
        <w:br w:type="textWrapping"/>
      </w:r>
      <w:r>
        <w:rPr>
          <w:sz w:val="20"/>
        </w:rPr>
        <w:t xml:space="preserve">                didUpdateLocation:(TencentLBSLocation *)location {</w:t>
      </w:r>
      <w:r>
        <w:rPr>
          <w:sz w:val="20"/>
        </w:rPr>
        <w:br w:type="textWrapping"/>
      </w:r>
      <w:r>
        <w:rPr>
          <w:sz w:val="20"/>
        </w:rPr>
        <w:t xml:space="preserve">    NSDateFormatter *fmt = [[NSDateFormatter alloc] init];</w:t>
      </w:r>
    </w:p>
    <w:p w14:paraId="14E9F70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"ViewController.h"</w:t>
      </w:r>
      <w:r>
        <w:rPr>
          <w:sz w:val="20"/>
        </w:rPr>
        <w:br w:type="textWrapping"/>
      </w:r>
      <w:r>
        <w:rPr>
          <w:sz w:val="20"/>
        </w:rPr>
        <w:t>#import "BaseMapViewController.h"</w:t>
      </w:r>
      <w:r>
        <w:rPr>
          <w:sz w:val="20"/>
        </w:rPr>
        <w:br w:type="textWrapping"/>
      </w:r>
      <w:r>
        <w:rPr>
          <w:sz w:val="20"/>
        </w:rPr>
        <w:t>#import &lt;TencentLBS/TencentLBS.h&gt;</w:t>
      </w:r>
      <w:r>
        <w:rPr>
          <w:sz w:val="20"/>
        </w:rPr>
        <w:br w:type="textWrapping"/>
      </w:r>
      <w:r>
        <w:rPr>
          <w:sz w:val="20"/>
        </w:rPr>
        <w:t>#define ViewControllerTitle @"腾讯定位SDK"</w:t>
      </w:r>
      <w:r>
        <w:rPr>
          <w:sz w:val="20"/>
        </w:rPr>
        <w:br w:type="textWrapping"/>
      </w:r>
      <w:r>
        <w:rPr>
          <w:sz w:val="20"/>
        </w:rPr>
        <w:t>@interface ViewController ()&lt;UITableViewDataSource, UITableViewDelegate&gt;</w:t>
      </w:r>
      <w:r>
        <w:rPr>
          <w:sz w:val="20"/>
        </w:rPr>
        <w:br w:type="textWrapping"/>
      </w:r>
      <w:r>
        <w:rPr>
          <w:sz w:val="20"/>
        </w:rPr>
        <w:t>@property (nonatomic, strong) NSArray *titles;</w:t>
      </w:r>
      <w:r>
        <w:rPr>
          <w:sz w:val="20"/>
        </w:rPr>
        <w:br w:type="textWrapping"/>
      </w:r>
      <w:r>
        <w:rPr>
          <w:sz w:val="20"/>
        </w:rPr>
        <w:t>@property (nonatomic, strong) NSArray *classNames;</w:t>
      </w:r>
      <w:r>
        <w:rPr>
          <w:sz w:val="20"/>
        </w:rPr>
        <w:br w:type="textWrapping"/>
      </w:r>
      <w:r>
        <w:rPr>
          <w:sz w:val="20"/>
        </w:rPr>
        <w:t>@property (nonatomic, strong) UITableView *tableView;</w:t>
      </w:r>
      <w:r>
        <w:rPr>
          <w:sz w:val="20"/>
        </w:rPr>
        <w:br w:type="textWrapping"/>
      </w:r>
      <w:r>
        <w:rPr>
          <w:sz w:val="20"/>
        </w:rPr>
        <w:t>@property (nonatomic, strong) TencentLBSLocationManager *locationManager;</w:t>
      </w:r>
      <w:r>
        <w:rPr>
          <w:sz w:val="20"/>
        </w:rPr>
        <w:br w:type="textWrapping"/>
      </w:r>
      <w:r>
        <w:rPr>
          <w:sz w:val="20"/>
        </w:rPr>
        <w:t>@end</w:t>
      </w:r>
      <w:r>
        <w:rPr>
          <w:sz w:val="20"/>
        </w:rPr>
        <w:br w:type="textWrapping"/>
      </w:r>
      <w:r>
        <w:rPr>
          <w:sz w:val="20"/>
        </w:rPr>
        <w:t>@implementation ViewController</w:t>
      </w:r>
      <w:r>
        <w:rPr>
          <w:sz w:val="20"/>
        </w:rPr>
        <w:br w:type="textWrapping"/>
      </w:r>
      <w:r>
        <w:rPr>
          <w:sz w:val="20"/>
        </w:rPr>
        <w:t>@synthesize titles     = _titles;</w:t>
      </w:r>
      <w:r>
        <w:rPr>
          <w:sz w:val="20"/>
        </w:rPr>
        <w:br w:type="textWrapping"/>
      </w:r>
      <w:r>
        <w:rPr>
          <w:sz w:val="20"/>
        </w:rPr>
        <w:t>@synthesize classNames = _classNames;</w:t>
      </w:r>
      <w:r>
        <w:rPr>
          <w:sz w:val="20"/>
        </w:rPr>
        <w:br w:type="textWrapping"/>
      </w:r>
      <w:r>
        <w:rPr>
          <w:sz w:val="20"/>
        </w:rPr>
        <w:t>@synthesize tableView  = _tableView;</w:t>
      </w:r>
      <w:r>
        <w:rPr>
          <w:sz w:val="20"/>
        </w:rPr>
        <w:br w:type="textWrapping"/>
      </w:r>
      <w:r>
        <w:rPr>
          <w:sz w:val="20"/>
        </w:rPr>
        <w:t>#pragma mark - UITableViewDataSource</w:t>
      </w:r>
      <w:r>
        <w:rPr>
          <w:sz w:val="20"/>
        </w:rPr>
        <w:br w:type="textWrapping"/>
      </w:r>
      <w:r>
        <w:rPr>
          <w:sz w:val="20"/>
        </w:rPr>
        <w:t>- (NSInteger)numberOfSectionsInTableView:(UITableView *)tableView {</w:t>
      </w:r>
      <w:r>
        <w:rPr>
          <w:sz w:val="20"/>
        </w:rPr>
        <w:br w:type="textWrapping"/>
      </w:r>
      <w:r>
        <w:rPr>
          <w:sz w:val="20"/>
        </w:rPr>
        <w:t xml:space="preserve">    return 1;</w:t>
      </w:r>
      <w:r>
        <w:rPr>
          <w:sz w:val="20"/>
        </w:rPr>
        <w:br w:type="textWrapping"/>
      </w:r>
      <w:r>
        <w:rPr>
          <w:sz w:val="20"/>
        </w:rPr>
        <w:t>}</w:t>
      </w:r>
      <w:r>
        <w:rPr>
          <w:sz w:val="20"/>
        </w:rPr>
        <w:br w:type="textWrapping"/>
      </w:r>
      <w:r>
        <w:rPr>
          <w:sz w:val="20"/>
        </w:rPr>
        <w:t>- (NSInteger)tableView:(UITableView *)tableView numberOfRowsInSection:(NSInteger)section {</w:t>
      </w:r>
      <w:r>
        <w:rPr>
          <w:sz w:val="20"/>
        </w:rPr>
        <w:br w:type="textWrapping"/>
      </w:r>
      <w:r>
        <w:rPr>
          <w:sz w:val="20"/>
        </w:rPr>
        <w:t xml:space="preserve">    return [self.titles[section] count];</w:t>
      </w:r>
      <w:r>
        <w:rPr>
          <w:sz w:val="20"/>
        </w:rPr>
        <w:br w:type="textWrapping"/>
      </w:r>
      <w:r>
        <w:rPr>
          <w:sz w:val="20"/>
        </w:rPr>
        <w:t>}</w:t>
      </w:r>
      <w:r>
        <w:rPr>
          <w:sz w:val="20"/>
        </w:rPr>
        <w:br w:type="textWrapping"/>
      </w:r>
      <w:r>
        <w:rPr>
          <w:sz w:val="20"/>
        </w:rPr>
        <w:t>- (NSString *)tableView:(UITableView *)tableView titleForHeaderInSection:(NSInteger)section {</w:t>
      </w:r>
      <w:r>
        <w:rPr>
          <w:sz w:val="20"/>
        </w:rPr>
        <w:br w:type="textWrapping"/>
      </w:r>
      <w:r>
        <w:rPr>
          <w:sz w:val="20"/>
        </w:rPr>
        <w:t xml:space="preserve">    switch (section) {</w:t>
      </w:r>
      <w:r>
        <w:rPr>
          <w:sz w:val="20"/>
        </w:rPr>
        <w:br w:type="textWrapping"/>
      </w:r>
      <w:r>
        <w:rPr>
          <w:sz w:val="20"/>
        </w:rPr>
        <w:t xml:space="preserve">        case 0:</w:t>
      </w:r>
      <w:r>
        <w:rPr>
          <w:sz w:val="20"/>
        </w:rPr>
        <w:br w:type="textWrapping"/>
      </w:r>
      <w:r>
        <w:rPr>
          <w:sz w:val="20"/>
        </w:rPr>
        <w:t xml:space="preserve">            return @"TencentLBSKit";</w:t>
      </w:r>
      <w:r>
        <w:rPr>
          <w:sz w:val="20"/>
        </w:rPr>
        <w:br w:type="textWrapping"/>
      </w:r>
      <w:r>
        <w:rPr>
          <w:sz w:val="20"/>
        </w:rPr>
        <w:t xml:space="preserve">        default:</w:t>
      </w:r>
      <w:r>
        <w:rPr>
          <w:sz w:val="20"/>
        </w:rPr>
        <w:br w:type="textWrapping"/>
      </w:r>
      <w:r>
        <w:rPr>
          <w:sz w:val="20"/>
        </w:rPr>
        <w:t xml:space="preserve">            return @"";</w:t>
      </w:r>
      <w:r>
        <w:rPr>
          <w:sz w:val="20"/>
        </w:rPr>
        <w:br w:type="textWrapping"/>
      </w:r>
      <w:r>
        <w:rPr>
          <w:sz w:val="20"/>
        </w:rPr>
        <w:t xml:space="preserve">    }</w:t>
      </w:r>
      <w:r>
        <w:rPr>
          <w:sz w:val="20"/>
        </w:rPr>
        <w:br w:type="textWrapping"/>
      </w:r>
      <w:r>
        <w:rPr>
          <w:sz w:val="20"/>
        </w:rPr>
        <w:t>}</w:t>
      </w:r>
      <w:r>
        <w:rPr>
          <w:sz w:val="20"/>
        </w:rPr>
        <w:br w:type="textWrapping"/>
      </w:r>
      <w:r>
        <w:rPr>
          <w:sz w:val="20"/>
        </w:rPr>
        <w:t>- (UITableViewCell *)tableView:(UITableView *)tableView cellForRowAtIndexPath:(NSIndexPath *)indexPath {</w:t>
      </w:r>
      <w:r>
        <w:rPr>
          <w:sz w:val="20"/>
        </w:rPr>
        <w:br w:type="textWrapping"/>
      </w:r>
      <w:r>
        <w:rPr>
          <w:sz w:val="20"/>
        </w:rPr>
        <w:t xml:space="preserve">    static NSString *mainCellIdentifier = @"mainCellIdentifier";</w:t>
      </w:r>
      <w:r>
        <w:rPr>
          <w:sz w:val="20"/>
        </w:rPr>
        <w:br w:type="textWrapping"/>
      </w:r>
      <w:r>
        <w:rPr>
          <w:sz w:val="20"/>
        </w:rPr>
        <w:t xml:space="preserve">    UITableViewCell *cell = [tableView dequeueReusableCellWithIdentifier:mainCellIdentifier];</w:t>
      </w:r>
      <w:r>
        <w:rPr>
          <w:sz w:val="20"/>
        </w:rPr>
        <w:br w:type="textWrapping"/>
      </w:r>
      <w:r>
        <w:rPr>
          <w:sz w:val="20"/>
        </w:rPr>
        <w:t xml:space="preserve">    if (cell == nil) {</w:t>
      </w:r>
      <w:r>
        <w:rPr>
          <w:sz w:val="20"/>
        </w:rPr>
        <w:br w:type="textWrapping"/>
      </w:r>
      <w:r>
        <w:rPr>
          <w:sz w:val="20"/>
        </w:rPr>
        <w:t xml:space="preserve">        cell = [[UITableViewCell alloc] initWithStyle:UITableViewCellStyleSubtitle reuseIdentifier:mainCellIdentifier];</w:t>
      </w:r>
      <w:r>
        <w:rPr>
          <w:sz w:val="20"/>
        </w:rPr>
        <w:br w:type="textWrapping"/>
      </w:r>
      <w:r>
        <w:rPr>
          <w:sz w:val="20"/>
        </w:rPr>
        <w:t xml:space="preserve">        cell.accessoryType = UITableViewCellAccessoryDisclosureIndicator;</w:t>
      </w:r>
      <w:r>
        <w:rPr>
          <w:sz w:val="20"/>
        </w:rPr>
        <w:br w:type="textWrapping"/>
      </w:r>
      <w:r>
        <w:rPr>
          <w:sz w:val="20"/>
        </w:rPr>
        <w:t xml:space="preserve">    }</w:t>
      </w:r>
      <w:r>
        <w:rPr>
          <w:sz w:val="20"/>
        </w:rPr>
        <w:br w:type="textWrapping"/>
      </w:r>
      <w:r>
        <w:rPr>
          <w:sz w:val="20"/>
        </w:rPr>
        <w:t xml:space="preserve">    cell.textLabel.text = self.titles[indexPath.section][indexPath.row];</w:t>
      </w:r>
      <w:r>
        <w:rPr>
          <w:sz w:val="20"/>
        </w:rPr>
        <w:br w:type="textWrapping"/>
      </w:r>
      <w:r>
        <w:rPr>
          <w:sz w:val="20"/>
        </w:rPr>
        <w:t xml:space="preserve">    cell.detailTextLabel.text = self.classNames[indexPath.section][indexPath.row];</w:t>
      </w:r>
      <w:r>
        <w:rPr>
          <w:sz w:val="20"/>
        </w:rPr>
        <w:br w:type="textWrapping"/>
      </w:r>
      <w:r>
        <w:rPr>
          <w:sz w:val="20"/>
        </w:rPr>
        <w:t xml:space="preserve">    return cell;</w:t>
      </w:r>
      <w:r>
        <w:rPr>
          <w:sz w:val="20"/>
        </w:rPr>
        <w:br w:type="textWrapping"/>
      </w:r>
      <w:r>
        <w:rPr>
          <w:sz w:val="20"/>
        </w:rPr>
        <w:t>}</w:t>
      </w:r>
      <w:r>
        <w:rPr>
          <w:sz w:val="20"/>
        </w:rPr>
        <w:br w:type="textWrapping"/>
      </w:r>
      <w:r>
        <w:rPr>
          <w:sz w:val="20"/>
        </w:rPr>
        <w:t>#pragma mark - UITableViewDelegate</w:t>
      </w:r>
      <w:r>
        <w:rPr>
          <w:sz w:val="20"/>
        </w:rPr>
        <w:br w:type="textWrapping"/>
      </w:r>
      <w:r>
        <w:rPr>
          <w:sz w:val="20"/>
        </w:rPr>
        <w:t>- (void)tableView:(UITableView *)tableView didSelectRowAtIndexPath:(NSIndexPath *)indexPath {</w:t>
      </w:r>
      <w:r>
        <w:rPr>
          <w:sz w:val="20"/>
        </w:rPr>
        <w:br w:type="textWrapping"/>
      </w:r>
      <w:r>
        <w:rPr>
          <w:sz w:val="20"/>
        </w:rPr>
        <w:t xml:space="preserve">    [tableView deselectRowAtIndexPath:indexPath animated:YES];</w:t>
      </w:r>
      <w:r>
        <w:rPr>
          <w:sz w:val="20"/>
        </w:rPr>
        <w:br w:type="textWrapping"/>
      </w:r>
      <w:r>
        <w:rPr>
          <w:sz w:val="20"/>
        </w:rPr>
        <w:t xml:space="preserve">    NSString *className = self.classNames[indexPath.section][indexPath.row];</w:t>
      </w:r>
      <w:r>
        <w:rPr>
          <w:sz w:val="20"/>
        </w:rPr>
        <w:br w:type="textWrapping"/>
      </w:r>
      <w:r>
        <w:rPr>
          <w:sz w:val="20"/>
        </w:rPr>
        <w:t xml:space="preserve">    UIViewController *subViewController = [[NSClassFromString(className) alloc] init];</w:t>
      </w:r>
      <w:r>
        <w:rPr>
          <w:sz w:val="20"/>
        </w:rPr>
        <w:br w:type="textWrapping"/>
      </w:r>
      <w:r>
        <w:rPr>
          <w:sz w:val="20"/>
        </w:rPr>
        <w:t xml:space="preserve">    subViewController.title = self.titles[indexPath.section][indexPath.row];</w:t>
      </w:r>
      <w:r>
        <w:rPr>
          <w:sz w:val="20"/>
        </w:rPr>
        <w:br w:type="textWrapping"/>
      </w:r>
      <w:r>
        <w:rPr>
          <w:sz w:val="20"/>
        </w:rPr>
        <w:t xml:space="preserve">    [self.navigationController pushViewController:subViewController animated:YES];</w:t>
      </w:r>
      <w:r>
        <w:rPr>
          <w:sz w:val="20"/>
        </w:rPr>
        <w:br w:type="textWrapping"/>
      </w:r>
      <w:r>
        <w:rPr>
          <w:sz w:val="20"/>
        </w:rPr>
        <w:t>}</w:t>
      </w:r>
      <w:r>
        <w:rPr>
          <w:sz w:val="20"/>
        </w:rPr>
        <w:br w:type="textWrapping"/>
      </w:r>
      <w:r>
        <w:rPr>
          <w:sz w:val="20"/>
        </w:rPr>
        <w:t>#pragma mark - Initialization</w:t>
      </w:r>
    </w:p>
    <w:p w14:paraId="026F1424">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&lt;CoreLocation/CoreLocation.h&gt;</w:t>
      </w:r>
      <w:r>
        <w:rPr>
          <w:sz w:val="20"/>
        </w:rPr>
        <w:br w:type="textWrapping"/>
      </w:r>
      <w:r>
        <w:rPr>
          <w:sz w:val="20"/>
        </w:rPr>
        <w:t>NS_ASSUME_NONNULL_BEGIN</w:t>
      </w:r>
      <w:r>
        <w:rPr>
          <w:sz w:val="20"/>
        </w:rPr>
        <w:br w:type="textWrapping"/>
      </w:r>
      <w:r>
        <w:rPr>
          <w:sz w:val="20"/>
        </w:rPr>
        <w:t>#define TENCENTLBS_DEBUG 0</w:t>
      </w:r>
      <w:r>
        <w:rPr>
          <w:sz w:val="20"/>
        </w:rPr>
        <w:br w:type="textWrapping"/>
      </w:r>
      <w:r>
        <w:rPr>
          <w:sz w:val="20"/>
        </w:rPr>
        <w:t>typedef NS_ENUM(NSInteger, TencentLBSDRProvider) {</w:t>
      </w:r>
      <w:r>
        <w:rPr>
          <w:sz w:val="20"/>
        </w:rPr>
        <w:br w:type="textWrapping"/>
      </w:r>
      <w:r>
        <w:rPr>
          <w:sz w:val="20"/>
        </w:rPr>
        <w:t xml:space="preserve">    TencentLBSDRProviderError      = -2,       //!&lt; 错误，可能未开启 dr</w:t>
      </w:r>
      <w:r>
        <w:rPr>
          <w:sz w:val="20"/>
        </w:rPr>
        <w:br w:type="textWrapping"/>
      </w:r>
      <w:r>
        <w:rPr>
          <w:sz w:val="20"/>
        </w:rPr>
        <w:t xml:space="preserve">    TencentLBSDRProviderUnkown     = -1,       //!&lt; 定位结果来源未知</w:t>
      </w:r>
      <w:r>
        <w:rPr>
          <w:sz w:val="20"/>
        </w:rPr>
        <w:br w:type="textWrapping"/>
      </w:r>
      <w:r>
        <w:rPr>
          <w:sz w:val="20"/>
        </w:rPr>
        <w:t xml:space="preserve">    TencentLBSDRProviderFusion     = 0,        //!&lt; 定位结果来源融合的结果</w:t>
      </w:r>
      <w:r>
        <w:rPr>
          <w:sz w:val="20"/>
        </w:rPr>
        <w:br w:type="textWrapping"/>
      </w:r>
      <w:r>
        <w:rPr>
          <w:sz w:val="20"/>
        </w:rPr>
        <w:t xml:space="preserve">    TencentLBSDRProviderGPS        = 1,        //!&lt; 定位结果来源 GPS</w:t>
      </w:r>
      <w:r>
        <w:rPr>
          <w:sz w:val="20"/>
        </w:rPr>
        <w:br w:type="textWrapping"/>
      </w:r>
      <w:r>
        <w:rPr>
          <w:sz w:val="20"/>
        </w:rPr>
        <w:t xml:space="preserve">    TencentLBSDRProviderNetWork    = 2,        //!&lt; 定位结果来源网络</w:t>
      </w:r>
      <w:r>
        <w:rPr>
          <w:sz w:val="20"/>
        </w:rPr>
        <w:br w:type="textWrapping"/>
      </w:r>
      <w:r>
        <w:rPr>
          <w:sz w:val="20"/>
        </w:rPr>
        <w:t>};</w:t>
      </w:r>
      <w:r>
        <w:rPr>
          <w:sz w:val="20"/>
        </w:rPr>
        <w:br w:type="textWrapping"/>
      </w:r>
      <w:r>
        <w:rPr>
          <w:sz w:val="20"/>
        </w:rPr>
        <w:t>typedef NS_OPTIONS(NSUInteger, TencentLBSLocationFake) {</w:t>
      </w:r>
      <w:r>
        <w:rPr>
          <w:sz w:val="20"/>
        </w:rPr>
        <w:br w:type="textWrapping"/>
      </w:r>
      <w:r>
        <w:rPr>
          <w:sz w:val="20"/>
        </w:rPr>
        <w:t xml:space="preserve">    TencentLBSLocationFakeOK                    = 0,        //!&lt; 正常</w:t>
      </w:r>
      <w:r>
        <w:rPr>
          <w:sz w:val="20"/>
        </w:rPr>
        <w:br w:type="textWrapping"/>
      </w:r>
      <w:r>
        <w:rPr>
          <w:sz w:val="20"/>
        </w:rPr>
        <w:t xml:space="preserve">    TencentLBSLocationFakeFirstCallbackSpeed    = 1 &lt;&lt; 6,   //!&lt; 64, 系统首次定位回调速度校验</w:t>
      </w:r>
      <w:r>
        <w:rPr>
          <w:sz w:val="20"/>
        </w:rPr>
        <w:br w:type="textWrapping"/>
      </w:r>
      <w:r>
        <w:rPr>
          <w:sz w:val="20"/>
        </w:rPr>
        <w:t xml:space="preserve">    TencentLBSLocationFakeSimulation            = 1 &lt;&lt; 7,   //!&lt; 128, 模拟位置校验</w:t>
      </w:r>
      <w:r>
        <w:rPr>
          <w:sz w:val="20"/>
        </w:rPr>
        <w:br w:type="textWrapping"/>
      </w:r>
      <w:r>
        <w:rPr>
          <w:sz w:val="20"/>
        </w:rPr>
        <w:t xml:space="preserve">    TencentLBSLocationFakeLocationAge           = 1 &lt;&lt; 8,   //!&lt; 256, 系统当前时间与 Location  的时间校验</w:t>
      </w:r>
      <w:r>
        <w:rPr>
          <w:sz w:val="20"/>
        </w:rPr>
        <w:br w:type="textWrapping"/>
      </w:r>
      <w:r>
        <w:rPr>
          <w:sz w:val="20"/>
        </w:rPr>
        <w:t xml:space="preserve">    TencentLBSLocationFakeLocationSame          = 1 &lt;&lt; 9,   //!&lt; 512, 系统一直回调同一个点校验</w:t>
      </w:r>
      <w:r>
        <w:rPr>
          <w:sz w:val="20"/>
        </w:rPr>
        <w:br w:type="textWrapping"/>
      </w:r>
      <w:r>
        <w:rPr>
          <w:sz w:val="20"/>
        </w:rPr>
        <w:t>};</w:t>
      </w:r>
      <w:r>
        <w:rPr>
          <w:sz w:val="20"/>
        </w:rPr>
        <w:br w:type="textWrapping"/>
      </w:r>
      <w:r>
        <w:rPr>
          <w:sz w:val="20"/>
        </w:rPr>
        <w:t>typedef NS_ENUM(NSInteger, TencentLBSLocationProvider) {</w:t>
      </w:r>
      <w:r>
        <w:rPr>
          <w:sz w:val="20"/>
        </w:rPr>
        <w:br w:type="textWrapping"/>
      </w:r>
      <w:r>
        <w:rPr>
          <w:sz w:val="20"/>
        </w:rPr>
        <w:t xml:space="preserve">    TencentLBSLocationProviderUnkown            = -1,       //!&lt; 普适定位结果来源未知</w:t>
      </w:r>
      <w:r>
        <w:rPr>
          <w:sz w:val="20"/>
        </w:rPr>
        <w:br w:type="textWrapping"/>
      </w:r>
      <w:r>
        <w:rPr>
          <w:sz w:val="20"/>
        </w:rPr>
        <w:t xml:space="preserve">    TencentLBSLocationProviderGPS               = 0,        //!&lt; 普适定位结果来源手机的 GPS</w:t>
      </w:r>
      <w:r>
        <w:rPr>
          <w:sz w:val="20"/>
        </w:rPr>
        <w:br w:type="textWrapping"/>
      </w:r>
      <w:r>
        <w:rPr>
          <w:sz w:val="20"/>
        </w:rPr>
        <w:t xml:space="preserve">    TencentLBSLocationProviderNetWork           = 1,        //!&lt; 普适定位结果来源手机的 Network</w:t>
      </w:r>
      <w:r>
        <w:rPr>
          <w:sz w:val="20"/>
        </w:rPr>
        <w:br w:type="textWrapping"/>
      </w:r>
      <w:r>
        <w:rPr>
          <w:sz w:val="20"/>
        </w:rPr>
        <w:t xml:space="preserve">    TencentLBSLocationProviderSimulated         = 2,        //!&lt; 普适定位结果来源模拟定位</w:t>
      </w:r>
      <w:r>
        <w:rPr>
          <w:sz w:val="20"/>
        </w:rPr>
        <w:br w:type="textWrapping"/>
      </w:r>
      <w:r>
        <w:rPr>
          <w:sz w:val="20"/>
        </w:rPr>
        <w:t xml:space="preserve">    TencentLBSLocationProviderAccessoryGPS      = 3,        //!&lt; 普适定位结果来源外设的 GPS</w:t>
      </w:r>
      <w:r>
        <w:rPr>
          <w:sz w:val="20"/>
        </w:rPr>
        <w:br w:type="textWrapping"/>
      </w:r>
      <w:r>
        <w:rPr>
          <w:sz w:val="20"/>
        </w:rPr>
        <w:t xml:space="preserve">    TencentLBSLocationProviderAccessoryNetwork  = 4,        //!&lt; 普适定位结果来源外设的 Network</w:t>
      </w:r>
      <w:r>
        <w:rPr>
          <w:sz w:val="20"/>
        </w:rPr>
        <w:br w:type="textWrapping"/>
      </w:r>
      <w:r>
        <w:rPr>
          <w:sz w:val="20"/>
        </w:rPr>
        <w:t>};</w:t>
      </w:r>
      <w:r>
        <w:rPr>
          <w:sz w:val="20"/>
        </w:rPr>
        <w:br w:type="textWrapping"/>
      </w:r>
      <w:r>
        <w:rPr>
          <w:sz w:val="20"/>
        </w:rPr>
        <w:t>@interface TencentLBSPoi : NSObject&lt;NSSecureCoding, NSCopying&gt;</w:t>
      </w:r>
      <w:r>
        <w:rPr>
          <w:sz w:val="20"/>
        </w:rPr>
        <w:br w:type="textWrapping"/>
      </w:r>
      <w:r>
        <w:rPr>
          <w:sz w:val="20"/>
        </w:rPr>
        <w:t>@property (nonatomic, copy) NSString *uid;       //!&lt; 当前POI的uid</w:t>
      </w:r>
      <w:r>
        <w:rPr>
          <w:sz w:val="20"/>
        </w:rPr>
        <w:br w:type="textWrapping"/>
      </w:r>
      <w:r>
        <w:rPr>
          <w:sz w:val="20"/>
        </w:rPr>
        <w:t>@property (nonatomic, copy) NSString *name;      //!&lt; 当前POI的名称</w:t>
      </w:r>
      <w:r>
        <w:rPr>
          <w:sz w:val="20"/>
        </w:rPr>
        <w:br w:type="textWrapping"/>
      </w:r>
      <w:r>
        <w:rPr>
          <w:sz w:val="20"/>
        </w:rPr>
        <w:t>@property (nonatomic, copy) NSString *address;   //!&lt; 当前POI的地址</w:t>
      </w:r>
      <w:r>
        <w:rPr>
          <w:sz w:val="20"/>
        </w:rPr>
        <w:br w:type="textWrapping"/>
      </w:r>
      <w:r>
        <w:rPr>
          <w:sz w:val="20"/>
        </w:rPr>
        <w:t>@property (nonatomic, copy) NSString *catalog;   //!&lt; 当前POI的类别</w:t>
      </w:r>
      <w:r>
        <w:rPr>
          <w:sz w:val="20"/>
        </w:rPr>
        <w:br w:type="textWrapping"/>
      </w:r>
      <w:r>
        <w:rPr>
          <w:sz w:val="20"/>
        </w:rPr>
        <w:t>@property (nonatomic, assign) double longitude;  //!&lt; 当前POI的经度</w:t>
      </w:r>
      <w:r>
        <w:rPr>
          <w:sz w:val="20"/>
        </w:rPr>
        <w:br w:type="textWrapping"/>
      </w:r>
      <w:r>
        <w:rPr>
          <w:sz w:val="20"/>
        </w:rPr>
        <w:t>@property (nonatomic, assign) double latitude;   //!&lt; 当前POI的纬度</w:t>
      </w:r>
      <w:r>
        <w:rPr>
          <w:sz w:val="20"/>
        </w:rPr>
        <w:br w:type="textWrapping"/>
      </w:r>
      <w:r>
        <w:rPr>
          <w:sz w:val="20"/>
        </w:rPr>
        <w:t>@property (nonatomic, assign) double distance;   //!&lt; 当前POI与当前位置的距离</w:t>
      </w:r>
      <w:r>
        <w:rPr>
          <w:sz w:val="20"/>
        </w:rPr>
        <w:br w:type="textWrapping"/>
      </w:r>
      <w:r>
        <w:rPr>
          <w:sz w:val="20"/>
        </w:rPr>
        <w:t>@end</w:t>
      </w:r>
      <w:r>
        <w:rPr>
          <w:sz w:val="20"/>
        </w:rPr>
        <w:br w:type="textWrapping"/>
      </w:r>
      <w:r>
        <w:rPr>
          <w:sz w:val="20"/>
        </w:rPr>
        <w:t>@interface TencentLBSLocation : NSObject&lt;NSSecureCoding, NSCopying&gt;</w:t>
      </w:r>
      <w:r>
        <w:rPr>
          <w:sz w:val="20"/>
        </w:rPr>
        <w:br w:type="textWrapping"/>
      </w:r>
      <w:r>
        <w:rPr>
          <w:sz w:val="20"/>
        </w:rPr>
        <w:t>@property (nonatomic, strong) CLLocation *location;</w:t>
      </w:r>
      <w:r>
        <w:rPr>
          <w:sz w:val="20"/>
        </w:rPr>
        <w:br w:type="textWrapping"/>
      </w:r>
      <w:r>
        <w:rPr>
          <w:sz w:val="20"/>
        </w:rPr>
        <w:t>@property (nonatomic, assign) NSInteger areaStat;</w:t>
      </w:r>
      <w:r>
        <w:rPr>
          <w:sz w:val="20"/>
        </w:rPr>
        <w:br w:type="textWrapping"/>
      </w:r>
      <w:r>
        <w:rPr>
          <w:sz w:val="20"/>
        </w:rPr>
        <w:t>@property (nonatomic, assign) TencentLBSLocationFake fakeCode;</w:t>
      </w:r>
      <w:r>
        <w:rPr>
          <w:sz w:val="20"/>
        </w:rPr>
        <w:br w:type="textWrapping"/>
      </w:r>
      <w:r>
        <w:rPr>
          <w:sz w:val="20"/>
        </w:rPr>
        <w:t>@property (nonatomic, copy, nullable) NSString *buildingId;</w:t>
      </w:r>
      <w:r>
        <w:rPr>
          <w:sz w:val="20"/>
        </w:rPr>
        <w:br w:type="textWrapping"/>
      </w:r>
      <w:r>
        <w:rPr>
          <w:sz w:val="20"/>
        </w:rPr>
        <w:t>@property (nonatomic, copy, nullable) NSString *buildingFloor;</w:t>
      </w:r>
      <w:r>
        <w:rPr>
          <w:sz w:val="20"/>
        </w:rPr>
        <w:br w:type="textWrapping"/>
      </w:r>
      <w:r>
        <w:rPr>
          <w:sz w:val="20"/>
        </w:rPr>
        <w:t>@property (nonatomic, assign) NSInteger indoorLocationType;</w:t>
      </w:r>
      <w:r>
        <w:rPr>
          <w:sz w:val="20"/>
        </w:rPr>
        <w:br w:type="textWrapping"/>
      </w:r>
      <w:r>
        <w:rPr>
          <w:sz w:val="20"/>
        </w:rPr>
        <w:t>@property (nonatomic, assign) TencentLBSDRProvider drProvider;</w:t>
      </w:r>
      <w:r>
        <w:rPr>
          <w:sz w:val="20"/>
        </w:rPr>
        <w:br w:type="textWrapping"/>
      </w:r>
      <w:r>
        <w:rPr>
          <w:sz w:val="20"/>
        </w:rPr>
        <w:t>@property (nonatomic, assign) TencentLBSLocationProvider locationProvider;</w:t>
      </w:r>
      <w:r>
        <w:rPr>
          <w:sz w:val="20"/>
        </w:rPr>
        <w:br w:type="textWrapping"/>
      </w:r>
      <w:r>
        <w:rPr>
          <w:sz w:val="20"/>
        </w:rPr>
        <w:t>@property (nonatomic, copy, nullable) NSString *name;</w:t>
      </w:r>
      <w:r>
        <w:rPr>
          <w:sz w:val="20"/>
        </w:rPr>
        <w:br w:type="textWrapping"/>
      </w:r>
      <w:r>
        <w:rPr>
          <w:sz w:val="20"/>
        </w:rPr>
        <w:t>@property (nonatomic, copy, nullable) NSString *address;</w:t>
      </w:r>
      <w:r>
        <w:rPr>
          <w:sz w:val="20"/>
        </w:rPr>
        <w:br w:type="textWrapping"/>
      </w:r>
      <w:r>
        <w:rPr>
          <w:sz w:val="20"/>
        </w:rPr>
        <w:t>@property (nonatomic, assign) NSInteger nationCode;</w:t>
      </w:r>
      <w:r>
        <w:rPr>
          <w:sz w:val="20"/>
        </w:rPr>
        <w:br w:type="textWrapping"/>
      </w:r>
      <w:r>
        <w:rPr>
          <w:sz w:val="20"/>
        </w:rPr>
        <w:t>@property (nonatomic, copy, nullable) NSString *code;</w:t>
      </w:r>
    </w:p>
    <w:p w14:paraId="35C9E42E">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67AF2F1">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&lt;CoreLocation/CoreLocation.h&gt;</w:t>
      </w:r>
      <w:r>
        <w:rPr>
          <w:sz w:val="20"/>
        </w:rPr>
        <w:br w:type="textWrapping"/>
      </w:r>
      <w:r>
        <w:rPr>
          <w:sz w:val="20"/>
        </w:rPr>
        <w:t>#import "TencentLBSLocation.h"</w:t>
      </w:r>
      <w:r>
        <w:rPr>
          <w:sz w:val="20"/>
        </w:rPr>
        <w:br w:type="textWrapping"/>
      </w:r>
      <w:r>
        <w:rPr>
          <w:sz w:val="20"/>
        </w:rPr>
        <w:t>NS_ASSUME_NONNULL_BEGIN</w:t>
      </w:r>
      <w:r>
        <w:rPr>
          <w:sz w:val="20"/>
        </w:rPr>
        <w:br w:type="textWrapping"/>
      </w:r>
      <w:r>
        <w:rPr>
          <w:sz w:val="20"/>
        </w:rPr>
        <w:t>typedef NS_ENUM(NSUInteger, TencentLBSRequestLevel) {</w:t>
      </w:r>
      <w:r>
        <w:rPr>
          <w:sz w:val="20"/>
        </w:rPr>
        <w:br w:type="textWrapping"/>
      </w:r>
      <w:r>
        <w:rPr>
          <w:sz w:val="20"/>
        </w:rPr>
        <w:t xml:space="preserve">    TencentLBSRequestLevelGeo       = 0,    //!&lt; latitude, longitude, altitude, accuracy</w:t>
      </w:r>
      <w:r>
        <w:rPr>
          <w:sz w:val="20"/>
        </w:rPr>
        <w:br w:type="textWrapping"/>
      </w:r>
      <w:r>
        <w:rPr>
          <w:sz w:val="20"/>
        </w:rPr>
        <w:t xml:space="preserve">    TencentLBSRequestLevelName      = 1,    //!&lt; latitude, longitude, altitude, accuracy, name, address</w:t>
      </w:r>
      <w:r>
        <w:rPr>
          <w:sz w:val="20"/>
        </w:rPr>
        <w:br w:type="textWrapping"/>
      </w:r>
      <w:r>
        <w:rPr>
          <w:sz w:val="20"/>
        </w:rPr>
        <w:t xml:space="preserve">    TencentLBSRequestLevelAdminName = 3,    //!&lt; latitude, longitude, altitude, accuracy, name, address, nation, province, city, district, town, village, street, streetNo</w:t>
      </w:r>
      <w:r>
        <w:rPr>
          <w:sz w:val="20"/>
        </w:rPr>
        <w:br w:type="textWrapping"/>
      </w:r>
      <w:r>
        <w:rPr>
          <w:sz w:val="20"/>
        </w:rPr>
        <w:t xml:space="preserve">    TencentLBSRequestLevelPoi       = 4,    //!&lt; latitude, longitude, altitude, accuracy, nation, province, city, district, town, village, street, streetNo, poiList, 没有 name 和 address</w:t>
      </w:r>
      <w:r>
        <w:rPr>
          <w:sz w:val="20"/>
        </w:rPr>
        <w:br w:type="textWrapping"/>
      </w:r>
      <w:r>
        <w:rPr>
          <w:sz w:val="20"/>
        </w:rPr>
        <w:t>};</w:t>
      </w:r>
      <w:r>
        <w:rPr>
          <w:sz w:val="20"/>
        </w:rPr>
        <w:br w:type="textWrapping"/>
      </w:r>
      <w:r>
        <w:rPr>
          <w:sz w:val="20"/>
        </w:rPr>
        <w:t>typedef NS_ENUM(NSUInteger, TencentLBSLocationCoordinateType) {</w:t>
      </w:r>
      <w:r>
        <w:rPr>
          <w:sz w:val="20"/>
        </w:rPr>
        <w:br w:type="textWrapping"/>
      </w:r>
      <w:r>
        <w:rPr>
          <w:sz w:val="20"/>
        </w:rPr>
        <w:t xml:space="preserve">    TencentLBSLocationCoordinateTypeGCJ02 = 0,      //!&lt; 火星坐标，即国测局坐标</w:t>
      </w:r>
      <w:r>
        <w:rPr>
          <w:sz w:val="20"/>
        </w:rPr>
        <w:br w:type="textWrapping"/>
      </w:r>
      <w:r>
        <w:rPr>
          <w:sz w:val="20"/>
        </w:rPr>
        <w:t xml:space="preserve">    TencentLBSLocationCoordinateTypeWGS84 = 1,      //!&lt; 地球坐标，注：如果是海外，无论设置的是火星坐标还是地球坐标，返回的都是地球坐标</w:t>
      </w:r>
      <w:r>
        <w:rPr>
          <w:sz w:val="20"/>
        </w:rPr>
        <w:br w:type="textWrapping"/>
      </w:r>
      <w:r>
        <w:rPr>
          <w:sz w:val="20"/>
        </w:rPr>
        <w:t>};</w:t>
      </w:r>
      <w:r>
        <w:rPr>
          <w:sz w:val="20"/>
        </w:rPr>
        <w:br w:type="textWrapping"/>
      </w:r>
      <w:r>
        <w:rPr>
          <w:sz w:val="20"/>
        </w:rPr>
        <w:t>typedef NS_ENUM(NSUInteger, TencentLBSLocationError) {</w:t>
      </w:r>
      <w:r>
        <w:rPr>
          <w:sz w:val="20"/>
        </w:rPr>
        <w:br w:type="textWrapping"/>
      </w:r>
      <w:r>
        <w:rPr>
          <w:sz w:val="20"/>
        </w:rPr>
        <w:t xml:space="preserve">    TencentLBSLocationErrorUnknown          = 0,    //!&lt; 错误码，表示目前位置未知，但是会一直尝试获取</w:t>
      </w:r>
      <w:r>
        <w:rPr>
          <w:sz w:val="20"/>
        </w:rPr>
        <w:br w:type="textWrapping"/>
      </w:r>
      <w:r>
        <w:rPr>
          <w:sz w:val="20"/>
        </w:rPr>
        <w:t xml:space="preserve">    TencentLBSLocationErrorDenied           = 1,    //!&lt; 错误码，表示定位权限被禁止</w:t>
      </w:r>
      <w:r>
        <w:rPr>
          <w:sz w:val="20"/>
        </w:rPr>
        <w:br w:type="textWrapping"/>
      </w:r>
      <w:r>
        <w:rPr>
          <w:sz w:val="20"/>
        </w:rPr>
        <w:t xml:space="preserve">    TencentLBSLocationErrorNetwork          = 2,    //!&lt; 错误码，表示网络错误</w:t>
      </w:r>
      <w:r>
        <w:rPr>
          <w:sz w:val="20"/>
        </w:rPr>
        <w:br w:type="textWrapping"/>
      </w:r>
      <w:r>
        <w:rPr>
          <w:sz w:val="20"/>
        </w:rPr>
        <w:t xml:space="preserve">    TencentLBSLocationErrorHeadingFailure   = 3,    //!&lt; 错误码，表示朝向无法确认</w:t>
      </w:r>
      <w:r>
        <w:rPr>
          <w:sz w:val="20"/>
        </w:rPr>
        <w:br w:type="textWrapping"/>
      </w:r>
      <w:r>
        <w:rPr>
          <w:sz w:val="20"/>
        </w:rPr>
        <w:t xml:space="preserve">    TencentLBSLocationErrorOther            = 4,    //!&lt; 错误码，表示未知错误</w:t>
      </w:r>
      <w:r>
        <w:rPr>
          <w:sz w:val="20"/>
        </w:rPr>
        <w:br w:type="textWrapping"/>
      </w:r>
      <w:r>
        <w:rPr>
          <w:sz w:val="20"/>
        </w:rPr>
        <w:t>};</w:t>
      </w:r>
      <w:r>
        <w:rPr>
          <w:sz w:val="20"/>
        </w:rPr>
        <w:br w:type="textWrapping"/>
      </w:r>
      <w:r>
        <w:rPr>
          <w:sz w:val="20"/>
        </w:rPr>
        <w:t>typedef NS_ENUM(NSInteger, TencentLBSDRStartCode) {</w:t>
      </w:r>
      <w:r>
        <w:rPr>
          <w:sz w:val="20"/>
        </w:rPr>
        <w:br w:type="textWrapping"/>
      </w:r>
      <w:r>
        <w:rPr>
          <w:sz w:val="20"/>
        </w:rPr>
        <w:t xml:space="preserve">    TencentLBSDRStartCodeSuccess            = 0,    //!&lt; 启动成功</w:t>
      </w:r>
      <w:r>
        <w:rPr>
          <w:sz w:val="20"/>
        </w:rPr>
        <w:br w:type="textWrapping"/>
      </w:r>
      <w:r>
        <w:rPr>
          <w:sz w:val="20"/>
        </w:rPr>
        <w:t xml:space="preserve">    TencentLBSDRStartCodeNotSupport         = -1,   //!&lt; 传感器有缺失或没有GPS芯片</w:t>
      </w:r>
      <w:r>
        <w:rPr>
          <w:sz w:val="20"/>
        </w:rPr>
        <w:br w:type="textWrapping"/>
      </w:r>
      <w:r>
        <w:rPr>
          <w:sz w:val="20"/>
        </w:rPr>
        <w:t xml:space="preserve">    TencentLBSDRStartCodeHasStarted         = -2,   //!&lt; 已经启动</w:t>
      </w:r>
      <w:r>
        <w:rPr>
          <w:sz w:val="20"/>
        </w:rPr>
        <w:br w:type="textWrapping"/>
      </w:r>
      <w:r>
        <w:rPr>
          <w:sz w:val="20"/>
        </w:rPr>
        <w:t xml:space="preserve">    TencentLBSDRStartCodeSensorFailed       = -3,   //!&lt; 传感器启动失败</w:t>
      </w:r>
      <w:r>
        <w:rPr>
          <w:sz w:val="20"/>
        </w:rPr>
        <w:br w:type="textWrapping"/>
      </w:r>
      <w:r>
        <w:rPr>
          <w:sz w:val="20"/>
        </w:rPr>
        <w:t xml:space="preserve">    TencentLBSDRStartCodeGpsFailed          = -4,   //!&lt; GPS启动失败</w:t>
      </w:r>
      <w:r>
        <w:rPr>
          <w:sz w:val="20"/>
        </w:rPr>
        <w:br w:type="textWrapping"/>
      </w:r>
      <w:r>
        <w:rPr>
          <w:sz w:val="20"/>
        </w:rPr>
        <w:t xml:space="preserve">    TencentLBSDRStartCodePermissionFailed   = -5,   //!&lt; 没有位置权限</w:t>
      </w:r>
      <w:r>
        <w:rPr>
          <w:sz w:val="20"/>
        </w:rPr>
        <w:br w:type="textWrapping"/>
      </w:r>
      <w:r>
        <w:rPr>
          <w:sz w:val="20"/>
        </w:rPr>
        <w:t xml:space="preserve">    TencentLBSDRStartCodeUnkown             = -6,   //!&lt; 未知</w:t>
      </w:r>
      <w:r>
        <w:rPr>
          <w:sz w:val="20"/>
        </w:rPr>
        <w:br w:type="textWrapping"/>
      </w:r>
      <w:r>
        <w:rPr>
          <w:sz w:val="20"/>
        </w:rPr>
        <w:t>};</w:t>
      </w:r>
      <w:r>
        <w:rPr>
          <w:sz w:val="20"/>
        </w:rPr>
        <w:br w:type="textWrapping"/>
      </w:r>
      <w:r>
        <w:rPr>
          <w:sz w:val="20"/>
        </w:rPr>
        <w:t>typedef NS_ENUM(NSInteger, TencentLBSDRStartMotionType) {</w:t>
      </w:r>
      <w:r>
        <w:rPr>
          <w:sz w:val="20"/>
        </w:rPr>
        <w:br w:type="textWrapping"/>
      </w:r>
      <w:r>
        <w:rPr>
          <w:sz w:val="20"/>
        </w:rPr>
        <w:t xml:space="preserve">    TencentLBSDRStartMotionTypeWalk                 = 2,    //!&lt; 步行</w:t>
      </w:r>
      <w:r>
        <w:rPr>
          <w:sz w:val="20"/>
        </w:rPr>
        <w:br w:type="textWrapping"/>
      </w:r>
      <w:r>
        <w:rPr>
          <w:sz w:val="20"/>
        </w:rPr>
        <w:t xml:space="preserve">    TencentLBSDRStartMotionTypeBike                 = 3,    //!&lt; 骑行</w:t>
      </w:r>
      <w:r>
        <w:rPr>
          <w:sz w:val="20"/>
        </w:rPr>
        <w:br w:type="textWrapping"/>
      </w:r>
      <w:r>
        <w:rPr>
          <w:sz w:val="20"/>
        </w:rPr>
        <w:t>};</w:t>
      </w:r>
      <w:r>
        <w:rPr>
          <w:sz w:val="20"/>
        </w:rPr>
        <w:br w:type="textWrapping"/>
      </w:r>
      <w:r>
        <w:rPr>
          <w:sz w:val="20"/>
        </w:rPr>
        <w:t>typedef NS_ENUM(NSInteger, TencentLBSAccuracyAuthorization) {</w:t>
      </w:r>
      <w:r>
        <w:rPr>
          <w:sz w:val="20"/>
        </w:rPr>
        <w:br w:type="textWrapping"/>
      </w:r>
      <w:r>
        <w:rPr>
          <w:sz w:val="20"/>
        </w:rPr>
        <w:t xml:space="preserve">    TencentLBSAccuracyAuthorizationFullAccuracy,</w:t>
      </w:r>
      <w:r>
        <w:rPr>
          <w:sz w:val="20"/>
        </w:rPr>
        <w:br w:type="textWrapping"/>
      </w:r>
      <w:r>
        <w:rPr>
          <w:sz w:val="20"/>
        </w:rPr>
        <w:t xml:space="preserve">    TencentLBSAccuracyAuthorizationReducedAccuracy,</w:t>
      </w:r>
      <w:r>
        <w:rPr>
          <w:sz w:val="20"/>
        </w:rPr>
        <w:br w:type="textWrapping"/>
      </w:r>
      <w:r>
        <w:rPr>
          <w:sz w:val="20"/>
        </w:rPr>
        <w:t>};</w:t>
      </w:r>
      <w:r>
        <w:rPr>
          <w:sz w:val="20"/>
        </w:rPr>
        <w:br w:type="textWrapping"/>
      </w:r>
      <w:r>
        <w:rPr>
          <w:sz w:val="20"/>
        </w:rPr>
        <w:t>typedef void (^TencentLBSLocatingCompletionBlock)(TencentLBSLocation * _Nullable location, NSError  * _Nullable error);</w:t>
      </w:r>
      <w:r>
        <w:rPr>
          <w:sz w:val="20"/>
        </w:rPr>
        <w:br w:type="textWrapping"/>
      </w:r>
      <w:r>
        <w:rPr>
          <w:sz w:val="20"/>
        </w:rPr>
        <w:t>@protocol TencentLBSLocationManagerDelegate;</w:t>
      </w:r>
      <w:r>
        <w:rPr>
          <w:sz w:val="20"/>
        </w:rPr>
        <w:br w:type="textWrapping"/>
      </w:r>
      <w:r>
        <w:rPr>
          <w:sz w:val="20"/>
        </w:rPr>
        <w:t>#pragma mark - 🔴 TencentLBSLocationManager</w:t>
      </w:r>
      <w:r>
        <w:rPr>
          <w:sz w:val="20"/>
        </w:rPr>
        <w:br w:type="textWrapping"/>
      </w:r>
      <w:r>
        <w:rPr>
          <w:sz w:val="20"/>
        </w:rPr>
        <w:t>@interface TencentLBSLocationManager : NSObject</w:t>
      </w:r>
      <w:r>
        <w:rPr>
          <w:sz w:val="20"/>
        </w:rPr>
        <w:br w:type="textWrapping"/>
      </w:r>
      <w:r>
        <w:rPr>
          <w:sz w:val="20"/>
        </w:rPr>
        <w:t>@property (nonatomic, copy) NSString* apiKey;</w:t>
      </w:r>
      <w:r>
        <w:rPr>
          <w:sz w:val="20"/>
        </w:rPr>
        <w:br w:type="textWrapping"/>
      </w:r>
      <w:r>
        <w:rPr>
          <w:sz w:val="20"/>
        </w:rPr>
        <w:t>@property(nonatomic, readonly)TencentLBSAccuracyAuthorization accuracyAuthorization;</w:t>
      </w:r>
      <w:r>
        <w:rPr>
          <w:sz w:val="20"/>
        </w:rPr>
        <w:br w:type="textWrapping"/>
      </w:r>
      <w:r>
        <w:rPr>
          <w:sz w:val="20"/>
        </w:rPr>
        <w:t>@property(nonatomic, readonly)CLAuthorizationStatus authorizationStatus;</w:t>
      </w:r>
      <w:r>
        <w:rPr>
          <w:sz w:val="20"/>
        </w:rPr>
        <w:br w:type="textWrapping"/>
      </w:r>
      <w:r>
        <w:rPr>
          <w:sz w:val="20"/>
        </w:rPr>
        <w:t>@property (nonatomic, weak) id&lt;TencentLBSLocationManagerDelegate&gt; delegate;</w:t>
      </w:r>
      <w:r>
        <w:rPr>
          <w:sz w:val="20"/>
        </w:rPr>
        <w:br w:type="textWrapping"/>
      </w:r>
      <w:r>
        <w:rPr>
          <w:sz w:val="20"/>
        </w:rPr>
        <w:t>@property (nonatomic, assign) CLLocationDistance distanceFilter;</w:t>
      </w:r>
      <w:r>
        <w:rPr>
          <w:sz w:val="20"/>
        </w:rPr>
        <w:br w:type="textWrapping"/>
      </w:r>
      <w:r>
        <w:rPr>
          <w:sz w:val="20"/>
        </w:rPr>
        <w:t>@property (nonatomic, assign) CLLocationAccuracy desiredAccuracy;</w:t>
      </w:r>
    </w:p>
    <w:p w14:paraId="718021CC">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&lt;CoreLocation/CoreLocation.h&gt;</w:t>
      </w:r>
      <w:r>
        <w:rPr>
          <w:sz w:val="20"/>
        </w:rPr>
        <w:br w:type="textWrapping"/>
      </w:r>
      <w:r>
        <w:rPr>
          <w:sz w:val="20"/>
        </w:rPr>
        <w:t>NS_ASSUME_NONNULL_BEGIN</w:t>
      </w:r>
      <w:r>
        <w:rPr>
          <w:sz w:val="20"/>
        </w:rPr>
        <w:br w:type="textWrapping"/>
      </w:r>
      <w:r>
        <w:rPr>
          <w:sz w:val="20"/>
        </w:rPr>
        <w:t>#define TENCENTLBS_DEBUG 0</w:t>
      </w:r>
      <w:r>
        <w:rPr>
          <w:sz w:val="20"/>
        </w:rPr>
        <w:br w:type="textWrapping"/>
      </w:r>
      <w:r>
        <w:rPr>
          <w:sz w:val="20"/>
        </w:rPr>
        <w:t>typedef NS_ENUM(NSInteger, TencentLBSDRProvider) {</w:t>
      </w:r>
      <w:r>
        <w:rPr>
          <w:sz w:val="20"/>
        </w:rPr>
        <w:br w:type="textWrapping"/>
      </w:r>
      <w:r>
        <w:rPr>
          <w:sz w:val="20"/>
        </w:rPr>
        <w:t xml:space="preserve">    TencentLBSDRProviderError      = -2,       //!&lt; 错误，可能未开启 dr</w:t>
      </w:r>
      <w:r>
        <w:rPr>
          <w:sz w:val="20"/>
        </w:rPr>
        <w:br w:type="textWrapping"/>
      </w:r>
      <w:r>
        <w:rPr>
          <w:sz w:val="20"/>
        </w:rPr>
        <w:t xml:space="preserve">    TencentLBSDRProviderUnkown     = -1,       //!&lt; 定位结果来源未知</w:t>
      </w:r>
      <w:r>
        <w:rPr>
          <w:sz w:val="20"/>
        </w:rPr>
        <w:br w:type="textWrapping"/>
      </w:r>
      <w:r>
        <w:rPr>
          <w:sz w:val="20"/>
        </w:rPr>
        <w:t xml:space="preserve">    TencentLBSDRProviderFusion     = 0,        //!&lt; 定位结果来源融合的结果</w:t>
      </w:r>
      <w:r>
        <w:rPr>
          <w:sz w:val="20"/>
        </w:rPr>
        <w:br w:type="textWrapping"/>
      </w:r>
      <w:r>
        <w:rPr>
          <w:sz w:val="20"/>
        </w:rPr>
        <w:t xml:space="preserve">    TencentLBSDRProviderGPS        = 1,        //!&lt; 定位结果来源 GPS</w:t>
      </w:r>
      <w:r>
        <w:rPr>
          <w:sz w:val="20"/>
        </w:rPr>
        <w:br w:type="textWrapping"/>
      </w:r>
      <w:r>
        <w:rPr>
          <w:sz w:val="20"/>
        </w:rPr>
        <w:t xml:space="preserve">    TencentLBSDRProviderNetWork    = 2,        //!&lt; 定位结果来源网络</w:t>
      </w:r>
      <w:r>
        <w:rPr>
          <w:sz w:val="20"/>
        </w:rPr>
        <w:br w:type="textWrapping"/>
      </w:r>
      <w:r>
        <w:rPr>
          <w:sz w:val="20"/>
        </w:rPr>
        <w:t>};</w:t>
      </w:r>
      <w:r>
        <w:rPr>
          <w:sz w:val="20"/>
        </w:rPr>
        <w:br w:type="textWrapping"/>
      </w:r>
      <w:r>
        <w:rPr>
          <w:sz w:val="20"/>
        </w:rPr>
        <w:t>typedef NS_OPTIONS(NSUInteger, TencentLBSLocationFake) {</w:t>
      </w:r>
      <w:r>
        <w:rPr>
          <w:sz w:val="20"/>
        </w:rPr>
        <w:br w:type="textWrapping"/>
      </w:r>
      <w:r>
        <w:rPr>
          <w:sz w:val="20"/>
        </w:rPr>
        <w:t xml:space="preserve">    TencentLBSLocationFakeOK                    = 0,        //!&lt; 正常</w:t>
      </w:r>
      <w:r>
        <w:rPr>
          <w:sz w:val="20"/>
        </w:rPr>
        <w:br w:type="textWrapping"/>
      </w:r>
      <w:r>
        <w:rPr>
          <w:sz w:val="20"/>
        </w:rPr>
        <w:t xml:space="preserve">    TencentLBSLocationFakeFirstCallbackSpeed    = 1 &lt;&lt; 6,   //!&lt; 64, 系统首次定位回调速度校验</w:t>
      </w:r>
      <w:r>
        <w:rPr>
          <w:sz w:val="20"/>
        </w:rPr>
        <w:br w:type="textWrapping"/>
      </w:r>
      <w:r>
        <w:rPr>
          <w:sz w:val="20"/>
        </w:rPr>
        <w:t xml:space="preserve">    TencentLBSLocationFakeSimulation            = 1 &lt;&lt; 7,   //!&lt; 128, 模拟位置校验</w:t>
      </w:r>
      <w:r>
        <w:rPr>
          <w:sz w:val="20"/>
        </w:rPr>
        <w:br w:type="textWrapping"/>
      </w:r>
      <w:r>
        <w:rPr>
          <w:sz w:val="20"/>
        </w:rPr>
        <w:t xml:space="preserve">    TencentLBSLocationFakeLocationAge           = 1 &lt;&lt; 8,   //!&lt; 256, 系统当前时间与 Location  的时间校验</w:t>
      </w:r>
      <w:r>
        <w:rPr>
          <w:sz w:val="20"/>
        </w:rPr>
        <w:br w:type="textWrapping"/>
      </w:r>
      <w:r>
        <w:rPr>
          <w:sz w:val="20"/>
        </w:rPr>
        <w:t xml:space="preserve">    TencentLBSLocationFakeLocationSame          = 1 &lt;&lt; 9,   //!&lt; 512, 系统一直回调同一个点校验</w:t>
      </w:r>
      <w:r>
        <w:rPr>
          <w:sz w:val="20"/>
        </w:rPr>
        <w:br w:type="textWrapping"/>
      </w:r>
      <w:r>
        <w:rPr>
          <w:sz w:val="20"/>
        </w:rPr>
        <w:t>};</w:t>
      </w:r>
      <w:r>
        <w:rPr>
          <w:sz w:val="20"/>
        </w:rPr>
        <w:br w:type="textWrapping"/>
      </w:r>
      <w:r>
        <w:rPr>
          <w:sz w:val="20"/>
        </w:rPr>
        <w:t>typedef NS_ENUM(NSInteger, TencentLBSLocationProvider) {</w:t>
      </w:r>
      <w:r>
        <w:rPr>
          <w:sz w:val="20"/>
        </w:rPr>
        <w:br w:type="textWrapping"/>
      </w:r>
      <w:r>
        <w:rPr>
          <w:sz w:val="20"/>
        </w:rPr>
        <w:t xml:space="preserve">    TencentLBSLocationProviderUnkown            = -1,       //!&lt; 普适定位结果来源未知</w:t>
      </w:r>
      <w:r>
        <w:rPr>
          <w:sz w:val="20"/>
        </w:rPr>
        <w:br w:type="textWrapping"/>
      </w:r>
      <w:r>
        <w:rPr>
          <w:sz w:val="20"/>
        </w:rPr>
        <w:t xml:space="preserve">    TencentLBSLocationProviderGPS               = 0,        //!&lt; 普适定位结果来源手机的 GPS</w:t>
      </w:r>
      <w:r>
        <w:rPr>
          <w:sz w:val="20"/>
        </w:rPr>
        <w:br w:type="textWrapping"/>
      </w:r>
      <w:r>
        <w:rPr>
          <w:sz w:val="20"/>
        </w:rPr>
        <w:t xml:space="preserve">    TencentLBSLocationProviderNetWork           = 1,        //!&lt; 普适定位结果来源手机的 Network</w:t>
      </w:r>
      <w:r>
        <w:rPr>
          <w:sz w:val="20"/>
        </w:rPr>
        <w:br w:type="textWrapping"/>
      </w:r>
      <w:r>
        <w:rPr>
          <w:sz w:val="20"/>
        </w:rPr>
        <w:t xml:space="preserve">    TencentLBSLocationProviderSimulated         = 2,        //!&lt; 普适定位结果来源模拟定位</w:t>
      </w:r>
      <w:r>
        <w:rPr>
          <w:sz w:val="20"/>
        </w:rPr>
        <w:br w:type="textWrapping"/>
      </w:r>
      <w:r>
        <w:rPr>
          <w:sz w:val="20"/>
        </w:rPr>
        <w:t xml:space="preserve">    TencentLBSLocationProviderAccessoryGPS      = 3,        //!&lt; 普适定位结果来源外设的 GPS</w:t>
      </w:r>
      <w:r>
        <w:rPr>
          <w:sz w:val="20"/>
        </w:rPr>
        <w:br w:type="textWrapping"/>
      </w:r>
      <w:r>
        <w:rPr>
          <w:sz w:val="20"/>
        </w:rPr>
        <w:t xml:space="preserve">    TencentLBSLocationProviderAccessoryNetwork  = 4,        //!&lt; 普适定位结果来源外设的 Network</w:t>
      </w:r>
      <w:r>
        <w:rPr>
          <w:sz w:val="20"/>
        </w:rPr>
        <w:br w:type="textWrapping"/>
      </w:r>
      <w:r>
        <w:rPr>
          <w:sz w:val="20"/>
        </w:rPr>
        <w:t>};</w:t>
      </w:r>
      <w:r>
        <w:rPr>
          <w:sz w:val="20"/>
        </w:rPr>
        <w:br w:type="textWrapping"/>
      </w:r>
      <w:r>
        <w:rPr>
          <w:sz w:val="20"/>
        </w:rPr>
        <w:t>@interface TencentLBSPoi : NSObject&lt;NSSecureCoding, NSCopying&gt;</w:t>
      </w:r>
      <w:r>
        <w:rPr>
          <w:sz w:val="20"/>
        </w:rPr>
        <w:br w:type="textWrapping"/>
      </w:r>
      <w:r>
        <w:rPr>
          <w:sz w:val="20"/>
        </w:rPr>
        <w:t>@property (nonatomic, copy) NSString *uid;       //!&lt; 当前POI的uid</w:t>
      </w:r>
      <w:r>
        <w:rPr>
          <w:sz w:val="20"/>
        </w:rPr>
        <w:br w:type="textWrapping"/>
      </w:r>
      <w:r>
        <w:rPr>
          <w:sz w:val="20"/>
        </w:rPr>
        <w:t>@property (nonatomic, copy) NSString *name;      //!&lt; 当前POI的名称</w:t>
      </w:r>
      <w:r>
        <w:rPr>
          <w:sz w:val="20"/>
        </w:rPr>
        <w:br w:type="textWrapping"/>
      </w:r>
      <w:r>
        <w:rPr>
          <w:sz w:val="20"/>
        </w:rPr>
        <w:t>@property (nonatomic, copy) NSString *address;   //!&lt; 当前POI的地址</w:t>
      </w:r>
      <w:r>
        <w:rPr>
          <w:sz w:val="20"/>
        </w:rPr>
        <w:br w:type="textWrapping"/>
      </w:r>
      <w:r>
        <w:rPr>
          <w:sz w:val="20"/>
        </w:rPr>
        <w:t>@property (nonatomic, copy) NSString *catalog;   //!&lt; 当前POI的类别</w:t>
      </w:r>
      <w:r>
        <w:rPr>
          <w:sz w:val="20"/>
        </w:rPr>
        <w:br w:type="textWrapping"/>
      </w:r>
      <w:r>
        <w:rPr>
          <w:sz w:val="20"/>
        </w:rPr>
        <w:t>@property (nonatomic, assign) double longitude;  //!&lt; 当前POI的经度</w:t>
      </w:r>
      <w:r>
        <w:rPr>
          <w:sz w:val="20"/>
        </w:rPr>
        <w:br w:type="textWrapping"/>
      </w:r>
      <w:r>
        <w:rPr>
          <w:sz w:val="20"/>
        </w:rPr>
        <w:t>@property (nonatomic, assign) double latitude;   //!&lt; 当前POI的纬度</w:t>
      </w:r>
      <w:r>
        <w:rPr>
          <w:sz w:val="20"/>
        </w:rPr>
        <w:br w:type="textWrapping"/>
      </w:r>
      <w:r>
        <w:rPr>
          <w:sz w:val="20"/>
        </w:rPr>
        <w:t>@property (nonatomic, assign) double distance;   //!&lt; 当前POI与当前位置的距离</w:t>
      </w:r>
      <w:r>
        <w:rPr>
          <w:sz w:val="20"/>
        </w:rPr>
        <w:br w:type="textWrapping"/>
      </w:r>
      <w:r>
        <w:rPr>
          <w:sz w:val="20"/>
        </w:rPr>
        <w:t>@end</w:t>
      </w:r>
      <w:r>
        <w:rPr>
          <w:sz w:val="20"/>
        </w:rPr>
        <w:br w:type="textWrapping"/>
      </w:r>
      <w:r>
        <w:rPr>
          <w:sz w:val="20"/>
        </w:rPr>
        <w:t>@interface TencentLBSLocation : NSObject&lt;NSSecureCoding, NSCopying&gt;</w:t>
      </w:r>
      <w:r>
        <w:rPr>
          <w:sz w:val="20"/>
        </w:rPr>
        <w:br w:type="textWrapping"/>
      </w:r>
      <w:r>
        <w:rPr>
          <w:sz w:val="20"/>
        </w:rPr>
        <w:t>@property (nonatomic, strong) CLLocation *location;</w:t>
      </w:r>
      <w:r>
        <w:rPr>
          <w:sz w:val="20"/>
        </w:rPr>
        <w:br w:type="textWrapping"/>
      </w:r>
      <w:r>
        <w:rPr>
          <w:sz w:val="20"/>
        </w:rPr>
        <w:t>@property (nonatomic, assign) NSInteger areaStat;</w:t>
      </w:r>
      <w:r>
        <w:rPr>
          <w:sz w:val="20"/>
        </w:rPr>
        <w:br w:type="textWrapping"/>
      </w:r>
      <w:r>
        <w:rPr>
          <w:sz w:val="20"/>
        </w:rPr>
        <w:t>@property (nonatomic, assign) TencentLBSLocationFake fakeCode;</w:t>
      </w:r>
      <w:r>
        <w:rPr>
          <w:sz w:val="20"/>
        </w:rPr>
        <w:br w:type="textWrapping"/>
      </w:r>
      <w:r>
        <w:rPr>
          <w:sz w:val="20"/>
        </w:rPr>
        <w:t>@property (nonatomic, copy, nullable) NSString *buildingId;</w:t>
      </w:r>
      <w:r>
        <w:rPr>
          <w:sz w:val="20"/>
        </w:rPr>
        <w:br w:type="textWrapping"/>
      </w:r>
      <w:r>
        <w:rPr>
          <w:sz w:val="20"/>
        </w:rPr>
        <w:t>@property (nonatomic, copy, nullable) NSString *buildingFloor;</w:t>
      </w:r>
      <w:r>
        <w:rPr>
          <w:sz w:val="20"/>
        </w:rPr>
        <w:br w:type="textWrapping"/>
      </w:r>
      <w:r>
        <w:rPr>
          <w:sz w:val="20"/>
        </w:rPr>
        <w:t>@property (nonatomic, assign) NSInteger indoorLocationType;</w:t>
      </w:r>
      <w:r>
        <w:rPr>
          <w:sz w:val="20"/>
        </w:rPr>
        <w:br w:type="textWrapping"/>
      </w:r>
      <w:r>
        <w:rPr>
          <w:sz w:val="20"/>
        </w:rPr>
        <w:t>@property (nonatomic, assign) TencentLBSDRProvider drProvider;</w:t>
      </w:r>
      <w:r>
        <w:rPr>
          <w:sz w:val="20"/>
        </w:rPr>
        <w:br w:type="textWrapping"/>
      </w:r>
      <w:r>
        <w:rPr>
          <w:sz w:val="20"/>
        </w:rPr>
        <w:t>@property (nonatomic, assign) TencentLBSLocationProvider locationProvider;</w:t>
      </w:r>
      <w:r>
        <w:rPr>
          <w:sz w:val="20"/>
        </w:rPr>
        <w:br w:type="textWrapping"/>
      </w:r>
      <w:r>
        <w:rPr>
          <w:sz w:val="20"/>
        </w:rPr>
        <w:t>@property (nonatomic, copy, nullable) NSString *name;</w:t>
      </w:r>
      <w:r>
        <w:rPr>
          <w:sz w:val="20"/>
        </w:rPr>
        <w:br w:type="textWrapping"/>
      </w:r>
      <w:r>
        <w:rPr>
          <w:sz w:val="20"/>
        </w:rPr>
        <w:t>@property (nonatomic, copy, nullable) NSString *address;</w:t>
      </w:r>
      <w:r>
        <w:rPr>
          <w:sz w:val="20"/>
        </w:rPr>
        <w:br w:type="textWrapping"/>
      </w:r>
      <w:r>
        <w:rPr>
          <w:sz w:val="20"/>
        </w:rPr>
        <w:t>@property (nonatomic, assign) NSInteger nationCode;</w:t>
      </w:r>
      <w:r>
        <w:rPr>
          <w:sz w:val="20"/>
        </w:rPr>
        <w:br w:type="textWrapping"/>
      </w:r>
      <w:r>
        <w:rPr>
          <w:sz w:val="20"/>
        </w:rPr>
        <w:t>@property (nonatomic, copy, nullable) NSString *code;</w:t>
      </w:r>
    </w:p>
    <w:p w14:paraId="02915B92">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&lt;CoreLocation/CoreLocation.h&gt;</w:t>
      </w:r>
      <w:r>
        <w:rPr>
          <w:sz w:val="20"/>
        </w:rPr>
        <w:br w:type="textWrapping"/>
      </w:r>
      <w:r>
        <w:rPr>
          <w:sz w:val="20"/>
        </w:rPr>
        <w:t>#import "TencentLBSLocation.h"</w:t>
      </w:r>
      <w:r>
        <w:rPr>
          <w:sz w:val="20"/>
        </w:rPr>
        <w:br w:type="textWrapping"/>
      </w:r>
      <w:r>
        <w:rPr>
          <w:sz w:val="20"/>
        </w:rPr>
        <w:t>NS_ASSUME_NONNULL_BEGIN</w:t>
      </w:r>
      <w:r>
        <w:rPr>
          <w:sz w:val="20"/>
        </w:rPr>
        <w:br w:type="textWrapping"/>
      </w:r>
      <w:r>
        <w:rPr>
          <w:sz w:val="20"/>
        </w:rPr>
        <w:t>typedef NS_ENUM(NSUInteger, TencentLBSRequestLevel) {</w:t>
      </w:r>
      <w:r>
        <w:rPr>
          <w:sz w:val="20"/>
        </w:rPr>
        <w:br w:type="textWrapping"/>
      </w:r>
      <w:r>
        <w:rPr>
          <w:sz w:val="20"/>
        </w:rPr>
        <w:t xml:space="preserve">    TencentLBSRequestLevelGeo       = 0,    //!&lt; latitude, longitude, altitude, accuracy</w:t>
      </w:r>
      <w:r>
        <w:rPr>
          <w:sz w:val="20"/>
        </w:rPr>
        <w:br w:type="textWrapping"/>
      </w:r>
      <w:r>
        <w:rPr>
          <w:sz w:val="20"/>
        </w:rPr>
        <w:t xml:space="preserve">    TencentLBSRequestLevelName      = 1,    //!&lt; latitude, longitude, altitude, accuracy, name, address</w:t>
      </w:r>
      <w:r>
        <w:rPr>
          <w:sz w:val="20"/>
        </w:rPr>
        <w:br w:type="textWrapping"/>
      </w:r>
      <w:r>
        <w:rPr>
          <w:sz w:val="20"/>
        </w:rPr>
        <w:t xml:space="preserve">    TencentLBSRequestLevelAdminName = 3,    //!&lt; latitude, longitude, altitude, accuracy, name, address, nation, province, city, district, town, village, street, streetNo</w:t>
      </w:r>
      <w:r>
        <w:rPr>
          <w:sz w:val="20"/>
        </w:rPr>
        <w:br w:type="textWrapping"/>
      </w:r>
      <w:r>
        <w:rPr>
          <w:sz w:val="20"/>
        </w:rPr>
        <w:t xml:space="preserve">    TencentLBSRequestLevelPoi       = 4,    //!&lt; latitude, longitude, altitude, accuracy, nation, province, city, district, town, village, street, streetNo, poiList, 没有 name 和 address</w:t>
      </w:r>
      <w:r>
        <w:rPr>
          <w:sz w:val="20"/>
        </w:rPr>
        <w:br w:type="textWrapping"/>
      </w:r>
      <w:r>
        <w:rPr>
          <w:sz w:val="20"/>
        </w:rPr>
        <w:t>};</w:t>
      </w:r>
      <w:r>
        <w:rPr>
          <w:sz w:val="20"/>
        </w:rPr>
        <w:br w:type="textWrapping"/>
      </w:r>
      <w:r>
        <w:rPr>
          <w:sz w:val="20"/>
        </w:rPr>
        <w:t>typedef NS_ENUM(NSUInteger, TencentLBSLocationCoordinateType) {</w:t>
      </w:r>
      <w:r>
        <w:rPr>
          <w:sz w:val="20"/>
        </w:rPr>
        <w:br w:type="textWrapping"/>
      </w:r>
      <w:r>
        <w:rPr>
          <w:sz w:val="20"/>
        </w:rPr>
        <w:t xml:space="preserve">    TencentLBSLocationCoordinateTypeGCJ02 = 0,      //!&lt; 火星坐标，即国测局坐标</w:t>
      </w:r>
      <w:r>
        <w:rPr>
          <w:sz w:val="20"/>
        </w:rPr>
        <w:br w:type="textWrapping"/>
      </w:r>
      <w:r>
        <w:rPr>
          <w:sz w:val="20"/>
        </w:rPr>
        <w:t xml:space="preserve">    TencentLBSLocationCoordinateTypeWGS84 = 1,      //!&lt; 地球坐标，注：如果是海外，无论设置的是火星坐标还是地球坐标，返回的都是地球坐标</w:t>
      </w:r>
      <w:r>
        <w:rPr>
          <w:sz w:val="20"/>
        </w:rPr>
        <w:br w:type="textWrapping"/>
      </w:r>
      <w:r>
        <w:rPr>
          <w:sz w:val="20"/>
        </w:rPr>
        <w:t>};</w:t>
      </w:r>
      <w:r>
        <w:rPr>
          <w:sz w:val="20"/>
        </w:rPr>
        <w:br w:type="textWrapping"/>
      </w:r>
      <w:r>
        <w:rPr>
          <w:sz w:val="20"/>
        </w:rPr>
        <w:t>typedef NS_ENUM(NSUInteger, TencentLBSLocationError) {</w:t>
      </w:r>
      <w:r>
        <w:rPr>
          <w:sz w:val="20"/>
        </w:rPr>
        <w:br w:type="textWrapping"/>
      </w:r>
      <w:r>
        <w:rPr>
          <w:sz w:val="20"/>
        </w:rPr>
        <w:t xml:space="preserve">    TencentLBSLocationErrorUnknown          = 0,    //!&lt; 错误码，表示目前位置未知，但是会一直尝试获取</w:t>
      </w:r>
      <w:r>
        <w:rPr>
          <w:sz w:val="20"/>
        </w:rPr>
        <w:br w:type="textWrapping"/>
      </w:r>
      <w:r>
        <w:rPr>
          <w:sz w:val="20"/>
        </w:rPr>
        <w:t xml:space="preserve">    TencentLBSLocationErrorDenied           = 1,    //!&lt; 错误码，表示定位权限被禁止</w:t>
      </w:r>
      <w:r>
        <w:rPr>
          <w:sz w:val="20"/>
        </w:rPr>
        <w:br w:type="textWrapping"/>
      </w:r>
      <w:r>
        <w:rPr>
          <w:sz w:val="20"/>
        </w:rPr>
        <w:t xml:space="preserve">    TencentLBSLocationErrorNetwork          = 2,    //!&lt; 错误码，表示网络错误</w:t>
      </w:r>
      <w:r>
        <w:rPr>
          <w:sz w:val="20"/>
        </w:rPr>
        <w:br w:type="textWrapping"/>
      </w:r>
      <w:r>
        <w:rPr>
          <w:sz w:val="20"/>
        </w:rPr>
        <w:t xml:space="preserve">    TencentLBSLocationErrorHeadingFailure   = 3,    //!&lt; 错误码，表示朝向无法确认</w:t>
      </w:r>
      <w:r>
        <w:rPr>
          <w:sz w:val="20"/>
        </w:rPr>
        <w:br w:type="textWrapping"/>
      </w:r>
      <w:r>
        <w:rPr>
          <w:sz w:val="20"/>
        </w:rPr>
        <w:t xml:space="preserve">    TencentLBSLocationErrorOther            = 4,    //!&lt; 错误码，表示未知错误</w:t>
      </w:r>
      <w:r>
        <w:rPr>
          <w:sz w:val="20"/>
        </w:rPr>
        <w:br w:type="textWrapping"/>
      </w:r>
      <w:r>
        <w:rPr>
          <w:sz w:val="20"/>
        </w:rPr>
        <w:t>};</w:t>
      </w:r>
      <w:r>
        <w:rPr>
          <w:sz w:val="20"/>
        </w:rPr>
        <w:br w:type="textWrapping"/>
      </w:r>
      <w:r>
        <w:rPr>
          <w:sz w:val="20"/>
        </w:rPr>
        <w:t>typedef NS_ENUM(NSInteger, TencentLBSDRStartCode) {</w:t>
      </w:r>
      <w:r>
        <w:rPr>
          <w:sz w:val="20"/>
        </w:rPr>
        <w:br w:type="textWrapping"/>
      </w:r>
      <w:r>
        <w:rPr>
          <w:sz w:val="20"/>
        </w:rPr>
        <w:t xml:space="preserve">    TencentLBSDRStartCodeSuccess            = 0,    //!&lt; 启动成功</w:t>
      </w:r>
      <w:r>
        <w:rPr>
          <w:sz w:val="20"/>
        </w:rPr>
        <w:br w:type="textWrapping"/>
      </w:r>
      <w:r>
        <w:rPr>
          <w:sz w:val="20"/>
        </w:rPr>
        <w:t xml:space="preserve">    TencentLBSDRStartCodeNotSupport         = -1,   //!&lt; 传感器有缺失或没有GPS芯片</w:t>
      </w:r>
      <w:r>
        <w:rPr>
          <w:sz w:val="20"/>
        </w:rPr>
        <w:br w:type="textWrapping"/>
      </w:r>
      <w:r>
        <w:rPr>
          <w:sz w:val="20"/>
        </w:rPr>
        <w:t xml:space="preserve">    TencentLBSDRStartCodeHasStarted         = -2,   //!&lt; 已经启动</w:t>
      </w:r>
      <w:r>
        <w:rPr>
          <w:sz w:val="20"/>
        </w:rPr>
        <w:br w:type="textWrapping"/>
      </w:r>
      <w:r>
        <w:rPr>
          <w:sz w:val="20"/>
        </w:rPr>
        <w:t xml:space="preserve">    TencentLBSDRStartCodeSensorFailed       = -3,   //!&lt; 传感器启动失败</w:t>
      </w:r>
      <w:r>
        <w:rPr>
          <w:sz w:val="20"/>
        </w:rPr>
        <w:br w:type="textWrapping"/>
      </w:r>
      <w:r>
        <w:rPr>
          <w:sz w:val="20"/>
        </w:rPr>
        <w:t xml:space="preserve">    TencentLBSDRStartCodeGpsFailed          = -4,   //!&lt; GPS启动失败</w:t>
      </w:r>
      <w:r>
        <w:rPr>
          <w:sz w:val="20"/>
        </w:rPr>
        <w:br w:type="textWrapping"/>
      </w:r>
      <w:r>
        <w:rPr>
          <w:sz w:val="20"/>
        </w:rPr>
        <w:t xml:space="preserve">    TencentLBSDRStartCodePermissionFailed   = -5,   //!&lt; 没有位置权限</w:t>
      </w:r>
      <w:r>
        <w:rPr>
          <w:sz w:val="20"/>
        </w:rPr>
        <w:br w:type="textWrapping"/>
      </w:r>
      <w:r>
        <w:rPr>
          <w:sz w:val="20"/>
        </w:rPr>
        <w:t xml:space="preserve">    TencentLBSDRStartCodeUnkown             = -6,   //!&lt; 未知</w:t>
      </w:r>
      <w:r>
        <w:rPr>
          <w:sz w:val="20"/>
        </w:rPr>
        <w:br w:type="textWrapping"/>
      </w:r>
      <w:r>
        <w:rPr>
          <w:sz w:val="20"/>
        </w:rPr>
        <w:t>};</w:t>
      </w:r>
      <w:r>
        <w:rPr>
          <w:sz w:val="20"/>
        </w:rPr>
        <w:br w:type="textWrapping"/>
      </w:r>
      <w:r>
        <w:rPr>
          <w:sz w:val="20"/>
        </w:rPr>
        <w:t>typedef NS_ENUM(NSInteger, TencentLBSDRStartMotionType) {</w:t>
      </w:r>
      <w:r>
        <w:rPr>
          <w:sz w:val="20"/>
        </w:rPr>
        <w:br w:type="textWrapping"/>
      </w:r>
      <w:r>
        <w:rPr>
          <w:sz w:val="20"/>
        </w:rPr>
        <w:t xml:space="preserve">    TencentLBSDRStartMotionTypeWalk                 = 2,    //!&lt; 步行</w:t>
      </w:r>
      <w:r>
        <w:rPr>
          <w:sz w:val="20"/>
        </w:rPr>
        <w:br w:type="textWrapping"/>
      </w:r>
      <w:r>
        <w:rPr>
          <w:sz w:val="20"/>
        </w:rPr>
        <w:t xml:space="preserve">    TencentLBSDRStartMotionTypeBike                 = 3,    //!&lt; 骑行</w:t>
      </w:r>
      <w:r>
        <w:rPr>
          <w:sz w:val="20"/>
        </w:rPr>
        <w:br w:type="textWrapping"/>
      </w:r>
      <w:r>
        <w:rPr>
          <w:sz w:val="20"/>
        </w:rPr>
        <w:t>};</w:t>
      </w:r>
      <w:r>
        <w:rPr>
          <w:sz w:val="20"/>
        </w:rPr>
        <w:br w:type="textWrapping"/>
      </w:r>
      <w:r>
        <w:rPr>
          <w:sz w:val="20"/>
        </w:rPr>
        <w:t>typedef NS_ENUM(NSInteger, TencentLBSAccuracyAuthorization) {</w:t>
      </w:r>
      <w:r>
        <w:rPr>
          <w:sz w:val="20"/>
        </w:rPr>
        <w:br w:type="textWrapping"/>
      </w:r>
      <w:r>
        <w:rPr>
          <w:sz w:val="20"/>
        </w:rPr>
        <w:t xml:space="preserve">    TencentLBSAccuracyAuthorizationFullAccuracy,</w:t>
      </w:r>
      <w:r>
        <w:rPr>
          <w:sz w:val="20"/>
        </w:rPr>
        <w:br w:type="textWrapping"/>
      </w:r>
      <w:r>
        <w:rPr>
          <w:sz w:val="20"/>
        </w:rPr>
        <w:t xml:space="preserve">    TencentLBSAccuracyAuthorizationReducedAccuracy,</w:t>
      </w:r>
      <w:r>
        <w:rPr>
          <w:sz w:val="20"/>
        </w:rPr>
        <w:br w:type="textWrapping"/>
      </w:r>
      <w:r>
        <w:rPr>
          <w:sz w:val="20"/>
        </w:rPr>
        <w:t>};</w:t>
      </w:r>
      <w:r>
        <w:rPr>
          <w:sz w:val="20"/>
        </w:rPr>
        <w:br w:type="textWrapping"/>
      </w:r>
      <w:r>
        <w:rPr>
          <w:sz w:val="20"/>
        </w:rPr>
        <w:t>typedef void (^TencentLBSLocatingCompletionBlock)(TencentLBSLocation * _Nullable location, NSError  * _Nullable error);</w:t>
      </w:r>
      <w:r>
        <w:rPr>
          <w:sz w:val="20"/>
        </w:rPr>
        <w:br w:type="textWrapping"/>
      </w:r>
      <w:r>
        <w:rPr>
          <w:sz w:val="20"/>
        </w:rPr>
        <w:t>@protocol TencentLBSLocationManagerDelegate;</w:t>
      </w:r>
      <w:r>
        <w:rPr>
          <w:sz w:val="20"/>
        </w:rPr>
        <w:br w:type="textWrapping"/>
      </w:r>
      <w:r>
        <w:rPr>
          <w:sz w:val="20"/>
        </w:rPr>
        <w:t>#pragma mark - 🔴 TencentLBSLocationManager</w:t>
      </w:r>
      <w:r>
        <w:rPr>
          <w:sz w:val="20"/>
        </w:rPr>
        <w:br w:type="textWrapping"/>
      </w:r>
      <w:r>
        <w:rPr>
          <w:sz w:val="20"/>
        </w:rPr>
        <w:t>@interface TencentLBSLocationManager : NSObject</w:t>
      </w:r>
      <w:r>
        <w:rPr>
          <w:sz w:val="20"/>
        </w:rPr>
        <w:br w:type="textWrapping"/>
      </w:r>
      <w:r>
        <w:rPr>
          <w:sz w:val="20"/>
        </w:rPr>
        <w:t>@property (nonatomic, copy) NSString* apiKey;</w:t>
      </w:r>
      <w:r>
        <w:rPr>
          <w:sz w:val="20"/>
        </w:rPr>
        <w:br w:type="textWrapping"/>
      </w:r>
      <w:r>
        <w:rPr>
          <w:sz w:val="20"/>
        </w:rPr>
        <w:t>@property(nonatomic, readonly)TencentLBSAccuracyAuthorization accuracyAuthorization;</w:t>
      </w:r>
      <w:r>
        <w:rPr>
          <w:sz w:val="20"/>
        </w:rPr>
        <w:br w:type="textWrapping"/>
      </w:r>
      <w:r>
        <w:rPr>
          <w:sz w:val="20"/>
        </w:rPr>
        <w:t>@property(nonatomic, readonly)CLAuthorizationStatus authorizationStatus;</w:t>
      </w:r>
      <w:r>
        <w:rPr>
          <w:sz w:val="20"/>
        </w:rPr>
        <w:br w:type="textWrapping"/>
      </w:r>
      <w:r>
        <w:rPr>
          <w:sz w:val="20"/>
        </w:rPr>
        <w:t>@property (nonatomic, weak) id&lt;TencentLBSLocationManagerDelegate&gt; delegate;</w:t>
      </w:r>
      <w:r>
        <w:rPr>
          <w:sz w:val="20"/>
        </w:rPr>
        <w:br w:type="textWrapping"/>
      </w:r>
      <w:r>
        <w:rPr>
          <w:sz w:val="20"/>
        </w:rPr>
        <w:t>@property (nonatomic, assign) CLLocationDistance distanceFilter;</w:t>
      </w:r>
      <w:r>
        <w:rPr>
          <w:sz w:val="20"/>
        </w:rPr>
        <w:br w:type="textWrapping"/>
      </w:r>
      <w:r>
        <w:rPr>
          <w:sz w:val="20"/>
        </w:rPr>
        <w:t>@property (nonatomic, assign) CLLocationAccuracy desiredAccuracy;</w:t>
      </w:r>
    </w:p>
    <w:p w14:paraId="1125078B">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&lt;CoreLocation/CoreLocation.h&gt;</w:t>
      </w:r>
      <w:r>
        <w:rPr>
          <w:sz w:val="20"/>
        </w:rPr>
        <w:br w:type="textWrapping"/>
      </w:r>
      <w:r>
        <w:rPr>
          <w:sz w:val="20"/>
        </w:rPr>
        <w:t>NS_ASSUME_NONNULL_BEGIN</w:t>
      </w:r>
      <w:r>
        <w:rPr>
          <w:sz w:val="20"/>
        </w:rPr>
        <w:br w:type="textWrapping"/>
      </w:r>
      <w:r>
        <w:rPr>
          <w:sz w:val="20"/>
        </w:rPr>
        <w:t>#define TENCENTLBS_DEBUG 0</w:t>
      </w:r>
      <w:r>
        <w:rPr>
          <w:sz w:val="20"/>
        </w:rPr>
        <w:br w:type="textWrapping"/>
      </w:r>
      <w:r>
        <w:rPr>
          <w:sz w:val="20"/>
        </w:rPr>
        <w:t>typedef NS_ENUM(NSInteger, TencentLBSDRProvider) {</w:t>
      </w:r>
      <w:r>
        <w:rPr>
          <w:sz w:val="20"/>
        </w:rPr>
        <w:br w:type="textWrapping"/>
      </w:r>
      <w:r>
        <w:rPr>
          <w:sz w:val="20"/>
        </w:rPr>
        <w:t xml:space="preserve">    TencentLBSDRProviderError      = -2,       //!&lt; 错误，可能未开启 dr</w:t>
      </w:r>
      <w:r>
        <w:rPr>
          <w:sz w:val="20"/>
        </w:rPr>
        <w:br w:type="textWrapping"/>
      </w:r>
      <w:r>
        <w:rPr>
          <w:sz w:val="20"/>
        </w:rPr>
        <w:t xml:space="preserve">    TencentLBSDRProviderUnkown     = -1,       //!&lt; 定位结果来源未知</w:t>
      </w:r>
      <w:r>
        <w:rPr>
          <w:sz w:val="20"/>
        </w:rPr>
        <w:br w:type="textWrapping"/>
      </w:r>
      <w:r>
        <w:rPr>
          <w:sz w:val="20"/>
        </w:rPr>
        <w:t xml:space="preserve">    TencentLBSDRProviderFusion     = 0,        //!&lt; 定位结果来源融合的结果</w:t>
      </w:r>
      <w:r>
        <w:rPr>
          <w:sz w:val="20"/>
        </w:rPr>
        <w:br w:type="textWrapping"/>
      </w:r>
      <w:r>
        <w:rPr>
          <w:sz w:val="20"/>
        </w:rPr>
        <w:t xml:space="preserve">    TencentLBSDRProviderGPS        = 1,        //!&lt; 定位结果来源 GPS</w:t>
      </w:r>
      <w:r>
        <w:rPr>
          <w:sz w:val="20"/>
        </w:rPr>
        <w:br w:type="textWrapping"/>
      </w:r>
      <w:r>
        <w:rPr>
          <w:sz w:val="20"/>
        </w:rPr>
        <w:t xml:space="preserve">    TencentLBSDRProviderNetWork    = 2,        //!&lt; 定位结果来源网络</w:t>
      </w:r>
      <w:r>
        <w:rPr>
          <w:sz w:val="20"/>
        </w:rPr>
        <w:br w:type="textWrapping"/>
      </w:r>
      <w:r>
        <w:rPr>
          <w:sz w:val="20"/>
        </w:rPr>
        <w:t>};</w:t>
      </w:r>
      <w:r>
        <w:rPr>
          <w:sz w:val="20"/>
        </w:rPr>
        <w:br w:type="textWrapping"/>
      </w:r>
      <w:r>
        <w:rPr>
          <w:sz w:val="20"/>
        </w:rPr>
        <w:t>typedef NS_OPTIONS(NSUInteger, TencentLBSLocationFake) {</w:t>
      </w:r>
      <w:r>
        <w:rPr>
          <w:sz w:val="20"/>
        </w:rPr>
        <w:br w:type="textWrapping"/>
      </w:r>
      <w:r>
        <w:rPr>
          <w:sz w:val="20"/>
        </w:rPr>
        <w:t xml:space="preserve">    TencentLBSLocationFakeOK                    = 0,        //!&lt; 正常</w:t>
      </w:r>
      <w:r>
        <w:rPr>
          <w:sz w:val="20"/>
        </w:rPr>
        <w:br w:type="textWrapping"/>
      </w:r>
      <w:r>
        <w:rPr>
          <w:sz w:val="20"/>
        </w:rPr>
        <w:t xml:space="preserve">    TencentLBSLocationFakeFirstCallbackSpeed    = 1 &lt;&lt; 6,   //!&lt; 64, 系统首次定位回调速度校验</w:t>
      </w:r>
      <w:r>
        <w:rPr>
          <w:sz w:val="20"/>
        </w:rPr>
        <w:br w:type="textWrapping"/>
      </w:r>
      <w:r>
        <w:rPr>
          <w:sz w:val="20"/>
        </w:rPr>
        <w:t xml:space="preserve">    TencentLBSLocationFakeSimulation            = 1 &lt;&lt; 7,   //!&lt; 128, 模拟位置校验</w:t>
      </w:r>
      <w:r>
        <w:rPr>
          <w:sz w:val="20"/>
        </w:rPr>
        <w:br w:type="textWrapping"/>
      </w:r>
      <w:r>
        <w:rPr>
          <w:sz w:val="20"/>
        </w:rPr>
        <w:t xml:space="preserve">    TencentLBSLocationFakeLocationAge           = 1 &lt;&lt; 8,   //!&lt; 256, 系统当前时间与 Location  的时间校验</w:t>
      </w:r>
      <w:r>
        <w:rPr>
          <w:sz w:val="20"/>
        </w:rPr>
        <w:br w:type="textWrapping"/>
      </w:r>
      <w:r>
        <w:rPr>
          <w:sz w:val="20"/>
        </w:rPr>
        <w:t xml:space="preserve">    TencentLBSLocationFakeLocationSame          = 1 &lt;&lt; 9,   //!&lt; 512, 系统一直回调同一个点校验</w:t>
      </w:r>
      <w:r>
        <w:rPr>
          <w:sz w:val="20"/>
        </w:rPr>
        <w:br w:type="textWrapping"/>
      </w:r>
      <w:r>
        <w:rPr>
          <w:sz w:val="20"/>
        </w:rPr>
        <w:t>};</w:t>
      </w:r>
      <w:r>
        <w:rPr>
          <w:sz w:val="20"/>
        </w:rPr>
        <w:br w:type="textWrapping"/>
      </w:r>
      <w:r>
        <w:rPr>
          <w:sz w:val="20"/>
        </w:rPr>
        <w:t>typedef NS_ENUM(NSInteger, TencentLBSLocationProvider) {</w:t>
      </w:r>
      <w:r>
        <w:rPr>
          <w:sz w:val="20"/>
        </w:rPr>
        <w:br w:type="textWrapping"/>
      </w:r>
      <w:r>
        <w:rPr>
          <w:sz w:val="20"/>
        </w:rPr>
        <w:t xml:space="preserve">    TencentLBSLocationProviderUnkown            = -1,       //!&lt; 普适定位结果来源未知</w:t>
      </w:r>
      <w:r>
        <w:rPr>
          <w:sz w:val="20"/>
        </w:rPr>
        <w:br w:type="textWrapping"/>
      </w:r>
      <w:r>
        <w:rPr>
          <w:sz w:val="20"/>
        </w:rPr>
        <w:t xml:space="preserve">    TencentLBSLocationProviderGPS               = 0,        //!&lt; 普适定位结果来源手机的 GPS</w:t>
      </w:r>
      <w:r>
        <w:rPr>
          <w:sz w:val="20"/>
        </w:rPr>
        <w:br w:type="textWrapping"/>
      </w:r>
      <w:r>
        <w:rPr>
          <w:sz w:val="20"/>
        </w:rPr>
        <w:t xml:space="preserve">    TencentLBSLocationProviderNetWork           = 1,        //!&lt; 普适定位结果来源手机的 Network</w:t>
      </w:r>
      <w:r>
        <w:rPr>
          <w:sz w:val="20"/>
        </w:rPr>
        <w:br w:type="textWrapping"/>
      </w:r>
      <w:r>
        <w:rPr>
          <w:sz w:val="20"/>
        </w:rPr>
        <w:t xml:space="preserve">    TencentLBSLocationProviderSimulated         = 2,        //!&lt; 普适定位结果来源模拟定位</w:t>
      </w:r>
      <w:r>
        <w:rPr>
          <w:sz w:val="20"/>
        </w:rPr>
        <w:br w:type="textWrapping"/>
      </w:r>
      <w:r>
        <w:rPr>
          <w:sz w:val="20"/>
        </w:rPr>
        <w:t xml:space="preserve">    TencentLBSLocationProviderAccessoryGPS      = 3,        //!&lt; 普适定位结果来源外设的 GPS</w:t>
      </w:r>
      <w:r>
        <w:rPr>
          <w:sz w:val="20"/>
        </w:rPr>
        <w:br w:type="textWrapping"/>
      </w:r>
      <w:r>
        <w:rPr>
          <w:sz w:val="20"/>
        </w:rPr>
        <w:t xml:space="preserve">    TencentLBSLocationProviderAccessoryNetwork  = 4,        //!&lt; 普适定位结果来源外设的 Network</w:t>
      </w:r>
      <w:r>
        <w:rPr>
          <w:sz w:val="20"/>
        </w:rPr>
        <w:br w:type="textWrapping"/>
      </w:r>
      <w:r>
        <w:rPr>
          <w:sz w:val="20"/>
        </w:rPr>
        <w:t>};</w:t>
      </w:r>
      <w:r>
        <w:rPr>
          <w:sz w:val="20"/>
        </w:rPr>
        <w:br w:type="textWrapping"/>
      </w:r>
      <w:r>
        <w:rPr>
          <w:sz w:val="20"/>
        </w:rPr>
        <w:t>@interface TencentLBSPoi : NSObject&lt;NSSecureCoding, NSCopying&gt;</w:t>
      </w:r>
      <w:r>
        <w:rPr>
          <w:sz w:val="20"/>
        </w:rPr>
        <w:br w:type="textWrapping"/>
      </w:r>
      <w:r>
        <w:rPr>
          <w:sz w:val="20"/>
        </w:rPr>
        <w:t>@property (nonatomic, copy) NSString *uid;       //!&lt; 当前POI的uid</w:t>
      </w:r>
      <w:r>
        <w:rPr>
          <w:sz w:val="20"/>
        </w:rPr>
        <w:br w:type="textWrapping"/>
      </w:r>
      <w:r>
        <w:rPr>
          <w:sz w:val="20"/>
        </w:rPr>
        <w:t>@property (nonatomic, copy) NSString *name;      //!&lt; 当前POI的名称</w:t>
      </w:r>
      <w:r>
        <w:rPr>
          <w:sz w:val="20"/>
        </w:rPr>
        <w:br w:type="textWrapping"/>
      </w:r>
      <w:r>
        <w:rPr>
          <w:sz w:val="20"/>
        </w:rPr>
        <w:t>@property (nonatomic, copy) NSString *address;   //!&lt; 当前POI的地址</w:t>
      </w:r>
      <w:r>
        <w:rPr>
          <w:sz w:val="20"/>
        </w:rPr>
        <w:br w:type="textWrapping"/>
      </w:r>
      <w:r>
        <w:rPr>
          <w:sz w:val="20"/>
        </w:rPr>
        <w:t>@property (nonatomic, copy) NSString *catalog;   //!&lt; 当前POI的类别</w:t>
      </w:r>
      <w:r>
        <w:rPr>
          <w:sz w:val="20"/>
        </w:rPr>
        <w:br w:type="textWrapping"/>
      </w:r>
      <w:r>
        <w:rPr>
          <w:sz w:val="20"/>
        </w:rPr>
        <w:t>@property (nonatomic, assign) double longitude;  //!&lt; 当前POI的经度</w:t>
      </w:r>
      <w:r>
        <w:rPr>
          <w:sz w:val="20"/>
        </w:rPr>
        <w:br w:type="textWrapping"/>
      </w:r>
      <w:r>
        <w:rPr>
          <w:sz w:val="20"/>
        </w:rPr>
        <w:t>@property (nonatomic, assign) double latitude;   //!&lt; 当前POI的纬度</w:t>
      </w:r>
      <w:r>
        <w:rPr>
          <w:sz w:val="20"/>
        </w:rPr>
        <w:br w:type="textWrapping"/>
      </w:r>
      <w:r>
        <w:rPr>
          <w:sz w:val="20"/>
        </w:rPr>
        <w:t>@property (nonatomic, assign) double distance;   //!&lt; 当前POI与当前位置的距离</w:t>
      </w:r>
      <w:r>
        <w:rPr>
          <w:sz w:val="20"/>
        </w:rPr>
        <w:br w:type="textWrapping"/>
      </w:r>
      <w:r>
        <w:rPr>
          <w:sz w:val="20"/>
        </w:rPr>
        <w:t>@end</w:t>
      </w:r>
      <w:r>
        <w:rPr>
          <w:sz w:val="20"/>
        </w:rPr>
        <w:br w:type="textWrapping"/>
      </w:r>
      <w:r>
        <w:rPr>
          <w:sz w:val="20"/>
        </w:rPr>
        <w:t>@interface TencentLBSLocation : NSObject&lt;NSSecureCoding, NSCopying&gt;</w:t>
      </w:r>
      <w:r>
        <w:rPr>
          <w:sz w:val="20"/>
        </w:rPr>
        <w:br w:type="textWrapping"/>
      </w:r>
      <w:r>
        <w:rPr>
          <w:sz w:val="20"/>
        </w:rPr>
        <w:t>@property (nonatomic, strong) CLLocation *location;</w:t>
      </w:r>
      <w:r>
        <w:rPr>
          <w:sz w:val="20"/>
        </w:rPr>
        <w:br w:type="textWrapping"/>
      </w:r>
      <w:r>
        <w:rPr>
          <w:sz w:val="20"/>
        </w:rPr>
        <w:t>@property (nonatomic, assign) NSInteger areaStat;</w:t>
      </w:r>
      <w:r>
        <w:rPr>
          <w:sz w:val="20"/>
        </w:rPr>
        <w:br w:type="textWrapping"/>
      </w:r>
      <w:r>
        <w:rPr>
          <w:sz w:val="20"/>
        </w:rPr>
        <w:t>@property (nonatomic, assign) TencentLBSLocationFake fakeCode;</w:t>
      </w:r>
      <w:r>
        <w:rPr>
          <w:sz w:val="20"/>
        </w:rPr>
        <w:br w:type="textWrapping"/>
      </w:r>
      <w:r>
        <w:rPr>
          <w:sz w:val="20"/>
        </w:rPr>
        <w:t>@property (nonatomic, copy, nullable) NSString *buildingId;</w:t>
      </w:r>
      <w:r>
        <w:rPr>
          <w:sz w:val="20"/>
        </w:rPr>
        <w:br w:type="textWrapping"/>
      </w:r>
      <w:r>
        <w:rPr>
          <w:sz w:val="20"/>
        </w:rPr>
        <w:t>@property (nonatomic, copy, nullable) NSString *buildingFloor;</w:t>
      </w:r>
      <w:r>
        <w:rPr>
          <w:sz w:val="20"/>
        </w:rPr>
        <w:br w:type="textWrapping"/>
      </w:r>
      <w:r>
        <w:rPr>
          <w:sz w:val="20"/>
        </w:rPr>
        <w:t>@property (nonatomic, assign) NSInteger indoorLocationType;</w:t>
      </w:r>
      <w:r>
        <w:rPr>
          <w:sz w:val="20"/>
        </w:rPr>
        <w:br w:type="textWrapping"/>
      </w:r>
      <w:r>
        <w:rPr>
          <w:sz w:val="20"/>
        </w:rPr>
        <w:t>@property (nonatomic, assign) TencentLBSDRProvider drProvider;</w:t>
      </w:r>
      <w:r>
        <w:rPr>
          <w:sz w:val="20"/>
        </w:rPr>
        <w:br w:type="textWrapping"/>
      </w:r>
      <w:r>
        <w:rPr>
          <w:sz w:val="20"/>
        </w:rPr>
        <w:t>@property (nonatomic, assign) TencentLBSLocationProvider locationProvider;</w:t>
      </w:r>
      <w:r>
        <w:rPr>
          <w:sz w:val="20"/>
        </w:rPr>
        <w:br w:type="textWrapping"/>
      </w:r>
      <w:r>
        <w:rPr>
          <w:sz w:val="20"/>
        </w:rPr>
        <w:t>@property (nonatomic, copy, nullable) NSString *name;</w:t>
      </w:r>
      <w:r>
        <w:rPr>
          <w:sz w:val="20"/>
        </w:rPr>
        <w:br w:type="textWrapping"/>
      </w:r>
      <w:r>
        <w:rPr>
          <w:sz w:val="20"/>
        </w:rPr>
        <w:t>@property (nonatomic, copy, nullable) NSString *address;</w:t>
      </w:r>
      <w:r>
        <w:rPr>
          <w:sz w:val="20"/>
        </w:rPr>
        <w:br w:type="textWrapping"/>
      </w:r>
      <w:r>
        <w:rPr>
          <w:sz w:val="20"/>
        </w:rPr>
        <w:t>@property (nonatomic, assign) NSInteger nationCode;</w:t>
      </w:r>
      <w:r>
        <w:rPr>
          <w:sz w:val="20"/>
        </w:rPr>
        <w:br w:type="textWrapping"/>
      </w:r>
      <w:r>
        <w:rPr>
          <w:sz w:val="20"/>
        </w:rPr>
        <w:t>@property (nonatomic, copy, nullable) NSString *code;</w:t>
      </w:r>
    </w:p>
    <w:p w14:paraId="4B63BD12">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&lt;CoreLocation/CoreLocation.h&gt;</w:t>
      </w:r>
      <w:r>
        <w:rPr>
          <w:sz w:val="20"/>
        </w:rPr>
        <w:br w:type="textWrapping"/>
      </w:r>
      <w:r>
        <w:rPr>
          <w:sz w:val="20"/>
        </w:rPr>
        <w:t>#import "TencentLBSLocation.h"</w:t>
      </w:r>
      <w:r>
        <w:rPr>
          <w:sz w:val="20"/>
        </w:rPr>
        <w:br w:type="textWrapping"/>
      </w:r>
      <w:r>
        <w:rPr>
          <w:sz w:val="20"/>
        </w:rPr>
        <w:t>NS_ASSUME_NONNULL_BEGIN</w:t>
      </w:r>
      <w:r>
        <w:rPr>
          <w:sz w:val="20"/>
        </w:rPr>
        <w:br w:type="textWrapping"/>
      </w:r>
      <w:r>
        <w:rPr>
          <w:sz w:val="20"/>
        </w:rPr>
        <w:t>typedef NS_ENUM(NSUInteger, TencentLBSRequestLevel) {</w:t>
      </w:r>
      <w:r>
        <w:rPr>
          <w:sz w:val="20"/>
        </w:rPr>
        <w:br w:type="textWrapping"/>
      </w:r>
      <w:r>
        <w:rPr>
          <w:sz w:val="20"/>
        </w:rPr>
        <w:t xml:space="preserve">    TencentLBSRequestLevelGeo       = 0,    //!&lt; latitude, longitude, altitude, accuracy</w:t>
      </w:r>
      <w:r>
        <w:rPr>
          <w:sz w:val="20"/>
        </w:rPr>
        <w:br w:type="textWrapping"/>
      </w:r>
      <w:r>
        <w:rPr>
          <w:sz w:val="20"/>
        </w:rPr>
        <w:t xml:space="preserve">    TencentLBSRequestLevelName      = 1,    //!&lt; latitude, longitude, altitude, accuracy, name, address</w:t>
      </w:r>
      <w:r>
        <w:rPr>
          <w:sz w:val="20"/>
        </w:rPr>
        <w:br w:type="textWrapping"/>
      </w:r>
      <w:r>
        <w:rPr>
          <w:sz w:val="20"/>
        </w:rPr>
        <w:t xml:space="preserve">    TencentLBSRequestLevelAdminName = 3,    //!&lt; latitude, longitude, altitude, accuracy, name, address, nation, province, city, district, town, village, street, streetNo</w:t>
      </w:r>
      <w:r>
        <w:rPr>
          <w:sz w:val="20"/>
        </w:rPr>
        <w:br w:type="textWrapping"/>
      </w:r>
      <w:r>
        <w:rPr>
          <w:sz w:val="20"/>
        </w:rPr>
        <w:t xml:space="preserve">    TencentLBSRequestLevelPoi       = 4,    //!&lt; latitude, longitude, altitude, accuracy, nation, province, city, district, town, village, street, streetNo, poiList, 没有 name 和 address</w:t>
      </w:r>
      <w:r>
        <w:rPr>
          <w:sz w:val="20"/>
        </w:rPr>
        <w:br w:type="textWrapping"/>
      </w:r>
      <w:r>
        <w:rPr>
          <w:sz w:val="20"/>
        </w:rPr>
        <w:t>};</w:t>
      </w:r>
      <w:r>
        <w:rPr>
          <w:sz w:val="20"/>
        </w:rPr>
        <w:br w:type="textWrapping"/>
      </w:r>
      <w:r>
        <w:rPr>
          <w:sz w:val="20"/>
        </w:rPr>
        <w:t>typedef NS_ENUM(NSUInteger, TencentLBSLocationCoordinateType) {</w:t>
      </w:r>
      <w:r>
        <w:rPr>
          <w:sz w:val="20"/>
        </w:rPr>
        <w:br w:type="textWrapping"/>
      </w:r>
      <w:r>
        <w:rPr>
          <w:sz w:val="20"/>
        </w:rPr>
        <w:t xml:space="preserve">    TencentLBSLocationCoordinateTypeGCJ02 = 0,      //!&lt; 火星坐标，即国测局坐标</w:t>
      </w:r>
      <w:r>
        <w:rPr>
          <w:sz w:val="20"/>
        </w:rPr>
        <w:br w:type="textWrapping"/>
      </w:r>
      <w:r>
        <w:rPr>
          <w:sz w:val="20"/>
        </w:rPr>
        <w:t xml:space="preserve">    TencentLBSLocationCoordinateTypeWGS84 = 1,      //!&lt; 地球坐标，注：如果是海外，无论设置的是火星坐标还是地球坐标，返回的都是地球坐标</w:t>
      </w:r>
      <w:r>
        <w:rPr>
          <w:sz w:val="20"/>
        </w:rPr>
        <w:br w:type="textWrapping"/>
      </w:r>
      <w:r>
        <w:rPr>
          <w:sz w:val="20"/>
        </w:rPr>
        <w:t>};</w:t>
      </w:r>
      <w:r>
        <w:rPr>
          <w:sz w:val="20"/>
        </w:rPr>
        <w:br w:type="textWrapping"/>
      </w:r>
      <w:r>
        <w:rPr>
          <w:sz w:val="20"/>
        </w:rPr>
        <w:t>typedef NS_ENUM(NSUInteger, TencentLBSLocationError) {</w:t>
      </w:r>
      <w:r>
        <w:rPr>
          <w:sz w:val="20"/>
        </w:rPr>
        <w:br w:type="textWrapping"/>
      </w:r>
      <w:r>
        <w:rPr>
          <w:sz w:val="20"/>
        </w:rPr>
        <w:t xml:space="preserve">    TencentLBSLocationErrorUnknown          = 0,    //!&lt; 错误码，表示目前位置未知，但是会一直尝试获取</w:t>
      </w:r>
      <w:r>
        <w:rPr>
          <w:sz w:val="20"/>
        </w:rPr>
        <w:br w:type="textWrapping"/>
      </w:r>
      <w:r>
        <w:rPr>
          <w:sz w:val="20"/>
        </w:rPr>
        <w:t xml:space="preserve">    TencentLBSLocationErrorDenied           = 1,    //!&lt; 错误码，表示定位权限被禁止</w:t>
      </w:r>
      <w:r>
        <w:rPr>
          <w:sz w:val="20"/>
        </w:rPr>
        <w:br w:type="textWrapping"/>
      </w:r>
      <w:r>
        <w:rPr>
          <w:sz w:val="20"/>
        </w:rPr>
        <w:t xml:space="preserve">    TencentLBSLocationErrorNetwork          = 2,    //!&lt; 错误码，表示网络错误</w:t>
      </w:r>
      <w:r>
        <w:rPr>
          <w:sz w:val="20"/>
        </w:rPr>
        <w:br w:type="textWrapping"/>
      </w:r>
      <w:r>
        <w:rPr>
          <w:sz w:val="20"/>
        </w:rPr>
        <w:t xml:space="preserve">    TencentLBSLocationErrorHeadingFailure   = 3,    //!&lt; 错误码，表示朝向无法确认</w:t>
      </w:r>
      <w:r>
        <w:rPr>
          <w:sz w:val="20"/>
        </w:rPr>
        <w:br w:type="textWrapping"/>
      </w:r>
      <w:r>
        <w:rPr>
          <w:sz w:val="20"/>
        </w:rPr>
        <w:t xml:space="preserve">    TencentLBSLocationErrorOther            = 4,    //!&lt; 错误码，表示未知错误</w:t>
      </w:r>
      <w:r>
        <w:rPr>
          <w:sz w:val="20"/>
        </w:rPr>
        <w:br w:type="textWrapping"/>
      </w:r>
      <w:r>
        <w:rPr>
          <w:sz w:val="20"/>
        </w:rPr>
        <w:t>};</w:t>
      </w:r>
      <w:r>
        <w:rPr>
          <w:sz w:val="20"/>
        </w:rPr>
        <w:br w:type="textWrapping"/>
      </w:r>
      <w:r>
        <w:rPr>
          <w:sz w:val="20"/>
        </w:rPr>
        <w:t>typedef NS_ENUM(NSInteger, TencentLBSDRStartCode) {</w:t>
      </w:r>
      <w:r>
        <w:rPr>
          <w:sz w:val="20"/>
        </w:rPr>
        <w:br w:type="textWrapping"/>
      </w:r>
      <w:r>
        <w:rPr>
          <w:sz w:val="20"/>
        </w:rPr>
        <w:t xml:space="preserve">    TencentLBSDRStartCodeSuccess            = 0,    //!&lt; 启动成功</w:t>
      </w:r>
      <w:r>
        <w:rPr>
          <w:sz w:val="20"/>
        </w:rPr>
        <w:br w:type="textWrapping"/>
      </w:r>
      <w:r>
        <w:rPr>
          <w:sz w:val="20"/>
        </w:rPr>
        <w:t xml:space="preserve">    TencentLBSDRStartCodeNotSupport         = -1,   //!&lt; 传感器有缺失或没有GPS芯片</w:t>
      </w:r>
      <w:r>
        <w:rPr>
          <w:sz w:val="20"/>
        </w:rPr>
        <w:br w:type="textWrapping"/>
      </w:r>
      <w:r>
        <w:rPr>
          <w:sz w:val="20"/>
        </w:rPr>
        <w:t xml:space="preserve">    TencentLBSDRStartCodeHasStarted         = -2,   //!&lt; 已经启动</w:t>
      </w:r>
      <w:r>
        <w:rPr>
          <w:sz w:val="20"/>
        </w:rPr>
        <w:br w:type="textWrapping"/>
      </w:r>
      <w:r>
        <w:rPr>
          <w:sz w:val="20"/>
        </w:rPr>
        <w:t xml:space="preserve">    TencentLBSDRStartCodeSensorFailed       = -3,   //!&lt; 传感器启动失败</w:t>
      </w:r>
      <w:r>
        <w:rPr>
          <w:sz w:val="20"/>
        </w:rPr>
        <w:br w:type="textWrapping"/>
      </w:r>
      <w:r>
        <w:rPr>
          <w:sz w:val="20"/>
        </w:rPr>
        <w:t xml:space="preserve">    TencentLBSDRStartCodeGpsFailed          = -4,   //!&lt; GPS启动失败</w:t>
      </w:r>
      <w:r>
        <w:rPr>
          <w:sz w:val="20"/>
        </w:rPr>
        <w:br w:type="textWrapping"/>
      </w:r>
      <w:r>
        <w:rPr>
          <w:sz w:val="20"/>
        </w:rPr>
        <w:t xml:space="preserve">    TencentLBSDRStartCodePermissionFailed   = -5,   //!&lt; 没有位置权限</w:t>
      </w:r>
      <w:r>
        <w:rPr>
          <w:sz w:val="20"/>
        </w:rPr>
        <w:br w:type="textWrapping"/>
      </w:r>
      <w:r>
        <w:rPr>
          <w:sz w:val="20"/>
        </w:rPr>
        <w:t xml:space="preserve">    TencentLBSDRStartCodeUnkown             = -6,   //!&lt; 未知</w:t>
      </w:r>
      <w:r>
        <w:rPr>
          <w:sz w:val="20"/>
        </w:rPr>
        <w:br w:type="textWrapping"/>
      </w:r>
      <w:r>
        <w:rPr>
          <w:sz w:val="20"/>
        </w:rPr>
        <w:t>};</w:t>
      </w:r>
      <w:r>
        <w:rPr>
          <w:sz w:val="20"/>
        </w:rPr>
        <w:br w:type="textWrapping"/>
      </w:r>
      <w:r>
        <w:rPr>
          <w:sz w:val="20"/>
        </w:rPr>
        <w:t>typedef NS_ENUM(NSInteger, TencentLBSDRStartMotionType) {</w:t>
      </w:r>
      <w:r>
        <w:rPr>
          <w:sz w:val="20"/>
        </w:rPr>
        <w:br w:type="textWrapping"/>
      </w:r>
      <w:r>
        <w:rPr>
          <w:sz w:val="20"/>
        </w:rPr>
        <w:t xml:space="preserve">    TencentLBSDRStartMotionTypeWalk                 = 2,    //!&lt; 步行</w:t>
      </w:r>
      <w:r>
        <w:rPr>
          <w:sz w:val="20"/>
        </w:rPr>
        <w:br w:type="textWrapping"/>
      </w:r>
      <w:r>
        <w:rPr>
          <w:sz w:val="20"/>
        </w:rPr>
        <w:t xml:space="preserve">    TencentLBSDRStartMotionTypeBike                 = 3,    //!&lt; 骑行</w:t>
      </w:r>
      <w:r>
        <w:rPr>
          <w:sz w:val="20"/>
        </w:rPr>
        <w:br w:type="textWrapping"/>
      </w:r>
      <w:r>
        <w:rPr>
          <w:sz w:val="20"/>
        </w:rPr>
        <w:t>};</w:t>
      </w:r>
      <w:r>
        <w:rPr>
          <w:sz w:val="20"/>
        </w:rPr>
        <w:br w:type="textWrapping"/>
      </w:r>
      <w:r>
        <w:rPr>
          <w:sz w:val="20"/>
        </w:rPr>
        <w:t>typedef NS_ENUM(NSInteger, TencentLBSAccuracyAuthorization) {</w:t>
      </w:r>
      <w:r>
        <w:rPr>
          <w:sz w:val="20"/>
        </w:rPr>
        <w:br w:type="textWrapping"/>
      </w:r>
      <w:r>
        <w:rPr>
          <w:sz w:val="20"/>
        </w:rPr>
        <w:t xml:space="preserve">    TencentLBSAccuracyAuthorizationFullAccuracy,</w:t>
      </w:r>
      <w:r>
        <w:rPr>
          <w:sz w:val="20"/>
        </w:rPr>
        <w:br w:type="textWrapping"/>
      </w:r>
      <w:r>
        <w:rPr>
          <w:sz w:val="20"/>
        </w:rPr>
        <w:t xml:space="preserve">    TencentLBSAccuracyAuthorizationReducedAccuracy,</w:t>
      </w:r>
      <w:r>
        <w:rPr>
          <w:sz w:val="20"/>
        </w:rPr>
        <w:br w:type="textWrapping"/>
      </w:r>
      <w:r>
        <w:rPr>
          <w:sz w:val="20"/>
        </w:rPr>
        <w:t>};</w:t>
      </w:r>
      <w:r>
        <w:rPr>
          <w:sz w:val="20"/>
        </w:rPr>
        <w:br w:type="textWrapping"/>
      </w:r>
      <w:r>
        <w:rPr>
          <w:sz w:val="20"/>
        </w:rPr>
        <w:t>typedef void (^TencentLBSLocatingCompletionBlock)(TencentLBSLocation * _Nullable location, NSError  * _Nullable error);</w:t>
      </w:r>
      <w:r>
        <w:rPr>
          <w:sz w:val="20"/>
        </w:rPr>
        <w:br w:type="textWrapping"/>
      </w:r>
      <w:r>
        <w:rPr>
          <w:sz w:val="20"/>
        </w:rPr>
        <w:t>@protocol TencentLBSLocationManagerDelegate;</w:t>
      </w:r>
      <w:r>
        <w:rPr>
          <w:sz w:val="20"/>
        </w:rPr>
        <w:br w:type="textWrapping"/>
      </w:r>
      <w:r>
        <w:rPr>
          <w:sz w:val="20"/>
        </w:rPr>
        <w:t>#pragma mark - 🔴 TencentLBSLocationManager</w:t>
      </w:r>
      <w:r>
        <w:rPr>
          <w:sz w:val="20"/>
        </w:rPr>
        <w:br w:type="textWrapping"/>
      </w:r>
      <w:r>
        <w:rPr>
          <w:sz w:val="20"/>
        </w:rPr>
        <w:t>@interface TencentLBSLocationManager : NSObject</w:t>
      </w:r>
      <w:r>
        <w:rPr>
          <w:sz w:val="20"/>
        </w:rPr>
        <w:br w:type="textWrapping"/>
      </w:r>
      <w:r>
        <w:rPr>
          <w:sz w:val="20"/>
        </w:rPr>
        <w:t>@property (nonatomic, copy) NSString* apiKey;</w:t>
      </w:r>
      <w:r>
        <w:rPr>
          <w:sz w:val="20"/>
        </w:rPr>
        <w:br w:type="textWrapping"/>
      </w:r>
      <w:r>
        <w:rPr>
          <w:sz w:val="20"/>
        </w:rPr>
        <w:t>@property(nonatomic, readonly)TencentLBSAccuracyAuthorization accuracyAuthorization;</w:t>
      </w:r>
      <w:r>
        <w:rPr>
          <w:sz w:val="20"/>
        </w:rPr>
        <w:br w:type="textWrapping"/>
      </w:r>
      <w:r>
        <w:rPr>
          <w:sz w:val="20"/>
        </w:rPr>
        <w:t>@property(nonatomic, readonly)CLAuthorizationStatus authorizationStatus;</w:t>
      </w:r>
      <w:r>
        <w:rPr>
          <w:sz w:val="20"/>
        </w:rPr>
        <w:br w:type="textWrapping"/>
      </w:r>
      <w:r>
        <w:rPr>
          <w:sz w:val="20"/>
        </w:rPr>
        <w:t>@property (nonatomic, weak) id&lt;TencentLBSLocationManagerDelegate&gt; delegate;</w:t>
      </w:r>
      <w:r>
        <w:rPr>
          <w:sz w:val="20"/>
        </w:rPr>
        <w:br w:type="textWrapping"/>
      </w:r>
      <w:r>
        <w:rPr>
          <w:sz w:val="20"/>
        </w:rPr>
        <w:t>@property (nonatomic, assign) CLLocationDistance distanceFilter;</w:t>
      </w:r>
      <w:r>
        <w:rPr>
          <w:sz w:val="20"/>
        </w:rPr>
        <w:br w:type="textWrapping"/>
      </w:r>
      <w:r>
        <w:rPr>
          <w:sz w:val="20"/>
        </w:rPr>
        <w:t>@property (nonatomic, assign) CLLocationAccuracy desiredAccuracy;</w:t>
      </w:r>
    </w:p>
    <w:p w14:paraId="14D3DB5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"MF_Base64Additions.h"</w:t>
      </w:r>
      <w:r>
        <w:rPr>
          <w:sz w:val="20"/>
        </w:rPr>
        <w:br w:type="textWrapping"/>
      </w:r>
      <w:r>
        <w:rPr>
          <w:sz w:val="20"/>
        </w:rPr>
        <w:t>@implementation MF_Base64Codec</w:t>
      </w:r>
      <w:r>
        <w:rPr>
          <w:sz w:val="20"/>
        </w:rPr>
        <w:br w:type="textWrapping"/>
      </w:r>
      <w:r>
        <w:rPr>
          <w:sz w:val="20"/>
        </w:rPr>
        <w:t>+(NSData *)dataFromBase64String:(NSString *)encoding</w:t>
      </w:r>
      <w:r>
        <w:rPr>
          <w:sz w:val="20"/>
        </w:rPr>
        <w:br w:type="textWrapping"/>
      </w:r>
      <w:r>
        <w:rPr>
          <w:sz w:val="20"/>
        </w:rPr>
        <w:t>{</w:t>
      </w:r>
      <w:r>
        <w:rPr>
          <w:sz w:val="20"/>
        </w:rPr>
        <w:br w:type="textWrapping"/>
      </w:r>
      <w:r>
        <w:rPr>
          <w:sz w:val="20"/>
        </w:rPr>
        <w:t xml:space="preserve">    NSData *data = nil;</w:t>
      </w:r>
      <w:r>
        <w:rPr>
          <w:sz w:val="20"/>
        </w:rPr>
        <w:br w:type="textWrapping"/>
      </w:r>
      <w:r>
        <w:rPr>
          <w:sz w:val="20"/>
        </w:rPr>
        <w:t xml:space="preserve">    unsigned char *decodedBytes = NULL;</w:t>
      </w:r>
      <w:r>
        <w:rPr>
          <w:sz w:val="20"/>
        </w:rPr>
        <w:br w:type="textWrapping"/>
      </w:r>
      <w:r>
        <w:rPr>
          <w:sz w:val="20"/>
        </w:rPr>
        <w:t xml:space="preserve">    @try {</w:t>
      </w:r>
      <w:r>
        <w:rPr>
          <w:sz w:val="20"/>
        </w:rPr>
        <w:br w:type="textWrapping"/>
      </w:r>
      <w:r>
        <w:rPr>
          <w:sz w:val="20"/>
        </w:rPr>
        <w:t>#define __ 255</w:t>
      </w:r>
      <w:r>
        <w:rPr>
          <w:sz w:val="20"/>
        </w:rPr>
        <w:br w:type="textWrapping"/>
      </w:r>
      <w:r>
        <w:rPr>
          <w:sz w:val="20"/>
        </w:rPr>
        <w:t xml:space="preserve">        static char decodingTable[256] = {</w:t>
      </w:r>
      <w:r>
        <w:rPr>
          <w:sz w:val="20"/>
        </w:rPr>
        <w:br w:type="textWrapping"/>
      </w:r>
      <w:r>
        <w:rPr>
          <w:sz w:val="20"/>
        </w:rPr>
        <w:t xml:space="preserve">            __,__,__,__, __,__,__,__, __,__,__,__, __,__,__,__,  // 0x00 - 0x0F</w:t>
      </w:r>
      <w:r>
        <w:rPr>
          <w:sz w:val="20"/>
        </w:rPr>
        <w:br w:type="textWrapping"/>
      </w:r>
      <w:r>
        <w:rPr>
          <w:sz w:val="20"/>
        </w:rPr>
        <w:t xml:space="preserve">            __,__,__,__, __,__,__,__, __,__,__,__, __,__,__,__,  // 0x10 - 0x1F</w:t>
      </w:r>
      <w:r>
        <w:rPr>
          <w:sz w:val="20"/>
        </w:rPr>
        <w:br w:type="textWrapping"/>
      </w:r>
      <w:r>
        <w:rPr>
          <w:sz w:val="20"/>
        </w:rPr>
        <w:t xml:space="preserve">            __,__,__,__, __,__,__,__, __,__,__,62, __,__,__,63,  // 0x20 - 0x2F</w:t>
      </w:r>
      <w:r>
        <w:rPr>
          <w:sz w:val="20"/>
        </w:rPr>
        <w:br w:type="textWrapping"/>
      </w:r>
      <w:r>
        <w:rPr>
          <w:sz w:val="20"/>
        </w:rPr>
        <w:t xml:space="preserve">            52,53,54,55, 56,57,58,59, 60,61,__,__, __, 0,__,__,  // 0x30 - 0x3F</w:t>
      </w:r>
      <w:r>
        <w:rPr>
          <w:sz w:val="20"/>
        </w:rPr>
        <w:br w:type="textWrapping"/>
      </w:r>
      <w:r>
        <w:rPr>
          <w:sz w:val="20"/>
        </w:rPr>
        <w:t xml:space="preserve">            __, 0, 1, 2,  3, 4, 5, 6,  7, 8, 9,10, 11,12,13,14,  // 0x40 - 0x4F</w:t>
      </w:r>
      <w:r>
        <w:rPr>
          <w:sz w:val="20"/>
        </w:rPr>
        <w:br w:type="textWrapping"/>
      </w:r>
      <w:r>
        <w:rPr>
          <w:sz w:val="20"/>
        </w:rPr>
        <w:t xml:space="preserve">            15,16,17,18, 19,20,21,22, 23,24,25,__, __,__,__,__,  // 0x50 - 0x5F</w:t>
      </w:r>
      <w:r>
        <w:rPr>
          <w:sz w:val="20"/>
        </w:rPr>
        <w:br w:type="textWrapping"/>
      </w:r>
      <w:r>
        <w:rPr>
          <w:sz w:val="20"/>
        </w:rPr>
        <w:t xml:space="preserve">            __,26,27,28, 29,30,31,32, 33,34,35,36, 37,38,39,40,  // 0x60 - 0x6F</w:t>
      </w:r>
      <w:r>
        <w:rPr>
          <w:sz w:val="20"/>
        </w:rPr>
        <w:br w:type="textWrapping"/>
      </w:r>
      <w:r>
        <w:rPr>
          <w:sz w:val="20"/>
        </w:rPr>
        <w:t xml:space="preserve">            41,42,43,44, 45,46,47,48, 49,50,51,__, __,__,__,__,  // 0x70 - 0x7F</w:t>
      </w:r>
      <w:r>
        <w:rPr>
          <w:sz w:val="20"/>
        </w:rPr>
        <w:br w:type="textWrapping"/>
      </w:r>
      <w:r>
        <w:rPr>
          <w:sz w:val="20"/>
        </w:rPr>
        <w:t xml:space="preserve">            __,__,__,__, __,__,__,__, __,__,__,__, __,__,__,__,  // 0x80 - 0x8F</w:t>
      </w:r>
      <w:r>
        <w:rPr>
          <w:sz w:val="20"/>
        </w:rPr>
        <w:br w:type="textWrapping"/>
      </w:r>
      <w:r>
        <w:rPr>
          <w:sz w:val="20"/>
        </w:rPr>
        <w:t xml:space="preserve">            __,__,__,__, __,__,__,__, __,__,__,__, __,__,__,__,  // 0x90 - 0x9F</w:t>
      </w:r>
      <w:r>
        <w:rPr>
          <w:sz w:val="20"/>
        </w:rPr>
        <w:br w:type="textWrapping"/>
      </w:r>
      <w:r>
        <w:rPr>
          <w:sz w:val="20"/>
        </w:rPr>
        <w:t xml:space="preserve">            __,__,__,__, __,__,__,__, __,__,__,__, __,__,__,__,  // 0xA0 - 0xAF</w:t>
      </w:r>
      <w:r>
        <w:rPr>
          <w:sz w:val="20"/>
        </w:rPr>
        <w:br w:type="textWrapping"/>
      </w:r>
      <w:r>
        <w:rPr>
          <w:sz w:val="20"/>
        </w:rPr>
        <w:t xml:space="preserve">            __,__,__,__, __,__,__,__, __,__,__,__, __,__,__,__,  // 0xB0 - 0xBF</w:t>
      </w:r>
      <w:r>
        <w:rPr>
          <w:sz w:val="20"/>
        </w:rPr>
        <w:br w:type="textWrapping"/>
      </w:r>
      <w:r>
        <w:rPr>
          <w:sz w:val="20"/>
        </w:rPr>
        <w:t xml:space="preserve">            __,__,__,__, __,__,__,__, __,__,__,__, __,__,__,__,  // 0xC0 - 0xCF</w:t>
      </w:r>
      <w:r>
        <w:rPr>
          <w:sz w:val="20"/>
        </w:rPr>
        <w:br w:type="textWrapping"/>
      </w:r>
      <w:r>
        <w:rPr>
          <w:sz w:val="20"/>
        </w:rPr>
        <w:t xml:space="preserve">            __,__,__,__, __,__,__,__, __,__,__,__, __,__,__,__,  // 0xD0 - 0xDF</w:t>
      </w:r>
      <w:r>
        <w:rPr>
          <w:sz w:val="20"/>
        </w:rPr>
        <w:br w:type="textWrapping"/>
      </w:r>
      <w:r>
        <w:rPr>
          <w:sz w:val="20"/>
        </w:rPr>
        <w:t xml:space="preserve">            __,__,__,__, __,__,__,__, __,__,__,__, __,__,__,__,  // 0xE0 - 0xEF</w:t>
      </w:r>
      <w:r>
        <w:rPr>
          <w:sz w:val="20"/>
        </w:rPr>
        <w:br w:type="textWrapping"/>
      </w:r>
      <w:r>
        <w:rPr>
          <w:sz w:val="20"/>
        </w:rPr>
        <w:t xml:space="preserve">            __,__,__,__, __,__,__,__, __,__,__,__, __,__,__,__,  // 0xF0 - 0xFF</w:t>
      </w:r>
      <w:r>
        <w:rPr>
          <w:sz w:val="20"/>
        </w:rPr>
        <w:br w:type="textWrapping"/>
      </w:r>
      <w:r>
        <w:rPr>
          <w:sz w:val="20"/>
        </w:rPr>
        <w:t xml:space="preserve">        };</w:t>
      </w:r>
      <w:r>
        <w:rPr>
          <w:sz w:val="20"/>
        </w:rPr>
        <w:br w:type="textWrapping"/>
      </w:r>
      <w:r>
        <w:rPr>
          <w:sz w:val="20"/>
        </w:rPr>
        <w:t xml:space="preserve">        encoding = [encoding stringByReplacingOccurrencesOfString:@"=" withString:@""];</w:t>
      </w:r>
      <w:r>
        <w:rPr>
          <w:sz w:val="20"/>
        </w:rPr>
        <w:br w:type="textWrapping"/>
      </w:r>
      <w:r>
        <w:rPr>
          <w:sz w:val="20"/>
        </w:rPr>
        <w:t xml:space="preserve">        NSData *encodedData = [encoding dataUsingEncoding:NSASCIIStringEncoding];</w:t>
      </w:r>
      <w:r>
        <w:rPr>
          <w:sz w:val="20"/>
        </w:rPr>
        <w:br w:type="textWrapping"/>
      </w:r>
      <w:r>
        <w:rPr>
          <w:sz w:val="20"/>
        </w:rPr>
        <w:t xml:space="preserve">        unsigned char *encodedBytes = (unsigned char *)[encodedData bytes];</w:t>
      </w:r>
      <w:r>
        <w:rPr>
          <w:sz w:val="20"/>
        </w:rPr>
        <w:br w:type="textWrapping"/>
      </w:r>
      <w:r>
        <w:rPr>
          <w:sz w:val="20"/>
        </w:rPr>
        <w:t xml:space="preserve">        NSUInteger encodedLength = [encodedData length];</w:t>
      </w:r>
      <w:r>
        <w:rPr>
          <w:sz w:val="20"/>
        </w:rPr>
        <w:br w:type="textWrapping"/>
      </w:r>
      <w:r>
        <w:rPr>
          <w:sz w:val="20"/>
        </w:rPr>
        <w:t xml:space="preserve">        NSUInteger encodedBlocks = (encodedLength+3) &gt;&gt; 2;</w:t>
      </w:r>
      <w:r>
        <w:rPr>
          <w:sz w:val="20"/>
        </w:rPr>
        <w:br w:type="textWrapping"/>
      </w:r>
      <w:r>
        <w:rPr>
          <w:sz w:val="20"/>
        </w:rPr>
        <w:t xml:space="preserve">        NSUInteger expectedDataLength = encodedBlocks * 3;</w:t>
      </w:r>
      <w:r>
        <w:rPr>
          <w:sz w:val="20"/>
        </w:rPr>
        <w:br w:type="textWrapping"/>
      </w:r>
      <w:r>
        <w:rPr>
          <w:sz w:val="20"/>
        </w:rPr>
        <w:t xml:space="preserve">        unsigned char decodingBlock[4];</w:t>
      </w:r>
      <w:r>
        <w:rPr>
          <w:sz w:val="20"/>
        </w:rPr>
        <w:br w:type="textWrapping"/>
      </w:r>
      <w:r>
        <w:rPr>
          <w:sz w:val="20"/>
        </w:rPr>
        <w:t xml:space="preserve">        decodedBytes = malloc(expectedDataLength);</w:t>
      </w:r>
      <w:r>
        <w:rPr>
          <w:sz w:val="20"/>
        </w:rPr>
        <w:br w:type="textWrapping"/>
      </w:r>
      <w:r>
        <w:rPr>
          <w:sz w:val="20"/>
        </w:rPr>
        <w:t xml:space="preserve">        if( decodedBytes != NULL ) {</w:t>
      </w:r>
      <w:r>
        <w:rPr>
          <w:sz w:val="20"/>
        </w:rPr>
        <w:br w:type="textWrapping"/>
      </w:r>
      <w:r>
        <w:rPr>
          <w:sz w:val="20"/>
        </w:rPr>
        <w:t xml:space="preserve">            NSUInteger i = 0;</w:t>
      </w:r>
      <w:r>
        <w:rPr>
          <w:sz w:val="20"/>
        </w:rPr>
        <w:br w:type="textWrapping"/>
      </w:r>
      <w:r>
        <w:rPr>
          <w:sz w:val="20"/>
        </w:rPr>
        <w:t xml:space="preserve">            NSUInteger j = 0;</w:t>
      </w:r>
      <w:r>
        <w:rPr>
          <w:sz w:val="20"/>
        </w:rPr>
        <w:br w:type="textWrapping"/>
      </w:r>
      <w:r>
        <w:rPr>
          <w:sz w:val="20"/>
        </w:rPr>
        <w:t xml:space="preserve">            NSUInteger k = 0;</w:t>
      </w:r>
      <w:r>
        <w:rPr>
          <w:sz w:val="20"/>
        </w:rPr>
        <w:br w:type="textWrapping"/>
      </w:r>
      <w:r>
        <w:rPr>
          <w:sz w:val="20"/>
        </w:rPr>
        <w:t xml:space="preserve">            unsigned char c;</w:t>
      </w:r>
      <w:r>
        <w:rPr>
          <w:sz w:val="20"/>
        </w:rPr>
        <w:br w:type="textWrapping"/>
      </w:r>
      <w:r>
        <w:rPr>
          <w:sz w:val="20"/>
        </w:rPr>
        <w:t xml:space="preserve">            while( i &lt; encodedLength ) {</w:t>
      </w:r>
      <w:r>
        <w:rPr>
          <w:sz w:val="20"/>
        </w:rPr>
        <w:br w:type="textWrapping"/>
      </w:r>
      <w:r>
        <w:rPr>
          <w:sz w:val="20"/>
        </w:rPr>
        <w:t xml:space="preserve">                c = decodingTable[encodedBytes[i]];</w:t>
      </w:r>
      <w:r>
        <w:rPr>
          <w:sz w:val="20"/>
        </w:rPr>
        <w:br w:type="textWrapping"/>
      </w:r>
      <w:r>
        <w:rPr>
          <w:sz w:val="20"/>
        </w:rPr>
        <w:t xml:space="preserve">                i++;</w:t>
      </w:r>
      <w:r>
        <w:rPr>
          <w:sz w:val="20"/>
        </w:rPr>
        <w:br w:type="textWrapping"/>
      </w:r>
      <w:r>
        <w:rPr>
          <w:sz w:val="20"/>
        </w:rPr>
        <w:t xml:space="preserve">                if( c != __ ) {</w:t>
      </w:r>
      <w:r>
        <w:rPr>
          <w:sz w:val="20"/>
        </w:rPr>
        <w:br w:type="textWrapping"/>
      </w:r>
      <w:r>
        <w:rPr>
          <w:sz w:val="20"/>
        </w:rPr>
        <w:t xml:space="preserve">                    decodingBlock[j] = c;</w:t>
      </w:r>
      <w:r>
        <w:rPr>
          <w:sz w:val="20"/>
        </w:rPr>
        <w:br w:type="textWrapping"/>
      </w:r>
      <w:r>
        <w:rPr>
          <w:sz w:val="20"/>
        </w:rPr>
        <w:t xml:space="preserve">                    j++;</w:t>
      </w:r>
      <w:r>
        <w:rPr>
          <w:sz w:val="20"/>
        </w:rPr>
        <w:br w:type="textWrapping"/>
      </w:r>
      <w:r>
        <w:rPr>
          <w:sz w:val="20"/>
        </w:rPr>
        <w:t xml:space="preserve">                    if( j == 4 ) {</w:t>
      </w:r>
      <w:r>
        <w:rPr>
          <w:sz w:val="20"/>
        </w:rPr>
        <w:br w:type="textWrapping"/>
      </w:r>
      <w:r>
        <w:rPr>
          <w:sz w:val="20"/>
        </w:rPr>
        <w:t xml:space="preserve">                        decodedBytes[k] = (decodingBlock[0] &lt;&lt; 2) | (decodingBlock[1] &gt;&gt; 4);                </w:t>
      </w:r>
      <w:r>
        <w:rPr>
          <w:sz w:val="20"/>
        </w:rPr>
        <w:br w:type="textWrapping"/>
      </w:r>
      <w:r>
        <w:rPr>
          <w:sz w:val="20"/>
        </w:rPr>
        <w:t xml:space="preserve">                        decodedBytes[k+1] = (decodingBlock[1] &lt;&lt; 4) | (decodingBlock[2] &gt;&gt; 2);</w:t>
      </w:r>
      <w:r>
        <w:rPr>
          <w:sz w:val="20"/>
        </w:rPr>
        <w:br w:type="textWrapping"/>
      </w:r>
      <w:r>
        <w:rPr>
          <w:sz w:val="20"/>
        </w:rPr>
        <w:t xml:space="preserve">                        decodedBytes[k+2] = (decodingBlock[2] &lt;&lt; 6) | (decodingBlock[3]);</w:t>
      </w:r>
      <w:r>
        <w:rPr>
          <w:sz w:val="20"/>
        </w:rPr>
        <w:br w:type="textWrapping"/>
      </w:r>
      <w:r>
        <w:rPr>
          <w:sz w:val="20"/>
        </w:rPr>
        <w:t xml:space="preserve">                        j = 0;</w:t>
      </w:r>
      <w:r>
        <w:rPr>
          <w:sz w:val="20"/>
        </w:rPr>
        <w:br w:type="textWrapping"/>
      </w:r>
    </w:p>
    <w:p w14:paraId="16CE7911">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23A975DA">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#import &lt;UIKit/UIKit.h&gt;</w:t>
      </w:r>
      <w:r>
        <w:rPr>
          <w:sz w:val="20"/>
        </w:rPr>
        <w:br w:type="textWrapping"/>
      </w:r>
      <w:r>
        <w:rPr>
          <w:sz w:val="20"/>
        </w:rPr>
        <w:t>#import "NSData+MD5Digest.h"</w:t>
      </w:r>
      <w:r>
        <w:rPr>
          <w:sz w:val="20"/>
        </w:rPr>
        <w:br w:type="textWrapping"/>
      </w:r>
      <w:r>
        <w:rPr>
          <w:sz w:val="20"/>
        </w:rPr>
        <w:t>#import "UPYUNConfig.h"</w:t>
      </w:r>
      <w:r>
        <w:rPr>
          <w:sz w:val="20"/>
        </w:rPr>
        <w:br w:type="textWrapping"/>
      </w:r>
      <w:r>
        <w:rPr>
          <w:sz w:val="20"/>
        </w:rPr>
        <w:t>#import "UPHTTPClient.h"</w:t>
      </w:r>
      <w:r>
        <w:rPr>
          <w:sz w:val="20"/>
        </w:rPr>
        <w:br w:type="textWrapping"/>
      </w:r>
      <w:r>
        <w:rPr>
          <w:sz w:val="20"/>
        </w:rPr>
        <w:t>#ifdef __IPHONE_9_1</w:t>
      </w:r>
      <w:r>
        <w:rPr>
          <w:sz w:val="20"/>
        </w:rPr>
        <w:br w:type="textWrapping"/>
      </w:r>
      <w:r>
        <w:rPr>
          <w:sz w:val="20"/>
        </w:rPr>
        <w:t>#import &lt;Photos/Photos.h&gt;</w:t>
      </w:r>
      <w:r>
        <w:rPr>
          <w:sz w:val="20"/>
        </w:rPr>
        <w:br w:type="textWrapping"/>
      </w:r>
      <w:r>
        <w:rPr>
          <w:sz w:val="20"/>
        </w:rPr>
        <w:t>#import &lt;PhotosUI/PHLivePhotoView.h&gt;</w:t>
      </w:r>
      <w:r>
        <w:rPr>
          <w:sz w:val="20"/>
        </w:rPr>
        <w:br w:type="textWrapping"/>
      </w:r>
      <w:r>
        <w:rPr>
          <w:sz w:val="20"/>
        </w:rPr>
        <w:t>#define PATH_MOVIE_FILE  [NSTemporaryDirectory() stringByAppendingPathComponent:@"tempLivePhoto.mov"]</w:t>
      </w:r>
      <w:r>
        <w:rPr>
          <w:sz w:val="20"/>
        </w:rPr>
        <w:br w:type="textWrapping"/>
      </w:r>
      <w:r>
        <w:rPr>
          <w:sz w:val="20"/>
        </w:rPr>
        <w:t>#define PATH_PHOTO_FILE [NSTemporaryDirectory() stringByAppendingPathComponent:@"tempLivePhoto.jpg"]</w:t>
      </w:r>
      <w:r>
        <w:rPr>
          <w:sz w:val="20"/>
        </w:rPr>
        <w:br w:type="textWrapping"/>
      </w:r>
      <w:r>
        <w:rPr>
          <w:sz w:val="20"/>
        </w:rPr>
        <w:t>#endif</w:t>
      </w:r>
      <w:r>
        <w:rPr>
          <w:sz w:val="20"/>
        </w:rPr>
        <w:br w:type="textWrapping"/>
      </w:r>
      <w:r>
        <w:rPr>
          <w:sz w:val="20"/>
        </w:rPr>
        <w:t>typedef NS_ENUM(NSUInteger, UPUploadMethod) {</w:t>
      </w:r>
      <w:r>
        <w:rPr>
          <w:sz w:val="20"/>
        </w:rPr>
        <w:br w:type="textWrapping"/>
      </w:r>
      <w:r>
        <w:rPr>
          <w:sz w:val="20"/>
        </w:rPr>
        <w:t xml:space="preserve">    UPFormUpload = 2,</w:t>
      </w:r>
      <w:r>
        <w:rPr>
          <w:sz w:val="20"/>
        </w:rPr>
        <w:br w:type="textWrapping"/>
      </w:r>
      <w:r>
        <w:rPr>
          <w:sz w:val="20"/>
        </w:rPr>
        <w:t xml:space="preserve">    UPMutUPload = 3</w:t>
      </w:r>
      <w:r>
        <w:rPr>
          <w:sz w:val="20"/>
        </w:rPr>
        <w:br w:type="textWrapping"/>
      </w:r>
      <w:r>
        <w:rPr>
          <w:sz w:val="20"/>
        </w:rPr>
        <w:t>};</w:t>
      </w:r>
      <w:r>
        <w:rPr>
          <w:sz w:val="20"/>
        </w:rPr>
        <w:br w:type="textWrapping"/>
      </w:r>
      <w:r>
        <w:rPr>
          <w:sz w:val="20"/>
        </w:rPr>
        <w:t>#define DATE_STRING(expiresIn) [NSString stringWithFormat:@"%.0f",[[NSDate date] timeIntervalSince1970] + expiresIn]</w:t>
      </w:r>
      <w:r>
        <w:rPr>
          <w:sz w:val="20"/>
        </w:rPr>
        <w:br w:type="textWrapping"/>
      </w:r>
      <w:r>
        <w:rPr>
          <w:sz w:val="20"/>
        </w:rPr>
        <w:t>typedef void(^UPCompeleteBlock)(NSError *error, NSDictionary *result, BOOL completed);</w:t>
      </w:r>
      <w:r>
        <w:rPr>
          <w:sz w:val="20"/>
        </w:rPr>
        <w:br w:type="textWrapping"/>
      </w:r>
      <w:r>
        <w:rPr>
          <w:sz w:val="20"/>
        </w:rPr>
        <w:t>typedef void(^UPSuccessBlock)(NSURLResponse *response, id responseData);</w:t>
      </w:r>
      <w:r>
        <w:rPr>
          <w:sz w:val="20"/>
        </w:rPr>
        <w:br w:type="textWrapping"/>
      </w:r>
      <w:r>
        <w:rPr>
          <w:sz w:val="20"/>
        </w:rPr>
        <w:t>typedef void(^UPFailBlock)(NSError *error);</w:t>
      </w:r>
      <w:r>
        <w:rPr>
          <w:sz w:val="20"/>
        </w:rPr>
        <w:br w:type="textWrapping"/>
      </w:r>
      <w:r>
        <w:rPr>
          <w:sz w:val="20"/>
        </w:rPr>
        <w:t>typedef void(^UPProgressBlock)(CGFloat percent, int64_t requestDidSendBytes);</w:t>
      </w:r>
      <w:r>
        <w:rPr>
          <w:sz w:val="20"/>
        </w:rPr>
        <w:br w:type="textWrapping"/>
      </w:r>
      <w:r>
        <w:rPr>
          <w:sz w:val="20"/>
        </w:rPr>
        <w:t>typedef NSString*(^UPSignatureBlock)(NSString *policy);</w:t>
      </w:r>
      <w:r>
        <w:rPr>
          <w:sz w:val="20"/>
        </w:rPr>
        <w:br w:type="textWrapping"/>
      </w:r>
      <w:r>
        <w:rPr>
          <w:sz w:val="20"/>
        </w:rPr>
        <w:t>typedef NSString*(^UPPolicyBlock)(void);</w:t>
      </w:r>
      <w:r>
        <w:rPr>
          <w:sz w:val="20"/>
        </w:rPr>
        <w:br w:type="textWrapping"/>
      </w:r>
      <w:r>
        <w:rPr>
          <w:sz w:val="20"/>
        </w:rPr>
        <w:t>@interface UpYun : NSObject</w:t>
      </w:r>
      <w:r>
        <w:rPr>
          <w:sz w:val="20"/>
        </w:rPr>
        <w:br w:type="textWrapping"/>
      </w:r>
      <w:r>
        <w:rPr>
          <w:sz w:val="20"/>
        </w:rPr>
        <w:t>@property (nonatomic, copy) NSString                  *bucket;</w:t>
      </w:r>
      <w:r>
        <w:rPr>
          <w:sz w:val="20"/>
        </w:rPr>
        <w:br w:type="textWrapping"/>
      </w:r>
      <w:r>
        <w:rPr>
          <w:sz w:val="20"/>
        </w:rPr>
        <w:t>@property (nonatomic, assign) NSTimeInterval        expiresIn;</w:t>
      </w:r>
      <w:r>
        <w:rPr>
          <w:sz w:val="20"/>
        </w:rPr>
        <w:br w:type="textWrapping"/>
      </w:r>
      <w:r>
        <w:rPr>
          <w:sz w:val="20"/>
        </w:rPr>
        <w:t>@property (nonatomic, copy) NSString           *dateExpiresIn;</w:t>
      </w:r>
      <w:r>
        <w:rPr>
          <w:sz w:val="20"/>
        </w:rPr>
        <w:br w:type="textWrapping"/>
      </w:r>
      <w:r>
        <w:rPr>
          <w:sz w:val="20"/>
        </w:rPr>
        <w:t>@property (nonatomic, strong) NSMutableDictionary       *params;</w:t>
      </w:r>
      <w:r>
        <w:rPr>
          <w:sz w:val="20"/>
        </w:rPr>
        <w:br w:type="textWrapping"/>
      </w:r>
      <w:r>
        <w:rPr>
          <w:sz w:val="20"/>
        </w:rPr>
        <w:t>@property (nonatomic, copy) NSString                *passcode;</w:t>
      </w:r>
      <w:r>
        <w:rPr>
          <w:sz w:val="20"/>
        </w:rPr>
        <w:br w:type="textWrapping"/>
      </w:r>
      <w:r>
        <w:rPr>
          <w:sz w:val="20"/>
        </w:rPr>
        <w:t>@property (nonatomic, assign) NSInteger         mutUploadSize;</w:t>
      </w:r>
      <w:r>
        <w:rPr>
          <w:sz w:val="20"/>
        </w:rPr>
        <w:br w:type="textWrapping"/>
      </w:r>
      <w:r>
        <w:rPr>
          <w:sz w:val="20"/>
        </w:rPr>
        <w:t>@property (nonatomic, assign) NSInteger            retryTimes;</w:t>
      </w:r>
      <w:r>
        <w:rPr>
          <w:sz w:val="20"/>
        </w:rPr>
        <w:br w:type="textWrapping"/>
      </w:r>
      <w:r>
        <w:rPr>
          <w:sz w:val="20"/>
        </w:rPr>
        <w:t>@property (nonatomic, copy) UPSuccessBlock     successBlocker;</w:t>
      </w:r>
      <w:r>
        <w:rPr>
          <w:sz w:val="20"/>
        </w:rPr>
        <w:br w:type="textWrapping"/>
      </w:r>
      <w:r>
        <w:rPr>
          <w:sz w:val="20"/>
        </w:rPr>
        <w:t>@property (nonatomic, copy) UPFailBlock           failBlocker;</w:t>
      </w:r>
      <w:r>
        <w:rPr>
          <w:sz w:val="20"/>
        </w:rPr>
        <w:br w:type="textWrapping"/>
      </w:r>
      <w:r>
        <w:rPr>
          <w:sz w:val="20"/>
        </w:rPr>
        <w:t>@property (nonatomic, copy) UPProgressBlock   progressBlocker;</w:t>
      </w:r>
      <w:r>
        <w:rPr>
          <w:sz w:val="20"/>
        </w:rPr>
        <w:br w:type="textWrapping"/>
      </w:r>
      <w:r>
        <w:rPr>
          <w:sz w:val="20"/>
        </w:rPr>
        <w:t>@property (nonatomic, copy) UPSignatureBlock signatureBlocker;</w:t>
      </w:r>
      <w:r>
        <w:rPr>
          <w:sz w:val="20"/>
        </w:rPr>
        <w:br w:type="textWrapping"/>
      </w:r>
      <w:r>
        <w:rPr>
          <w:sz w:val="20"/>
        </w:rPr>
        <w:t>@property (nonatomic, copy) UPPolicyBlock       policyBlocker;</w:t>
      </w:r>
      <w:r>
        <w:rPr>
          <w:sz w:val="20"/>
        </w:rPr>
        <w:br w:type="textWrapping"/>
      </w:r>
      <w:r>
        <w:rPr>
          <w:sz w:val="20"/>
        </w:rPr>
        <w:t>@property (nonatomic, assign) UPUploadMethod     uploadMethod;</w:t>
      </w:r>
      <w:r>
        <w:rPr>
          <w:sz w:val="20"/>
        </w:rPr>
        <w:br w:type="textWrapping"/>
      </w:r>
      <w:r>
        <w:rPr>
          <w:sz w:val="20"/>
        </w:rPr>
        <w:t>#ifdef __IPHONE_9_1</w:t>
      </w:r>
      <w:r>
        <w:rPr>
          <w:sz w:val="20"/>
        </w:rPr>
        <w:br w:type="textWrapping"/>
      </w:r>
      <w:r>
        <w:rPr>
          <w:sz w:val="20"/>
        </w:rPr>
        <w:t>- (void)uploadLivePhoto:(PHLivePhoto *)livePhotoAsset saveKey:(NSString *)saveKey;</w:t>
      </w:r>
      <w:r>
        <w:rPr>
          <w:sz w:val="20"/>
        </w:rPr>
        <w:br w:type="textWrapping"/>
      </w:r>
      <w:r>
        <w:rPr>
          <w:sz w:val="20"/>
        </w:rPr>
        <w:t>- (void)uploadLivePhoto:(PHLivePhoto *)livePhotoAsset saveKey:(NSString *)saveKey extParams:(NSDictionary *)extParams;</w:t>
      </w:r>
      <w:r>
        <w:rPr>
          <w:sz w:val="20"/>
        </w:rPr>
        <w:br w:type="textWrapping"/>
      </w:r>
      <w:r>
        <w:rPr>
          <w:sz w:val="20"/>
        </w:rPr>
        <w:t>#endif</w:t>
      </w:r>
      <w:r>
        <w:rPr>
          <w:sz w:val="20"/>
        </w:rPr>
        <w:br w:type="textWrapping"/>
      </w:r>
      <w:r>
        <w:rPr>
          <w:sz w:val="20"/>
        </w:rPr>
        <w:t xml:space="preserve"> 2、NSData、</w:t>
      </w:r>
      <w:r>
        <w:rPr>
          <w:sz w:val="20"/>
        </w:rPr>
        <w:br w:type="textWrapping"/>
      </w:r>
      <w:r>
        <w:rPr>
          <w:sz w:val="20"/>
        </w:rPr>
        <w:t xml:space="preserve"> 3、NSString(文件路径)</w:t>
      </w:r>
      <w:r>
        <w:rPr>
          <w:sz w:val="20"/>
        </w:rPr>
        <w:br w:type="textWrapping"/>
      </w:r>
      <w:r>
        <w:rPr>
          <w:sz w:val="20"/>
        </w:rPr>
        <w:t>- (void)uploadFile:(id)file saveKey:(NSString *)saveKey;</w:t>
      </w:r>
      <w:r>
        <w:rPr>
          <w:sz w:val="20"/>
        </w:rPr>
        <w:br w:type="textWrapping"/>
      </w:r>
      <w:r>
        <w:rPr>
          <w:sz w:val="20"/>
        </w:rPr>
        <w:t xml:space="preserve"> 2、NSData、</w:t>
      </w:r>
      <w:r>
        <w:rPr>
          <w:sz w:val="20"/>
        </w:rPr>
        <w:br w:type="textWrapping"/>
      </w:r>
      <w:r>
        <w:rPr>
          <w:sz w:val="20"/>
        </w:rPr>
        <w:t xml:space="preserve"> 3、NSString(文件路径)</w:t>
      </w:r>
      <w:r>
        <w:rPr>
          <w:sz w:val="20"/>
        </w:rPr>
        <w:br w:type="textWrapping"/>
      </w:r>
      <w:r>
        <w:rPr>
          <w:sz w:val="20"/>
        </w:rPr>
        <w:t>- (void)uploadFile:(id)file saveKey:(NSString *)saveKey extParams:(NSDictionary *)extParams;</w:t>
      </w:r>
      <w:r>
        <w:rPr>
          <w:sz w:val="20"/>
        </w:rPr>
        <w:br w:type="textWrapping"/>
      </w:r>
      <w:r>
        <w:rPr>
          <w:sz w:val="20"/>
        </w:rPr>
        <w:t>- (void)uploadImage:(UIImage *)image savekey:(NSString *)savekey;</w:t>
      </w:r>
      <w:r>
        <w:rPr>
          <w:sz w:val="20"/>
        </w:rPr>
        <w:br w:type="textWrapping"/>
      </w:r>
      <w:r>
        <w:rPr>
          <w:sz w:val="20"/>
        </w:rPr>
        <w:t>- (void)uploadImagePath:(NSString *)path savekey:(NSString *)savekey;</w:t>
      </w:r>
      <w:r>
        <w:rPr>
          <w:sz w:val="20"/>
        </w:rPr>
        <w:br w:type="textWrapping"/>
      </w:r>
      <w:r>
        <w:rPr>
          <w:sz w:val="20"/>
        </w:rPr>
        <w:t>- (void)uploadImageData:(NSData *)data savekey:(NSString *)savekey;</w:t>
      </w:r>
    </w:p>
    <w:p w14:paraId="192EC77F">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"UpYun.h"</w:t>
      </w:r>
      <w:r>
        <w:rPr>
          <w:sz w:val="20"/>
        </w:rPr>
        <w:br w:type="textWrapping"/>
      </w:r>
      <w:r>
        <w:rPr>
          <w:sz w:val="20"/>
        </w:rPr>
        <w:t>#import "UPMultipartBody.h"</w:t>
      </w:r>
      <w:r>
        <w:rPr>
          <w:sz w:val="20"/>
        </w:rPr>
        <w:br w:type="textWrapping"/>
      </w:r>
      <w:r>
        <w:rPr>
          <w:sz w:val="20"/>
        </w:rPr>
        <w:t>#import "NSString+NSHash.h"</w:t>
      </w:r>
      <w:r>
        <w:rPr>
          <w:sz w:val="20"/>
        </w:rPr>
        <w:br w:type="textWrapping"/>
      </w:r>
      <w:r>
        <w:rPr>
          <w:sz w:val="20"/>
        </w:rPr>
        <w:t>#import "UPMutUploaderManager.h"</w:t>
      </w:r>
      <w:r>
        <w:rPr>
          <w:sz w:val="20"/>
        </w:rPr>
        <w:br w:type="textWrapping"/>
      </w:r>
      <w:r>
        <w:rPr>
          <w:sz w:val="20"/>
        </w:rPr>
        <w:t>#define ERROR_DOMAIN @"UpYun.m"</w:t>
      </w:r>
      <w:r>
        <w:rPr>
          <w:sz w:val="20"/>
        </w:rPr>
        <w:br w:type="textWrapping"/>
      </w:r>
      <w:r>
        <w:rPr>
          <w:sz w:val="20"/>
        </w:rPr>
        <w:t>#define SUB_SAVE_KEY_FILENAME @"{filename}"</w:t>
      </w:r>
      <w:r>
        <w:rPr>
          <w:sz w:val="20"/>
        </w:rPr>
        <w:br w:type="textWrapping"/>
      </w:r>
      <w:r>
        <w:rPr>
          <w:sz w:val="20"/>
        </w:rPr>
        <w:t>@interface UpYun ()</w:t>
      </w:r>
      <w:r>
        <w:rPr>
          <w:sz w:val="20"/>
        </w:rPr>
        <w:br w:type="textWrapping"/>
      </w:r>
      <w:r>
        <w:rPr>
          <w:sz w:val="20"/>
        </w:rPr>
        <w:t>@property (nonatomic, strong) NSDictionary *extParams;</w:t>
      </w:r>
      <w:r>
        <w:rPr>
          <w:sz w:val="20"/>
        </w:rPr>
        <w:br w:type="textWrapping"/>
      </w:r>
      <w:r>
        <w:rPr>
          <w:sz w:val="20"/>
        </w:rPr>
        <w:t>@property (nonatomic, strong) UPHTTPClient *client;</w:t>
      </w:r>
      <w:r>
        <w:rPr>
          <w:sz w:val="20"/>
        </w:rPr>
        <w:br w:type="textWrapping"/>
      </w:r>
      <w:r>
        <w:rPr>
          <w:sz w:val="20"/>
        </w:rPr>
        <w:t>@property (nonatomic, strong) UPMutUploaderManager *manager;</w:t>
      </w:r>
      <w:r>
        <w:rPr>
          <w:sz w:val="20"/>
        </w:rPr>
        <w:br w:type="textWrapping"/>
      </w:r>
      <w:r>
        <w:rPr>
          <w:sz w:val="20"/>
        </w:rPr>
        <w:t>@end</w:t>
      </w:r>
      <w:r>
        <w:rPr>
          <w:sz w:val="20"/>
        </w:rPr>
        <w:br w:type="textWrapping"/>
      </w:r>
      <w:r>
        <w:rPr>
          <w:sz w:val="20"/>
        </w:rPr>
        <w:t>@implementation UpYun</w:t>
      </w:r>
      <w:r>
        <w:rPr>
          <w:sz w:val="20"/>
        </w:rPr>
        <w:br w:type="textWrapping"/>
      </w:r>
      <w:r>
        <w:rPr>
          <w:sz w:val="20"/>
        </w:rPr>
        <w:t>- (instancetype)init {</w:t>
      </w:r>
      <w:r>
        <w:rPr>
          <w:sz w:val="20"/>
        </w:rPr>
        <w:br w:type="textWrapping"/>
      </w:r>
      <w:r>
        <w:rPr>
          <w:sz w:val="20"/>
        </w:rPr>
        <w:t xml:space="preserve">    if (self = [super init]) {</w:t>
      </w:r>
      <w:r>
        <w:rPr>
          <w:sz w:val="20"/>
        </w:rPr>
        <w:br w:type="textWrapping"/>
      </w:r>
      <w:r>
        <w:rPr>
          <w:sz w:val="20"/>
        </w:rPr>
        <w:t xml:space="preserve">        self.bucket = [UPYUNConfig sharedInstance].DEFAULT_BUCKET;</w:t>
      </w:r>
      <w:r>
        <w:rPr>
          <w:sz w:val="20"/>
        </w:rPr>
        <w:br w:type="textWrapping"/>
      </w:r>
      <w:r>
        <w:rPr>
          <w:sz w:val="20"/>
        </w:rPr>
        <w:t xml:space="preserve">        self.expiresIn = [UPYUNConfig sharedInstance].DEFAULT_EXPIRES_IN;</w:t>
      </w:r>
      <w:r>
        <w:rPr>
          <w:sz w:val="20"/>
        </w:rPr>
        <w:br w:type="textWrapping"/>
      </w:r>
      <w:r>
        <w:rPr>
          <w:sz w:val="20"/>
        </w:rPr>
        <w:t xml:space="preserve">        self.passcode = [UPYUNConfig sharedInstance].DEFAULT_PASSCODE;</w:t>
      </w:r>
      <w:r>
        <w:rPr>
          <w:sz w:val="20"/>
        </w:rPr>
        <w:br w:type="textWrapping"/>
      </w:r>
      <w:r>
        <w:rPr>
          <w:sz w:val="20"/>
        </w:rPr>
        <w:t xml:space="preserve">        self.mutUploadSize = [UPYUNConfig sharedInstance].DEFAULT_MUTUPLOAD_SIZE;</w:t>
      </w:r>
      <w:r>
        <w:rPr>
          <w:sz w:val="20"/>
        </w:rPr>
        <w:br w:type="textWrapping"/>
      </w:r>
      <w:r>
        <w:rPr>
          <w:sz w:val="20"/>
        </w:rPr>
        <w:t xml:space="preserve">        self.retryTimes = [UPYUNConfig sharedInstance].DEFAULT_RETRY_TIMES;</w:t>
      </w:r>
      <w:r>
        <w:rPr>
          <w:sz w:val="20"/>
        </w:rPr>
        <w:br w:type="textWrapping"/>
      </w:r>
      <w:r>
        <w:rPr>
          <w:sz w:val="20"/>
        </w:rPr>
        <w:t xml:space="preserve">        self.uploadMethod = UPFormUpload;</w:t>
      </w:r>
      <w:r>
        <w:rPr>
          <w:sz w:val="20"/>
        </w:rPr>
        <w:br w:type="textWrapping"/>
      </w:r>
      <w:r>
        <w:rPr>
          <w:sz w:val="20"/>
        </w:rPr>
        <w:t xml:space="preserve">        self.params = [NSMutableDictionary new];</w:t>
      </w:r>
      <w:r>
        <w:rPr>
          <w:sz w:val="20"/>
        </w:rPr>
        <w:br w:type="textWrapping"/>
      </w:r>
      <w:r>
        <w:rPr>
          <w:sz w:val="20"/>
        </w:rPr>
        <w:t xml:space="preserve">        self.extParams = [NSMutableDictionary new];</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(void)uploadImage:(UIImage *)image savekey:(NSString *)savekey {</w:t>
      </w:r>
      <w:r>
        <w:rPr>
          <w:sz w:val="20"/>
        </w:rPr>
        <w:br w:type="textWrapping"/>
      </w:r>
      <w:r>
        <w:rPr>
          <w:sz w:val="20"/>
        </w:rPr>
        <w:t xml:space="preserve">    NSData *imageData = UIImagePNGRepresentation(image);</w:t>
      </w:r>
      <w:r>
        <w:rPr>
          <w:sz w:val="20"/>
        </w:rPr>
        <w:br w:type="textWrapping"/>
      </w:r>
      <w:r>
        <w:rPr>
          <w:sz w:val="20"/>
        </w:rPr>
        <w:t xml:space="preserve">    [self uploadImageData:imageData savekey:savekey];</w:t>
      </w:r>
      <w:r>
        <w:rPr>
          <w:sz w:val="20"/>
        </w:rPr>
        <w:br w:type="textWrapping"/>
      </w:r>
      <w:r>
        <w:rPr>
          <w:sz w:val="20"/>
        </w:rPr>
        <w:t>}</w:t>
      </w:r>
      <w:r>
        <w:rPr>
          <w:sz w:val="20"/>
        </w:rPr>
        <w:br w:type="textWrapping"/>
      </w:r>
      <w:r>
        <w:rPr>
          <w:sz w:val="20"/>
        </w:rPr>
        <w:t>- (void)uploadImagePath:(NSString *)path savekey:(NSString *)savekey {</w:t>
      </w:r>
      <w:r>
        <w:rPr>
          <w:sz w:val="20"/>
        </w:rPr>
        <w:br w:type="textWrapping"/>
      </w:r>
      <w:r>
        <w:rPr>
          <w:sz w:val="20"/>
        </w:rPr>
        <w:t xml:space="preserve">    [self uploadFilePath:path savekey:savekey];</w:t>
      </w:r>
      <w:r>
        <w:rPr>
          <w:sz w:val="20"/>
        </w:rPr>
        <w:br w:type="textWrapping"/>
      </w:r>
      <w:r>
        <w:rPr>
          <w:sz w:val="20"/>
        </w:rPr>
        <w:t>}</w:t>
      </w:r>
      <w:r>
        <w:rPr>
          <w:sz w:val="20"/>
        </w:rPr>
        <w:br w:type="textWrapping"/>
      </w:r>
      <w:r>
        <w:rPr>
          <w:sz w:val="20"/>
        </w:rPr>
        <w:t>- (void)uploadImageData:(NSData *)data savekey:(NSString *)savekey {</w:t>
      </w:r>
      <w:r>
        <w:rPr>
          <w:sz w:val="20"/>
        </w:rPr>
        <w:br w:type="textWrapping"/>
      </w:r>
      <w:r>
        <w:rPr>
          <w:sz w:val="20"/>
        </w:rPr>
        <w:t xml:space="preserve">    [self uploadFileData:data savekey:savekey];</w:t>
      </w:r>
      <w:r>
        <w:rPr>
          <w:sz w:val="20"/>
        </w:rPr>
        <w:br w:type="textWrapping"/>
      </w:r>
      <w:r>
        <w:rPr>
          <w:sz w:val="20"/>
        </w:rPr>
        <w:t>}</w:t>
      </w:r>
      <w:r>
        <w:rPr>
          <w:sz w:val="20"/>
        </w:rPr>
        <w:br w:type="textWrapping"/>
      </w:r>
      <w:r>
        <w:rPr>
          <w:sz w:val="20"/>
        </w:rPr>
        <w:t>- (void)uploadFilePath:(NSString *)path savekey:(NSString *)savekey {</w:t>
      </w:r>
      <w:r>
        <w:rPr>
          <w:sz w:val="20"/>
        </w:rPr>
        <w:br w:type="textWrapping"/>
      </w:r>
      <w:r>
        <w:rPr>
          <w:sz w:val="20"/>
        </w:rPr>
        <w:t xml:space="preserve">    if (![self checkFilePath:path]) {</w:t>
      </w:r>
      <w:r>
        <w:rPr>
          <w:sz w:val="20"/>
        </w:rPr>
        <w:br w:type="textWrapping"/>
      </w:r>
      <w:r>
        <w:rPr>
          <w:sz w:val="20"/>
        </w:rPr>
        <w:t xml:space="preserve">        return;</w:t>
      </w:r>
      <w:r>
        <w:rPr>
          <w:sz w:val="20"/>
        </w:rPr>
        <w:br w:type="textWrapping"/>
      </w:r>
      <w:r>
        <w:rPr>
          <w:sz w:val="20"/>
        </w:rPr>
        <w:t xml:space="preserve">    }</w:t>
      </w:r>
      <w:r>
        <w:rPr>
          <w:sz w:val="20"/>
        </w:rPr>
        <w:br w:type="textWrapping"/>
      </w:r>
      <w:r>
        <w:rPr>
          <w:sz w:val="20"/>
        </w:rPr>
        <w:t xml:space="preserve">    [self uploadSavekey:savekey data:nil filePath:path];</w:t>
      </w:r>
      <w:r>
        <w:rPr>
          <w:sz w:val="20"/>
        </w:rPr>
        <w:br w:type="textWrapping"/>
      </w:r>
      <w:r>
        <w:rPr>
          <w:sz w:val="20"/>
        </w:rPr>
        <w:t>}</w:t>
      </w:r>
      <w:r>
        <w:rPr>
          <w:sz w:val="20"/>
        </w:rPr>
        <w:br w:type="textWrapping"/>
      </w:r>
      <w:r>
        <w:rPr>
          <w:sz w:val="20"/>
        </w:rPr>
        <w:t>- (void)uploadFileData:(NSData *)data savekey:(NSString *)savekey {</w:t>
      </w:r>
      <w:r>
        <w:rPr>
          <w:sz w:val="20"/>
        </w:rPr>
        <w:br w:type="textWrapping"/>
      </w:r>
      <w:r>
        <w:rPr>
          <w:sz w:val="20"/>
        </w:rPr>
        <w:t xml:space="preserve">    if (![self checkSavekey:savekey]) {</w:t>
      </w:r>
      <w:r>
        <w:rPr>
          <w:sz w:val="20"/>
        </w:rPr>
        <w:br w:type="textWrapping"/>
      </w:r>
      <w:r>
        <w:rPr>
          <w:sz w:val="20"/>
        </w:rPr>
        <w:t xml:space="preserve">        return;</w:t>
      </w:r>
      <w:r>
        <w:rPr>
          <w:sz w:val="20"/>
        </w:rPr>
        <w:br w:type="textWrapping"/>
      </w:r>
      <w:r>
        <w:rPr>
          <w:sz w:val="20"/>
        </w:rPr>
        <w:t xml:space="preserve">    }</w:t>
      </w:r>
      <w:r>
        <w:rPr>
          <w:sz w:val="20"/>
        </w:rPr>
        <w:br w:type="textWrapping"/>
      </w:r>
      <w:r>
        <w:rPr>
          <w:sz w:val="20"/>
        </w:rPr>
        <w:t xml:space="preserve">    if (![self checkFileData:data]) {</w:t>
      </w:r>
      <w:r>
        <w:rPr>
          <w:sz w:val="20"/>
        </w:rPr>
        <w:br w:type="textWrapping"/>
      </w:r>
      <w:r>
        <w:rPr>
          <w:sz w:val="20"/>
        </w:rPr>
        <w:t xml:space="preserve">        return;</w:t>
      </w:r>
      <w:r>
        <w:rPr>
          <w:sz w:val="20"/>
        </w:rPr>
        <w:br w:type="textWrapping"/>
      </w:r>
      <w:r>
        <w:rPr>
          <w:sz w:val="20"/>
        </w:rPr>
        <w:t xml:space="preserve">    }</w:t>
      </w:r>
      <w:r>
        <w:rPr>
          <w:sz w:val="20"/>
        </w:rPr>
        <w:br w:type="textWrapping"/>
      </w:r>
      <w:r>
        <w:rPr>
          <w:sz w:val="20"/>
        </w:rPr>
        <w:t xml:space="preserve">    [self uploadSavekey:savekey data:data filePath:nil];</w:t>
      </w:r>
      <w:r>
        <w:rPr>
          <w:sz w:val="20"/>
        </w:rPr>
        <w:br w:type="textWrapping"/>
      </w:r>
      <w:r>
        <w:rPr>
          <w:sz w:val="20"/>
        </w:rPr>
        <w:t>}</w:t>
      </w:r>
      <w:r>
        <w:rPr>
          <w:sz w:val="20"/>
        </w:rPr>
        <w:br w:type="textWrapping"/>
      </w:r>
    </w:p>
    <w:p w14:paraId="5C4EBF0E">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D9EF3CD">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"NSString+NSHash.h"</w:t>
      </w:r>
      <w:r>
        <w:rPr>
          <w:sz w:val="20"/>
        </w:rPr>
        <w:br w:type="textWrapping"/>
      </w:r>
      <w:r>
        <w:rPr>
          <w:sz w:val="20"/>
        </w:rPr>
        <w:t>#import &lt;CommonCrypto/CommonDigest.h&gt;</w:t>
      </w:r>
      <w:r>
        <w:rPr>
          <w:sz w:val="20"/>
        </w:rPr>
        <w:br w:type="textWrapping"/>
      </w:r>
      <w:r>
        <w:rPr>
          <w:sz w:val="20"/>
        </w:rPr>
        <w:t>#define FileHashDefaultChunkSizeForReadingData 1024*1</w:t>
      </w:r>
      <w:r>
        <w:rPr>
          <w:sz w:val="20"/>
        </w:rPr>
        <w:br w:type="textWrapping"/>
      </w:r>
      <w:r>
        <w:rPr>
          <w:sz w:val="20"/>
        </w:rPr>
        <w:t>static const char encodingTable[] = "ABCDEFGHIJKLMNOPQRSTUVWXYZabcdefghijklmnopqrstuvwxyz0123456789+/";</w:t>
      </w:r>
      <w:r>
        <w:rPr>
          <w:sz w:val="20"/>
        </w:rPr>
        <w:br w:type="textWrapping"/>
      </w:r>
      <w:r>
        <w:rPr>
          <w:sz w:val="20"/>
        </w:rPr>
        <w:t>@implementation NSString (NSHash_AdditionalHashingAlgorithms)</w:t>
      </w:r>
      <w:r>
        <w:rPr>
          <w:sz w:val="20"/>
        </w:rPr>
        <w:br w:type="textWrapping"/>
      </w:r>
      <w:r>
        <w:rPr>
          <w:sz w:val="20"/>
        </w:rPr>
        <w:t>- (NSString*) MD5 {</w:t>
      </w:r>
      <w:r>
        <w:rPr>
          <w:sz w:val="20"/>
        </w:rPr>
        <w:br w:type="textWrapping"/>
      </w:r>
      <w:r>
        <w:rPr>
          <w:sz w:val="20"/>
        </w:rPr>
        <w:t xml:space="preserve">    unsigned int outputLength = CC_MD5_DIGEST_LENGTH;</w:t>
      </w:r>
      <w:r>
        <w:rPr>
          <w:sz w:val="20"/>
        </w:rPr>
        <w:br w:type="textWrapping"/>
      </w:r>
      <w:r>
        <w:rPr>
          <w:sz w:val="20"/>
        </w:rPr>
        <w:t xml:space="preserve">    unsigned char output[outputLength];</w:t>
      </w:r>
      <w:r>
        <w:rPr>
          <w:sz w:val="20"/>
        </w:rPr>
        <w:br w:type="textWrapping"/>
      </w:r>
      <w:r>
        <w:rPr>
          <w:sz w:val="20"/>
        </w:rPr>
        <w:t xml:space="preserve">    CC_MD5(self.UTF8String, [self UTF8Length], output);</w:t>
      </w:r>
      <w:r>
        <w:rPr>
          <w:sz w:val="20"/>
        </w:rPr>
        <w:br w:type="textWrapping"/>
      </w:r>
      <w:r>
        <w:rPr>
          <w:sz w:val="20"/>
        </w:rPr>
        <w:t xml:space="preserve">    return [self toHexString:output length:outputLength];;</w:t>
      </w:r>
      <w:r>
        <w:rPr>
          <w:sz w:val="20"/>
        </w:rPr>
        <w:br w:type="textWrapping"/>
      </w:r>
      <w:r>
        <w:rPr>
          <w:sz w:val="20"/>
        </w:rPr>
        <w:t>}</w:t>
      </w:r>
      <w:r>
        <w:rPr>
          <w:sz w:val="20"/>
        </w:rPr>
        <w:br w:type="textWrapping"/>
      </w:r>
      <w:r>
        <w:rPr>
          <w:sz w:val="20"/>
        </w:rPr>
        <w:t>- (NSString*) SHA1 {</w:t>
      </w:r>
      <w:r>
        <w:rPr>
          <w:sz w:val="20"/>
        </w:rPr>
        <w:br w:type="textWrapping"/>
      </w:r>
      <w:r>
        <w:rPr>
          <w:sz w:val="20"/>
        </w:rPr>
        <w:t xml:space="preserve">    unsigned int outputLength = CC_SHA1_DIGEST_LENGTH;</w:t>
      </w:r>
      <w:r>
        <w:rPr>
          <w:sz w:val="20"/>
        </w:rPr>
        <w:br w:type="textWrapping"/>
      </w:r>
      <w:r>
        <w:rPr>
          <w:sz w:val="20"/>
        </w:rPr>
        <w:t xml:space="preserve">    unsigned char output[outputLength];</w:t>
      </w:r>
      <w:r>
        <w:rPr>
          <w:sz w:val="20"/>
        </w:rPr>
        <w:br w:type="textWrapping"/>
      </w:r>
      <w:r>
        <w:rPr>
          <w:sz w:val="20"/>
        </w:rPr>
        <w:t xml:space="preserve">    CC_SHA1(self.UTF8String, [self UTF8Length], output);</w:t>
      </w:r>
      <w:r>
        <w:rPr>
          <w:sz w:val="20"/>
        </w:rPr>
        <w:br w:type="textWrapping"/>
      </w:r>
      <w:r>
        <w:rPr>
          <w:sz w:val="20"/>
        </w:rPr>
        <w:t xml:space="preserve">    return [self toHexString:output length:outputLength];;</w:t>
      </w:r>
      <w:r>
        <w:rPr>
          <w:sz w:val="20"/>
        </w:rPr>
        <w:br w:type="textWrapping"/>
      </w:r>
      <w:r>
        <w:rPr>
          <w:sz w:val="20"/>
        </w:rPr>
        <w:t>}</w:t>
      </w:r>
      <w:r>
        <w:rPr>
          <w:sz w:val="20"/>
        </w:rPr>
        <w:br w:type="textWrapping"/>
      </w:r>
      <w:r>
        <w:rPr>
          <w:sz w:val="20"/>
        </w:rPr>
        <w:t>- (NSString*) SHA256 {</w:t>
      </w:r>
      <w:r>
        <w:rPr>
          <w:sz w:val="20"/>
        </w:rPr>
        <w:br w:type="textWrapping"/>
      </w:r>
      <w:r>
        <w:rPr>
          <w:sz w:val="20"/>
        </w:rPr>
        <w:t xml:space="preserve">    unsigned int outputLength = CC_SHA256_DIGEST_LENGTH;</w:t>
      </w:r>
      <w:r>
        <w:rPr>
          <w:sz w:val="20"/>
        </w:rPr>
        <w:br w:type="textWrapping"/>
      </w:r>
      <w:r>
        <w:rPr>
          <w:sz w:val="20"/>
        </w:rPr>
        <w:t xml:space="preserve">    unsigned char output[outputLength];</w:t>
      </w:r>
      <w:r>
        <w:rPr>
          <w:sz w:val="20"/>
        </w:rPr>
        <w:br w:type="textWrapping"/>
      </w:r>
      <w:r>
        <w:rPr>
          <w:sz w:val="20"/>
        </w:rPr>
        <w:t xml:space="preserve">    CC_SHA256(self.UTF8String, [self UTF8Length], output);</w:t>
      </w:r>
      <w:r>
        <w:rPr>
          <w:sz w:val="20"/>
        </w:rPr>
        <w:br w:type="textWrapping"/>
      </w:r>
      <w:r>
        <w:rPr>
          <w:sz w:val="20"/>
        </w:rPr>
        <w:t xml:space="preserve">    return [self toHexString:output length:outputLength];;</w:t>
      </w:r>
      <w:r>
        <w:rPr>
          <w:sz w:val="20"/>
        </w:rPr>
        <w:br w:type="textWrapping"/>
      </w:r>
      <w:r>
        <w:rPr>
          <w:sz w:val="20"/>
        </w:rPr>
        <w:t>}</w:t>
      </w:r>
      <w:r>
        <w:rPr>
          <w:sz w:val="20"/>
        </w:rPr>
        <w:br w:type="textWrapping"/>
      </w:r>
      <w:r>
        <w:rPr>
          <w:sz w:val="20"/>
        </w:rPr>
        <w:t>- (unsigned int) UTF8Length {</w:t>
      </w:r>
      <w:r>
        <w:rPr>
          <w:sz w:val="20"/>
        </w:rPr>
        <w:br w:type="textWrapping"/>
      </w:r>
      <w:r>
        <w:rPr>
          <w:sz w:val="20"/>
        </w:rPr>
        <w:t xml:space="preserve">    return (unsigned int) [self lengthOfBytesUsingEncoding:NSUTF8StringEncoding];</w:t>
      </w:r>
      <w:r>
        <w:rPr>
          <w:sz w:val="20"/>
        </w:rPr>
        <w:br w:type="textWrapping"/>
      </w:r>
      <w:r>
        <w:rPr>
          <w:sz w:val="20"/>
        </w:rPr>
        <w:t>}</w:t>
      </w:r>
      <w:r>
        <w:rPr>
          <w:sz w:val="20"/>
        </w:rPr>
        <w:br w:type="textWrapping"/>
      </w:r>
      <w:r>
        <w:rPr>
          <w:sz w:val="20"/>
        </w:rPr>
        <w:t>- (NSString*) toHexString:(unsigned char*) data length: (unsigned int) length {</w:t>
      </w:r>
      <w:r>
        <w:rPr>
          <w:sz w:val="20"/>
        </w:rPr>
        <w:br w:type="textWrapping"/>
      </w:r>
      <w:r>
        <w:rPr>
          <w:sz w:val="20"/>
        </w:rPr>
        <w:t xml:space="preserve">    NSMutableString* hash = [NSMutableString stringWithCapacity:length * 2];</w:t>
      </w:r>
      <w:r>
        <w:rPr>
          <w:sz w:val="20"/>
        </w:rPr>
        <w:br w:type="textWrapping"/>
      </w:r>
      <w:r>
        <w:rPr>
          <w:sz w:val="20"/>
        </w:rPr>
        <w:t xml:space="preserve">    for (unsigned int i = 0; i &lt; length; i++) {</w:t>
      </w:r>
      <w:r>
        <w:rPr>
          <w:sz w:val="20"/>
        </w:rPr>
        <w:br w:type="textWrapping"/>
      </w:r>
      <w:r>
        <w:rPr>
          <w:sz w:val="20"/>
        </w:rPr>
        <w:t xml:space="preserve">        [hash appendFormat:@"%02x", data[i]];</w:t>
      </w:r>
      <w:r>
        <w:rPr>
          <w:sz w:val="20"/>
        </w:rPr>
        <w:br w:type="textWrapping"/>
      </w:r>
      <w:r>
        <w:rPr>
          <w:sz w:val="20"/>
        </w:rPr>
        <w:t xml:space="preserve">        data[i] = 0;</w:t>
      </w:r>
      <w:r>
        <w:rPr>
          <w:sz w:val="20"/>
        </w:rPr>
        <w:br w:type="textWrapping"/>
      </w:r>
      <w:r>
        <w:rPr>
          <w:sz w:val="20"/>
        </w:rPr>
        <w:t xml:space="preserve">    }</w:t>
      </w:r>
      <w:r>
        <w:rPr>
          <w:sz w:val="20"/>
        </w:rPr>
        <w:br w:type="textWrapping"/>
      </w:r>
      <w:r>
        <w:rPr>
          <w:sz w:val="20"/>
        </w:rPr>
        <w:t xml:space="preserve">    return hash;</w:t>
      </w:r>
      <w:r>
        <w:rPr>
          <w:sz w:val="20"/>
        </w:rPr>
        <w:br w:type="textWrapping"/>
      </w:r>
      <w:r>
        <w:rPr>
          <w:sz w:val="20"/>
        </w:rPr>
        <w:t>}</w:t>
      </w:r>
      <w:r>
        <w:rPr>
          <w:sz w:val="20"/>
        </w:rPr>
        <w:br w:type="textWrapping"/>
      </w:r>
      <w:r>
        <w:rPr>
          <w:sz w:val="20"/>
        </w:rPr>
        <w:t>- (NSString*)Base64encode</w:t>
      </w:r>
      <w:r>
        <w:rPr>
          <w:sz w:val="20"/>
        </w:rPr>
        <w:br w:type="textWrapping"/>
      </w:r>
      <w:r>
        <w:rPr>
          <w:sz w:val="20"/>
        </w:rPr>
        <w:t>{</w:t>
      </w:r>
      <w:r>
        <w:rPr>
          <w:sz w:val="20"/>
        </w:rPr>
        <w:br w:type="textWrapping"/>
      </w:r>
      <w:r>
        <w:rPr>
          <w:sz w:val="20"/>
        </w:rPr>
        <w:t xml:space="preserve">    if ([self length] == 0)</w:t>
      </w:r>
      <w:r>
        <w:rPr>
          <w:sz w:val="20"/>
        </w:rPr>
        <w:br w:type="textWrapping"/>
      </w:r>
      <w:r>
        <w:rPr>
          <w:sz w:val="20"/>
        </w:rPr>
        <w:t xml:space="preserve">        return @"";</w:t>
      </w:r>
      <w:r>
        <w:rPr>
          <w:sz w:val="20"/>
        </w:rPr>
        <w:br w:type="textWrapping"/>
      </w:r>
      <w:r>
        <w:rPr>
          <w:sz w:val="20"/>
        </w:rPr>
        <w:t xml:space="preserve">    const char *source = [self UTF8String];</w:t>
      </w:r>
      <w:r>
        <w:rPr>
          <w:sz w:val="20"/>
        </w:rPr>
        <w:br w:type="textWrapping"/>
      </w:r>
      <w:r>
        <w:rPr>
          <w:sz w:val="20"/>
        </w:rPr>
        <w:t xml:space="preserve">    int strlength  = (int)strlen(source);</w:t>
      </w:r>
      <w:r>
        <w:rPr>
          <w:sz w:val="20"/>
        </w:rPr>
        <w:br w:type="textWrapping"/>
      </w:r>
      <w:r>
        <w:rPr>
          <w:sz w:val="20"/>
        </w:rPr>
        <w:t xml:space="preserve">    char *characters = malloc(((strlength + 2) / 3) * 4);</w:t>
      </w:r>
      <w:r>
        <w:rPr>
          <w:sz w:val="20"/>
        </w:rPr>
        <w:br w:type="textWrapping"/>
      </w:r>
      <w:r>
        <w:rPr>
          <w:sz w:val="20"/>
        </w:rPr>
        <w:t xml:space="preserve">    if (characters == NULL)</w:t>
      </w:r>
      <w:r>
        <w:rPr>
          <w:sz w:val="20"/>
        </w:rPr>
        <w:br w:type="textWrapping"/>
      </w:r>
      <w:r>
        <w:rPr>
          <w:sz w:val="20"/>
        </w:rPr>
        <w:t xml:space="preserve">        return nil;</w:t>
      </w:r>
      <w:r>
        <w:rPr>
          <w:sz w:val="20"/>
        </w:rPr>
        <w:br w:type="textWrapping"/>
      </w:r>
      <w:r>
        <w:rPr>
          <w:sz w:val="20"/>
        </w:rPr>
        <w:t xml:space="preserve">    NSUInteger length = 0;</w:t>
      </w:r>
      <w:r>
        <w:rPr>
          <w:sz w:val="20"/>
        </w:rPr>
        <w:br w:type="textWrapping"/>
      </w:r>
      <w:r>
        <w:rPr>
          <w:sz w:val="20"/>
        </w:rPr>
        <w:t xml:space="preserve">    NSUInteger i = 0;</w:t>
      </w:r>
      <w:r>
        <w:rPr>
          <w:sz w:val="20"/>
        </w:rPr>
        <w:br w:type="textWrapping"/>
      </w:r>
      <w:r>
        <w:rPr>
          <w:sz w:val="20"/>
        </w:rPr>
        <w:t xml:space="preserve">    while (i &lt; strlength) {</w:t>
      </w:r>
      <w:r>
        <w:rPr>
          <w:sz w:val="20"/>
        </w:rPr>
        <w:br w:type="textWrapping"/>
      </w:r>
      <w:r>
        <w:rPr>
          <w:sz w:val="20"/>
        </w:rPr>
        <w:t xml:space="preserve">        char buffer[3] = {0,0,0};</w:t>
      </w:r>
      <w:r>
        <w:rPr>
          <w:sz w:val="20"/>
        </w:rPr>
        <w:br w:type="textWrapping"/>
      </w:r>
      <w:r>
        <w:rPr>
          <w:sz w:val="20"/>
        </w:rPr>
        <w:t xml:space="preserve">        short bufferLength = 0;</w:t>
      </w:r>
      <w:r>
        <w:rPr>
          <w:sz w:val="20"/>
        </w:rPr>
        <w:br w:type="textWrapping"/>
      </w:r>
      <w:r>
        <w:rPr>
          <w:sz w:val="20"/>
        </w:rPr>
        <w:t xml:space="preserve">        while (bufferLength &lt; 3 &amp;&amp; i &lt; strlength)</w:t>
      </w:r>
      <w:r>
        <w:rPr>
          <w:sz w:val="20"/>
        </w:rPr>
        <w:br w:type="textWrapping"/>
      </w:r>
      <w:r>
        <w:rPr>
          <w:sz w:val="20"/>
        </w:rPr>
        <w:t xml:space="preserve">            buffer[bufferLength++] = source[i++];</w:t>
      </w:r>
      <w:r>
        <w:rPr>
          <w:sz w:val="20"/>
        </w:rPr>
        <w:br w:type="textWrapping"/>
      </w:r>
    </w:p>
    <w:p w14:paraId="0A31BC2A">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9CA2100">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"UPHTTPClient.h"</w:t>
      </w:r>
      <w:r>
        <w:rPr>
          <w:sz w:val="20"/>
        </w:rPr>
        <w:br w:type="textWrapping"/>
      </w:r>
      <w:r>
        <w:rPr>
          <w:sz w:val="20"/>
        </w:rPr>
        <w:t>#import "UPMultipartBody.h"</w:t>
      </w:r>
      <w:r>
        <w:rPr>
          <w:sz w:val="20"/>
        </w:rPr>
        <w:br w:type="textWrapping"/>
      </w:r>
      <w:r>
        <w:rPr>
          <w:sz w:val="20"/>
        </w:rPr>
        <w:t>@interface UPHTTPClient() &lt;NSURLSessionDelegate&gt;</w:t>
      </w:r>
      <w:r>
        <w:rPr>
          <w:sz w:val="20"/>
        </w:rPr>
        <w:br w:type="textWrapping"/>
      </w:r>
      <w:r>
        <w:rPr>
          <w:sz w:val="20"/>
        </w:rPr>
        <w:t>@property (copy) HttpProgressBlock progressBlock;</w:t>
      </w:r>
      <w:r>
        <w:rPr>
          <w:sz w:val="20"/>
        </w:rPr>
        <w:br w:type="textWrapping"/>
      </w:r>
      <w:r>
        <w:rPr>
          <w:sz w:val="20"/>
        </w:rPr>
        <w:t>@property (copy) HttpSuccessBlock successBlock;</w:t>
      </w:r>
      <w:r>
        <w:rPr>
          <w:sz w:val="20"/>
        </w:rPr>
        <w:br w:type="textWrapping"/>
      </w:r>
      <w:r>
        <w:rPr>
          <w:sz w:val="20"/>
        </w:rPr>
        <w:t>@property (copy) HttpFailBlock failureBlock;</w:t>
      </w:r>
      <w:r>
        <w:rPr>
          <w:sz w:val="20"/>
        </w:rPr>
        <w:br w:type="textWrapping"/>
      </w:r>
      <w:r>
        <w:rPr>
          <w:sz w:val="20"/>
        </w:rPr>
        <w:t>@property (nonatomic, strong) NSURLSession *session;</w:t>
      </w:r>
      <w:r>
        <w:rPr>
          <w:sz w:val="20"/>
        </w:rPr>
        <w:br w:type="textWrapping"/>
      </w:r>
      <w:r>
        <w:rPr>
          <w:sz w:val="20"/>
        </w:rPr>
        <w:t>@property (nonatomic, strong) NSURLSessionTask *sessionTask;</w:t>
      </w:r>
      <w:r>
        <w:rPr>
          <w:sz w:val="20"/>
        </w:rPr>
        <w:br w:type="textWrapping"/>
      </w:r>
      <w:r>
        <w:rPr>
          <w:sz w:val="20"/>
        </w:rPr>
        <w:t>@property (nonatomic, strong) NSMutableData *didReceiveData;</w:t>
      </w:r>
      <w:r>
        <w:rPr>
          <w:sz w:val="20"/>
        </w:rPr>
        <w:br w:type="textWrapping"/>
      </w:r>
      <w:r>
        <w:rPr>
          <w:sz w:val="20"/>
        </w:rPr>
        <w:t>@property (nonatomic, strong) NSURLResponse *didReceiveResponse;</w:t>
      </w:r>
      <w:r>
        <w:rPr>
          <w:sz w:val="20"/>
        </w:rPr>
        <w:br w:type="textWrapping"/>
      </w:r>
      <w:r>
        <w:rPr>
          <w:sz w:val="20"/>
        </w:rPr>
        <w:t>@property (nonatomic, assign) BOOL didCompleted;</w:t>
      </w:r>
      <w:r>
        <w:rPr>
          <w:sz w:val="20"/>
        </w:rPr>
        <w:br w:type="textWrapping"/>
      </w:r>
      <w:r>
        <w:rPr>
          <w:sz w:val="20"/>
        </w:rPr>
        <w:t>@property (nonatomic, assign) NSTimeInterval timeoutForRequest;</w:t>
      </w:r>
      <w:r>
        <w:rPr>
          <w:sz w:val="20"/>
        </w:rPr>
        <w:br w:type="textWrapping"/>
      </w:r>
      <w:r>
        <w:rPr>
          <w:sz w:val="20"/>
        </w:rPr>
        <w:t>@property (nonatomic, assign) NSTimeInterval timeoutForResource;</w:t>
      </w:r>
      <w:r>
        <w:rPr>
          <w:sz w:val="20"/>
        </w:rPr>
        <w:br w:type="textWrapping"/>
      </w:r>
      <w:r>
        <w:rPr>
          <w:sz w:val="20"/>
        </w:rPr>
        <w:t>@end</w:t>
      </w:r>
      <w:r>
        <w:rPr>
          <w:sz w:val="20"/>
        </w:rPr>
        <w:br w:type="textWrapping"/>
      </w:r>
      <w:r>
        <w:rPr>
          <w:sz w:val="20"/>
        </w:rPr>
        <w:t>@implementation UPHTTPClient</w:t>
      </w:r>
      <w:r>
        <w:rPr>
          <w:sz w:val="20"/>
        </w:rPr>
        <w:br w:type="textWrapping"/>
      </w:r>
      <w:r>
        <w:rPr>
          <w:sz w:val="20"/>
        </w:rPr>
        <w:t>- (id)init {</w:t>
      </w:r>
      <w:r>
        <w:rPr>
          <w:sz w:val="20"/>
        </w:rPr>
        <w:br w:type="textWrapping"/>
      </w:r>
      <w:r>
        <w:rPr>
          <w:sz w:val="20"/>
        </w:rPr>
        <w:t xml:space="preserve">    self = [super init];</w:t>
      </w:r>
      <w:r>
        <w:rPr>
          <w:sz w:val="20"/>
        </w:rPr>
        <w:br w:type="textWrapping"/>
      </w:r>
      <w:r>
        <w:rPr>
          <w:sz w:val="20"/>
        </w:rPr>
        <w:t xml:space="preserve">    if (self) {</w:t>
      </w:r>
      <w:r>
        <w:rPr>
          <w:sz w:val="20"/>
        </w:rPr>
        <w:br w:type="textWrapping"/>
      </w:r>
      <w:r>
        <w:rPr>
          <w:sz w:val="20"/>
        </w:rPr>
        <w:t xml:space="preserve">        _didCompleted = NO;</w:t>
      </w:r>
      <w:r>
        <w:rPr>
          <w:sz w:val="20"/>
        </w:rPr>
        <w:br w:type="textWrapping"/>
      </w:r>
      <w:r>
        <w:rPr>
          <w:sz w:val="20"/>
        </w:rPr>
        <w:t xml:space="preserve">        _timeoutForRequest = 10;</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(void)cancel {</w:t>
      </w:r>
      <w:r>
        <w:rPr>
          <w:sz w:val="20"/>
        </w:rPr>
        <w:br w:type="textWrapping"/>
      </w:r>
      <w:r>
        <w:rPr>
          <w:sz w:val="20"/>
        </w:rPr>
        <w:t xml:space="preserve">    [_sessionTask cancel];</w:t>
      </w:r>
      <w:r>
        <w:rPr>
          <w:sz w:val="20"/>
        </w:rPr>
        <w:br w:type="textWrapping"/>
      </w:r>
      <w:r>
        <w:rPr>
          <w:sz w:val="20"/>
        </w:rPr>
        <w:t>}</w:t>
      </w:r>
      <w:r>
        <w:rPr>
          <w:sz w:val="20"/>
        </w:rPr>
        <w:br w:type="textWrapping"/>
      </w:r>
      <w:r>
        <w:rPr>
          <w:sz w:val="20"/>
        </w:rPr>
        <w:t>- (void)timeoutIntervalForRequest:(NSTimeInterval)timeoutForRequest {</w:t>
      </w:r>
      <w:r>
        <w:rPr>
          <w:sz w:val="20"/>
        </w:rPr>
        <w:br w:type="textWrapping"/>
      </w:r>
      <w:r>
        <w:rPr>
          <w:sz w:val="20"/>
        </w:rPr>
        <w:t xml:space="preserve">    self.timeoutForRequest = timeoutForRequest;</w:t>
      </w:r>
      <w:r>
        <w:rPr>
          <w:sz w:val="20"/>
        </w:rPr>
        <w:br w:type="textWrapping"/>
      </w:r>
      <w:r>
        <w:rPr>
          <w:sz w:val="20"/>
        </w:rPr>
        <w:t>}</w:t>
      </w:r>
      <w:r>
        <w:rPr>
          <w:sz w:val="20"/>
        </w:rPr>
        <w:br w:type="textWrapping"/>
      </w:r>
      <w:r>
        <w:rPr>
          <w:sz w:val="20"/>
        </w:rPr>
        <w:t>- (void)timeoutIntervalForResource:(NSTimeInterval)timeoutForResource {</w:t>
      </w:r>
      <w:r>
        <w:rPr>
          <w:sz w:val="20"/>
        </w:rPr>
        <w:br w:type="textWrapping"/>
      </w:r>
      <w:r>
        <w:rPr>
          <w:sz w:val="20"/>
        </w:rPr>
        <w:t xml:space="preserve">    self.timeoutForResource = timeoutForResource;</w:t>
      </w:r>
      <w:r>
        <w:rPr>
          <w:sz w:val="20"/>
        </w:rPr>
        <w:br w:type="textWrapping"/>
      </w:r>
      <w:r>
        <w:rPr>
          <w:sz w:val="20"/>
        </w:rPr>
        <w:t>}</w:t>
      </w:r>
      <w:r>
        <w:rPr>
          <w:sz w:val="20"/>
        </w:rPr>
        <w:br w:type="textWrapping"/>
      </w:r>
      <w:r>
        <w:rPr>
          <w:sz w:val="20"/>
        </w:rPr>
        <w:t>- (NSMutableData *)didReceiveData {</w:t>
      </w:r>
      <w:r>
        <w:rPr>
          <w:sz w:val="20"/>
        </w:rPr>
        <w:br w:type="textWrapping"/>
      </w:r>
      <w:r>
        <w:rPr>
          <w:sz w:val="20"/>
        </w:rPr>
        <w:t xml:space="preserve">    if (!_didReceiveData) {</w:t>
      </w:r>
      <w:r>
        <w:rPr>
          <w:sz w:val="20"/>
        </w:rPr>
        <w:br w:type="textWrapping"/>
      </w:r>
      <w:r>
        <w:rPr>
          <w:sz w:val="20"/>
        </w:rPr>
        <w:t xml:space="preserve">        _didReceiveData = [[NSMutableData alloc]init];</w:t>
      </w:r>
      <w:r>
        <w:rPr>
          <w:sz w:val="20"/>
        </w:rPr>
        <w:br w:type="textWrapping"/>
      </w:r>
      <w:r>
        <w:rPr>
          <w:sz w:val="20"/>
        </w:rPr>
        <w:t xml:space="preserve">    }</w:t>
      </w:r>
      <w:r>
        <w:rPr>
          <w:sz w:val="20"/>
        </w:rPr>
        <w:br w:type="textWrapping"/>
      </w:r>
      <w:r>
        <w:rPr>
          <w:sz w:val="20"/>
        </w:rPr>
        <w:t xml:space="preserve">    return _didReceiveData;</w:t>
      </w:r>
      <w:r>
        <w:rPr>
          <w:sz w:val="20"/>
        </w:rPr>
        <w:br w:type="textWrapping"/>
      </w:r>
      <w:r>
        <w:rPr>
          <w:sz w:val="20"/>
        </w:rPr>
        <w:t>}</w:t>
      </w:r>
      <w:r>
        <w:rPr>
          <w:sz w:val="20"/>
        </w:rPr>
        <w:br w:type="textWrapping"/>
      </w:r>
      <w:r>
        <w:rPr>
          <w:sz w:val="20"/>
        </w:rPr>
        <w:t>- (NSURLSession *)session {</w:t>
      </w:r>
      <w:r>
        <w:rPr>
          <w:sz w:val="20"/>
        </w:rPr>
        <w:br w:type="textWrapping"/>
      </w:r>
      <w:r>
        <w:rPr>
          <w:sz w:val="20"/>
        </w:rPr>
        <w:t xml:space="preserve">    if (!_session) {</w:t>
      </w:r>
      <w:r>
        <w:rPr>
          <w:sz w:val="20"/>
        </w:rPr>
        <w:br w:type="textWrapping"/>
      </w:r>
      <w:r>
        <w:rPr>
          <w:sz w:val="20"/>
        </w:rPr>
        <w:t xml:space="preserve">        NSURLSessionConfiguration *sessionConfig = [NSURLSessionConfiguration ephemeralSessionConfiguration];</w:t>
      </w:r>
      <w:r>
        <w:rPr>
          <w:sz w:val="20"/>
        </w:rPr>
        <w:br w:type="textWrapping"/>
      </w:r>
      <w:r>
        <w:rPr>
          <w:sz w:val="20"/>
        </w:rPr>
        <w:t xml:space="preserve">        sessionConfig.timeoutIntervalForRequest = self.timeoutForRequest;</w:t>
      </w:r>
      <w:r>
        <w:rPr>
          <w:sz w:val="20"/>
        </w:rPr>
        <w:br w:type="textWrapping"/>
      </w:r>
      <w:r>
        <w:rPr>
          <w:sz w:val="20"/>
        </w:rPr>
        <w:t xml:space="preserve">        _session = [NSURLSession sessionWithConfiguration:sessionConfig delegate:self delegateQueue:[NSOperationQueue mainQueue]];</w:t>
      </w:r>
      <w:r>
        <w:rPr>
          <w:sz w:val="20"/>
        </w:rPr>
        <w:br w:type="textWrapping"/>
      </w:r>
      <w:r>
        <w:rPr>
          <w:sz w:val="20"/>
        </w:rPr>
        <w:t xml:space="preserve">    }</w:t>
      </w:r>
      <w:r>
        <w:rPr>
          <w:sz w:val="20"/>
        </w:rPr>
        <w:br w:type="textWrapping"/>
      </w:r>
      <w:r>
        <w:rPr>
          <w:sz w:val="20"/>
        </w:rPr>
        <w:t xml:space="preserve">    return _session;</w:t>
      </w:r>
      <w:r>
        <w:rPr>
          <w:sz w:val="20"/>
        </w:rPr>
        <w:br w:type="textWrapping"/>
      </w:r>
      <w:r>
        <w:rPr>
          <w:sz w:val="20"/>
        </w:rPr>
        <w:t>}</w:t>
      </w:r>
      <w:r>
        <w:rPr>
          <w:sz w:val="20"/>
        </w:rPr>
        <w:br w:type="textWrapping"/>
      </w:r>
      <w:r>
        <w:rPr>
          <w:sz w:val="20"/>
        </w:rPr>
        <w:t>- (void)uploadRequest:(NSMutableURLRequest *)request</w:t>
      </w:r>
      <w:r>
        <w:rPr>
          <w:sz w:val="20"/>
        </w:rPr>
        <w:br w:type="textWrapping"/>
      </w:r>
      <w:r>
        <w:rPr>
          <w:sz w:val="20"/>
        </w:rPr>
        <w:t xml:space="preserve">              success:(HttpSuccessBlock)successBlock</w:t>
      </w:r>
      <w:r>
        <w:rPr>
          <w:sz w:val="20"/>
        </w:rPr>
        <w:br w:type="textWrapping"/>
      </w:r>
      <w:r>
        <w:rPr>
          <w:sz w:val="20"/>
        </w:rPr>
        <w:t xml:space="preserve">              failure:(HttpFailBlock)failureBlock</w:t>
      </w:r>
      <w:r>
        <w:rPr>
          <w:sz w:val="20"/>
        </w:rPr>
        <w:br w:type="textWrapping"/>
      </w:r>
      <w:r>
        <w:rPr>
          <w:sz w:val="20"/>
        </w:rPr>
        <w:t xml:space="preserve">             progress:(HttpProgressBlock)progressBlock {</w:t>
      </w:r>
      <w:r>
        <w:rPr>
          <w:sz w:val="20"/>
        </w:rPr>
        <w:br w:type="textWrapping"/>
      </w:r>
    </w:p>
    <w:p w14:paraId="5F8847EB">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E209891">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"UPMultipartBody.h"</w:t>
      </w:r>
      <w:r>
        <w:rPr>
          <w:sz w:val="20"/>
        </w:rPr>
        <w:br w:type="textWrapping"/>
      </w:r>
      <w:r>
        <w:rPr>
          <w:sz w:val="20"/>
        </w:rPr>
        <w:t>#import "UPHTTPBodyPart.h"</w:t>
      </w:r>
      <w:r>
        <w:rPr>
          <w:sz w:val="20"/>
        </w:rPr>
        <w:br w:type="textWrapping"/>
      </w:r>
      <w:r>
        <w:rPr>
          <w:sz w:val="20"/>
        </w:rPr>
        <w:t>@interface UPMultipartBody()</w:t>
      </w:r>
      <w:r>
        <w:rPr>
          <w:sz w:val="20"/>
        </w:rPr>
        <w:br w:type="textWrapping"/>
      </w:r>
      <w:r>
        <w:rPr>
          <w:sz w:val="20"/>
        </w:rPr>
        <w:t>@property (nonatomic, strong) NSMutableArray* bodyParts;</w:t>
      </w:r>
      <w:r>
        <w:rPr>
          <w:sz w:val="20"/>
        </w:rPr>
        <w:br w:type="textWrapping"/>
      </w:r>
      <w:r>
        <w:rPr>
          <w:sz w:val="20"/>
        </w:rPr>
        <w:t>@end</w:t>
      </w:r>
      <w:r>
        <w:rPr>
          <w:sz w:val="20"/>
        </w:rPr>
        <w:br w:type="textWrapping"/>
      </w:r>
      <w:r>
        <w:rPr>
          <w:sz w:val="20"/>
        </w:rPr>
        <w:t>@implementation UPMultipartBody</w:t>
      </w:r>
      <w:r>
        <w:rPr>
          <w:sz w:val="20"/>
        </w:rPr>
        <w:br w:type="textWrapping"/>
      </w:r>
      <w:r>
        <w:rPr>
          <w:sz w:val="20"/>
        </w:rPr>
        <w:t>- (instancetype)init {</w:t>
      </w:r>
      <w:r>
        <w:rPr>
          <w:sz w:val="20"/>
        </w:rPr>
        <w:br w:type="textWrapping"/>
      </w:r>
      <w:r>
        <w:rPr>
          <w:sz w:val="20"/>
        </w:rPr>
        <w:t xml:space="preserve">    return [self initWithBoundary:AFCreateMultipartFormBoundary()];</w:t>
      </w:r>
      <w:r>
        <w:rPr>
          <w:sz w:val="20"/>
        </w:rPr>
        <w:br w:type="textWrapping"/>
      </w:r>
      <w:r>
        <w:rPr>
          <w:sz w:val="20"/>
        </w:rPr>
        <w:t>}</w:t>
      </w:r>
      <w:r>
        <w:rPr>
          <w:sz w:val="20"/>
        </w:rPr>
        <w:br w:type="textWrapping"/>
      </w:r>
      <w:r>
        <w:rPr>
          <w:sz w:val="20"/>
        </w:rPr>
        <w:t>- (instancetype)initWithBoundary:(NSString*)boundary {</w:t>
      </w:r>
      <w:r>
        <w:rPr>
          <w:sz w:val="20"/>
        </w:rPr>
        <w:br w:type="textWrapping"/>
      </w:r>
      <w:r>
        <w:rPr>
          <w:sz w:val="20"/>
        </w:rPr>
        <w:t xml:space="preserve">    self = [super init];</w:t>
      </w:r>
      <w:r>
        <w:rPr>
          <w:sz w:val="20"/>
        </w:rPr>
        <w:br w:type="textWrapping"/>
      </w:r>
      <w:r>
        <w:rPr>
          <w:sz w:val="20"/>
        </w:rPr>
        <w:t xml:space="preserve">    if (self) {</w:t>
      </w:r>
      <w:r>
        <w:rPr>
          <w:sz w:val="20"/>
        </w:rPr>
        <w:br w:type="textWrapping"/>
      </w:r>
      <w:r>
        <w:rPr>
          <w:sz w:val="20"/>
        </w:rPr>
        <w:t xml:space="preserve">        self.boundary = boundary;</w:t>
      </w:r>
      <w:r>
        <w:rPr>
          <w:sz w:val="20"/>
        </w:rPr>
        <w:br w:type="textWrapping"/>
      </w:r>
      <w:r>
        <w:rPr>
          <w:sz w:val="20"/>
        </w:rPr>
        <w:t xml:space="preserve">        self.bodyParts = [NSMutableArray new];</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(void)addKey:(NSString*)key AndValue:(NSString*)value {</w:t>
      </w:r>
      <w:r>
        <w:rPr>
          <w:sz w:val="20"/>
        </w:rPr>
        <w:br w:type="textWrapping"/>
      </w:r>
      <w:r>
        <w:rPr>
          <w:sz w:val="20"/>
        </w:rPr>
        <w:t xml:space="preserve">    UPHTTPBodyPart *part = [[UPHTTPBodyPart alloc]init];</w:t>
      </w:r>
      <w:r>
        <w:rPr>
          <w:sz w:val="20"/>
        </w:rPr>
        <w:br w:type="textWrapping"/>
      </w:r>
      <w:r>
        <w:rPr>
          <w:sz w:val="20"/>
        </w:rPr>
        <w:t xml:space="preserve">    NSMutableDictionary *mutableHeaders = [NSMutableDictionary dictionary];</w:t>
      </w:r>
      <w:r>
        <w:rPr>
          <w:sz w:val="20"/>
        </w:rPr>
        <w:br w:type="textWrapping"/>
      </w:r>
      <w:r>
        <w:rPr>
          <w:sz w:val="20"/>
        </w:rPr>
        <w:t xml:space="preserve">    [mutableHeaders setValue:[NSString stringWithFormat:@"form-data; name=\"%@\"", key] forKey:@"Content-Disposition"];</w:t>
      </w:r>
      <w:r>
        <w:rPr>
          <w:sz w:val="20"/>
        </w:rPr>
        <w:br w:type="textWrapping"/>
      </w:r>
      <w:r>
        <w:rPr>
          <w:sz w:val="20"/>
        </w:rPr>
        <w:t xml:space="preserve">    part.headers = mutableHeaders;</w:t>
      </w:r>
      <w:r>
        <w:rPr>
          <w:sz w:val="20"/>
        </w:rPr>
        <w:br w:type="textWrapping"/>
      </w:r>
      <w:r>
        <w:rPr>
          <w:sz w:val="20"/>
        </w:rPr>
        <w:t xml:space="preserve">    part.body = [value dataUsingEncoding:NSUTF8StringEncoding];</w:t>
      </w:r>
      <w:r>
        <w:rPr>
          <w:sz w:val="20"/>
        </w:rPr>
        <w:br w:type="textWrapping"/>
      </w:r>
      <w:r>
        <w:rPr>
          <w:sz w:val="20"/>
        </w:rPr>
        <w:t xml:space="preserve">    [self.bodyParts addObject:part];</w:t>
      </w:r>
      <w:r>
        <w:rPr>
          <w:sz w:val="20"/>
        </w:rPr>
        <w:br w:type="textWrapping"/>
      </w:r>
      <w:r>
        <w:rPr>
          <w:sz w:val="20"/>
        </w:rPr>
        <w:t>}</w:t>
      </w:r>
      <w:r>
        <w:rPr>
          <w:sz w:val="20"/>
        </w:rPr>
        <w:br w:type="textWrapping"/>
      </w:r>
      <w:r>
        <w:rPr>
          <w:sz w:val="20"/>
        </w:rPr>
        <w:t>- (void)addDictionary:(NSDictionary *)parames {</w:t>
      </w:r>
      <w:r>
        <w:rPr>
          <w:sz w:val="20"/>
        </w:rPr>
        <w:br w:type="textWrapping"/>
      </w:r>
      <w:r>
        <w:rPr>
          <w:sz w:val="20"/>
        </w:rPr>
        <w:t xml:space="preserve">    for (NSString* key in parames) {</w:t>
      </w:r>
      <w:r>
        <w:rPr>
          <w:sz w:val="20"/>
        </w:rPr>
        <w:br w:type="textWrapping"/>
      </w:r>
      <w:r>
        <w:rPr>
          <w:sz w:val="20"/>
        </w:rPr>
        <w:t xml:space="preserve">        NSString *value = [parames objectForKey:key];</w:t>
      </w:r>
      <w:r>
        <w:rPr>
          <w:sz w:val="20"/>
        </w:rPr>
        <w:br w:type="textWrapping"/>
      </w:r>
      <w:r>
        <w:rPr>
          <w:sz w:val="20"/>
        </w:rPr>
        <w:t xml:space="preserve">        [self addKey:key AndValue:value];</w:t>
      </w:r>
      <w:r>
        <w:rPr>
          <w:sz w:val="20"/>
        </w:rPr>
        <w:br w:type="textWrapping"/>
      </w:r>
      <w:r>
        <w:rPr>
          <w:sz w:val="20"/>
        </w:rPr>
        <w:t xml:space="preserve">    }</w:t>
      </w:r>
      <w:r>
        <w:rPr>
          <w:sz w:val="20"/>
        </w:rPr>
        <w:br w:type="textWrapping"/>
      </w:r>
      <w:r>
        <w:rPr>
          <w:sz w:val="20"/>
        </w:rPr>
        <w:t>}</w:t>
      </w:r>
      <w:r>
        <w:rPr>
          <w:sz w:val="20"/>
        </w:rPr>
        <w:br w:type="textWrapping"/>
      </w:r>
      <w:r>
        <w:rPr>
          <w:sz w:val="20"/>
        </w:rPr>
        <w:t>- (void)addFilePath:(NSString*)filePath fileName:(NSString *)fileName fileType:(NSString *)fileType {</w:t>
      </w:r>
      <w:r>
        <w:rPr>
          <w:sz w:val="20"/>
        </w:rPr>
        <w:br w:type="textWrapping"/>
      </w:r>
      <w:r>
        <w:rPr>
          <w:sz w:val="20"/>
        </w:rPr>
        <w:t xml:space="preserve">    [self addFileData:nil OrFilePath:filePath fileName:fileName fileType:fileType];</w:t>
      </w:r>
      <w:r>
        <w:rPr>
          <w:sz w:val="20"/>
        </w:rPr>
        <w:br w:type="textWrapping"/>
      </w:r>
      <w:r>
        <w:rPr>
          <w:sz w:val="20"/>
        </w:rPr>
        <w:t>}</w:t>
      </w:r>
      <w:r>
        <w:rPr>
          <w:sz w:val="20"/>
        </w:rPr>
        <w:br w:type="textWrapping"/>
      </w:r>
      <w:r>
        <w:rPr>
          <w:sz w:val="20"/>
        </w:rPr>
        <w:t>- (void)addFileData:(NSData*)fileData fileName:(NSString *)fileName fileType:(NSString *)fileType {</w:t>
      </w:r>
      <w:r>
        <w:rPr>
          <w:sz w:val="20"/>
        </w:rPr>
        <w:br w:type="textWrapping"/>
      </w:r>
      <w:r>
        <w:rPr>
          <w:sz w:val="20"/>
        </w:rPr>
        <w:t xml:space="preserve">    [self addFileData:fileData OrFilePath:nil fileName:fileName fileType:fileType];</w:t>
      </w:r>
      <w:r>
        <w:rPr>
          <w:sz w:val="20"/>
        </w:rPr>
        <w:br w:type="textWrapping"/>
      </w:r>
      <w:r>
        <w:rPr>
          <w:sz w:val="20"/>
        </w:rPr>
        <w:t>}</w:t>
      </w:r>
      <w:r>
        <w:rPr>
          <w:sz w:val="20"/>
        </w:rPr>
        <w:br w:type="textWrapping"/>
      </w:r>
      <w:r>
        <w:rPr>
          <w:sz w:val="20"/>
        </w:rPr>
        <w:t>- (void)addFileData:(NSData*)fileData OrFilePath:(NSString *)filePath fileName:(NSString *)fileName fileType:(NSString *)fileType {</w:t>
      </w:r>
      <w:r>
        <w:rPr>
          <w:sz w:val="20"/>
        </w:rPr>
        <w:br w:type="textWrapping"/>
      </w:r>
      <w:r>
        <w:rPr>
          <w:sz w:val="20"/>
        </w:rPr>
        <w:t xml:space="preserve">    NSMutableDictionary *mutableHeaders = [NSMutableDictionary dictionary];</w:t>
      </w:r>
      <w:r>
        <w:rPr>
          <w:sz w:val="20"/>
        </w:rPr>
        <w:br w:type="textWrapping"/>
      </w:r>
      <w:r>
        <w:rPr>
          <w:sz w:val="20"/>
        </w:rPr>
        <w:t xml:space="preserve">    [mutableHeaders setValue:[NSString stringWithFormat:@"form-data; name=\"file\"; filename=\"%@\"", fileName] forKey:@"Content-Disposition"];</w:t>
      </w:r>
      <w:r>
        <w:rPr>
          <w:sz w:val="20"/>
        </w:rPr>
        <w:br w:type="textWrapping"/>
      </w:r>
      <w:r>
        <w:rPr>
          <w:sz w:val="20"/>
        </w:rPr>
        <w:t xml:space="preserve">    if (fileType) {</w:t>
      </w:r>
      <w:r>
        <w:rPr>
          <w:sz w:val="20"/>
        </w:rPr>
        <w:br w:type="textWrapping"/>
      </w:r>
      <w:r>
        <w:rPr>
          <w:sz w:val="20"/>
        </w:rPr>
        <w:t xml:space="preserve">        [mutableHeaders setValue:fileType forKey:@"Content-Type"];</w:t>
      </w:r>
      <w:r>
        <w:rPr>
          <w:sz w:val="20"/>
        </w:rPr>
        <w:br w:type="textWrapping"/>
      </w:r>
      <w:r>
        <w:rPr>
          <w:sz w:val="20"/>
        </w:rPr>
        <w:t xml:space="preserve">    } else {</w:t>
      </w:r>
      <w:r>
        <w:rPr>
          <w:sz w:val="20"/>
        </w:rPr>
        <w:br w:type="textWrapping"/>
      </w:r>
      <w:r>
        <w:rPr>
          <w:sz w:val="20"/>
        </w:rPr>
        <w:t xml:space="preserve">        [mutableHeaders setValue:@"application/octet-stream" forKey:@"Content-Type"];</w:t>
      </w:r>
      <w:r>
        <w:rPr>
          <w:sz w:val="20"/>
        </w:rPr>
        <w:br w:type="textWrapping"/>
      </w:r>
      <w:r>
        <w:rPr>
          <w:sz w:val="20"/>
        </w:rPr>
        <w:t xml:space="preserve">    }</w:t>
      </w:r>
      <w:r>
        <w:rPr>
          <w:sz w:val="20"/>
        </w:rPr>
        <w:br w:type="textWrapping"/>
      </w:r>
      <w:r>
        <w:rPr>
          <w:sz w:val="20"/>
        </w:rPr>
        <w:t xml:space="preserve">    UPHTTPBodyPart *part = [[UPHTTPBodyPart alloc]init];</w:t>
      </w:r>
      <w:r>
        <w:rPr>
          <w:sz w:val="20"/>
        </w:rPr>
        <w:br w:type="textWrapping"/>
      </w:r>
      <w:r>
        <w:rPr>
          <w:sz w:val="20"/>
        </w:rPr>
        <w:t xml:space="preserve">    part.headers = mutableHeaders;</w:t>
      </w:r>
      <w:r>
        <w:rPr>
          <w:sz w:val="20"/>
        </w:rPr>
        <w:br w:type="textWrapping"/>
      </w:r>
      <w:r>
        <w:rPr>
          <w:sz w:val="20"/>
        </w:rPr>
        <w:t xml:space="preserve">    if (fileData) {</w:t>
      </w:r>
      <w:r>
        <w:rPr>
          <w:sz w:val="20"/>
        </w:rPr>
        <w:br w:type="textWrapping"/>
      </w:r>
      <w:r>
        <w:rPr>
          <w:sz w:val="20"/>
        </w:rPr>
        <w:t xml:space="preserve">        part.body = fileData;</w:t>
      </w:r>
    </w:p>
    <w:p w14:paraId="06153F34">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"UPMutUploaderManager.h"</w:t>
      </w:r>
      <w:r>
        <w:rPr>
          <w:sz w:val="20"/>
        </w:rPr>
        <w:br w:type="textWrapping"/>
      </w:r>
      <w:r>
        <w:rPr>
          <w:sz w:val="20"/>
        </w:rPr>
        <w:t>#import "NSData+MD5Digest.h"</w:t>
      </w:r>
      <w:r>
        <w:rPr>
          <w:sz w:val="20"/>
        </w:rPr>
        <w:br w:type="textWrapping"/>
      </w:r>
      <w:r>
        <w:rPr>
          <w:sz w:val="20"/>
        </w:rPr>
        <w:t>#import "NSString+NSHash.h"</w:t>
      </w:r>
      <w:r>
        <w:rPr>
          <w:sz w:val="20"/>
        </w:rPr>
        <w:br w:type="textWrapping"/>
      </w:r>
      <w:r>
        <w:rPr>
          <w:sz w:val="20"/>
        </w:rPr>
        <w:t>#import "UPHTTPClient.h"</w:t>
      </w:r>
      <w:r>
        <w:rPr>
          <w:sz w:val="20"/>
        </w:rPr>
        <w:br w:type="textWrapping"/>
      </w:r>
      <w:r>
        <w:rPr>
          <w:sz w:val="20"/>
        </w:rPr>
        <w:t>#import "UPMultipartBody.h"</w:t>
      </w:r>
      <w:r>
        <w:rPr>
          <w:sz w:val="20"/>
        </w:rPr>
        <w:br w:type="textWrapping"/>
      </w:r>
      <w:r>
        <w:rPr>
          <w:sz w:val="20"/>
        </w:rPr>
        <w:t>static NSString *UPMUT_ERROR_DOMAIN = @"分块上传";</w:t>
      </w:r>
      <w:r>
        <w:rPr>
          <w:sz w:val="20"/>
        </w:rPr>
        <w:br w:type="textWrapping"/>
      </w:r>
      <w:r>
        <w:rPr>
          <w:sz w:val="20"/>
        </w:rPr>
        <w:t>static NSInteger MaxConcurrentOperationCount = 10;</w:t>
      </w:r>
      <w:r>
        <w:rPr>
          <w:sz w:val="20"/>
        </w:rPr>
        <w:br w:type="textWrapping"/>
      </w:r>
      <w:r>
        <w:rPr>
          <w:sz w:val="20"/>
        </w:rPr>
        <w:t>static NSTimeInterval ValidTimeSpan = 600.0f;</w:t>
      </w:r>
      <w:r>
        <w:rPr>
          <w:sz w:val="20"/>
        </w:rPr>
        <w:br w:type="textWrapping"/>
      </w:r>
      <w:r>
        <w:rPr>
          <w:sz w:val="20"/>
        </w:rPr>
        <w:t>@interface UPMutUploaderManager()</w:t>
      </w:r>
      <w:r>
        <w:rPr>
          <w:sz w:val="20"/>
        </w:rPr>
        <w:br w:type="textWrapping"/>
      </w:r>
      <w:r>
        <w:rPr>
          <w:sz w:val="20"/>
        </w:rPr>
        <w:t>@property (nonatomic, copy) NSString *bucket;</w:t>
      </w:r>
      <w:r>
        <w:rPr>
          <w:sz w:val="20"/>
        </w:rPr>
        <w:br w:type="textWrapping"/>
      </w:r>
      <w:r>
        <w:rPr>
          <w:sz w:val="20"/>
        </w:rPr>
        <w:t>@property (nonatomic, copy) NSString *saveToken;</w:t>
      </w:r>
      <w:r>
        <w:rPr>
          <w:sz w:val="20"/>
        </w:rPr>
        <w:br w:type="textWrapping"/>
      </w:r>
      <w:r>
        <w:rPr>
          <w:sz w:val="20"/>
        </w:rPr>
        <w:t>@property (nonatomic, copy) NSString *tokenSecret;</w:t>
      </w:r>
      <w:r>
        <w:rPr>
          <w:sz w:val="20"/>
        </w:rPr>
        <w:br w:type="textWrapping"/>
      </w:r>
      <w:r>
        <w:rPr>
          <w:sz w:val="20"/>
        </w:rPr>
        <w:t>@property (nonatomic, strong) NSArray *filesStatus;</w:t>
      </w:r>
      <w:r>
        <w:rPr>
          <w:sz w:val="20"/>
        </w:rPr>
        <w:br w:type="textWrapping"/>
      </w:r>
      <w:r>
        <w:rPr>
          <w:sz w:val="20"/>
        </w:rPr>
        <w:t>@property (nonatomic, strong) NSMutableArray *remainingFileBlockIndexs;</w:t>
      </w:r>
      <w:r>
        <w:rPr>
          <w:sz w:val="20"/>
        </w:rPr>
        <w:br w:type="textWrapping"/>
      </w:r>
      <w:r>
        <w:rPr>
          <w:sz w:val="20"/>
        </w:rPr>
        <w:t>@property (nonatomic, strong) NSMutableArray *progressArray;</w:t>
      </w:r>
      <w:r>
        <w:rPr>
          <w:sz w:val="20"/>
        </w:rPr>
        <w:br w:type="textWrapping"/>
      </w:r>
      <w:r>
        <w:rPr>
          <w:sz w:val="20"/>
        </w:rPr>
        <w:t>@property (nonatomic, strong) NSMutableArray *uploadingClientArray;</w:t>
      </w:r>
      <w:r>
        <w:rPr>
          <w:sz w:val="20"/>
        </w:rPr>
        <w:br w:type="textWrapping"/>
      </w:r>
      <w:r>
        <w:rPr>
          <w:sz w:val="20"/>
        </w:rPr>
        <w:t>@property (nonatomic, assign) NSUInteger blockFailed;</w:t>
      </w:r>
      <w:r>
        <w:rPr>
          <w:sz w:val="20"/>
        </w:rPr>
        <w:br w:type="textWrapping"/>
      </w:r>
      <w:r>
        <w:rPr>
          <w:sz w:val="20"/>
        </w:rPr>
        <w:t>@property (nonatomic, assign) NSUInteger blockSuccess;</w:t>
      </w:r>
      <w:r>
        <w:rPr>
          <w:sz w:val="20"/>
        </w:rPr>
        <w:br w:type="textWrapping"/>
      </w:r>
      <w:r>
        <w:rPr>
          <w:sz w:val="20"/>
        </w:rPr>
        <w:t>@property (nonatomic, assign) BOOL isUploadTaskFinish;</w:t>
      </w:r>
      <w:r>
        <w:rPr>
          <w:sz w:val="20"/>
        </w:rPr>
        <w:br w:type="textWrapping"/>
      </w:r>
      <w:r>
        <w:rPr>
          <w:sz w:val="20"/>
        </w:rPr>
        <w:t>@property (nonatomic, strong) NSArray *blockDataArray;</w:t>
      </w:r>
      <w:r>
        <w:rPr>
          <w:sz w:val="20"/>
        </w:rPr>
        <w:br w:type="textWrapping"/>
      </w:r>
      <w:r>
        <w:rPr>
          <w:sz w:val="20"/>
        </w:rPr>
        <w:t>@property (nonatomic, copy) NSString *filePathURL;</w:t>
      </w:r>
      <w:r>
        <w:rPr>
          <w:sz w:val="20"/>
        </w:rPr>
        <w:br w:type="textWrapping"/>
      </w:r>
      <w:r>
        <w:rPr>
          <w:sz w:val="20"/>
        </w:rPr>
        <w:t>@end</w:t>
      </w:r>
      <w:r>
        <w:rPr>
          <w:sz w:val="20"/>
        </w:rPr>
        <w:br w:type="textWrapping"/>
      </w:r>
      <w:r>
        <w:rPr>
          <w:sz w:val="20"/>
        </w:rPr>
        <w:t>@implementation UPMutUploaderManager</w:t>
      </w:r>
      <w:r>
        <w:rPr>
          <w:sz w:val="20"/>
        </w:rPr>
        <w:br w:type="textWrapping"/>
      </w:r>
      <w:r>
        <w:rPr>
          <w:sz w:val="20"/>
        </w:rPr>
        <w:t>- (instancetype)initWithBucket:(NSString *)bucket {</w:t>
      </w:r>
      <w:r>
        <w:rPr>
          <w:sz w:val="20"/>
        </w:rPr>
        <w:br w:type="textWrapping"/>
      </w:r>
      <w:r>
        <w:rPr>
          <w:sz w:val="20"/>
        </w:rPr>
        <w:t xml:space="preserve">    if (self = [super init]) {</w:t>
      </w:r>
      <w:r>
        <w:rPr>
          <w:sz w:val="20"/>
        </w:rPr>
        <w:br w:type="textWrapping"/>
      </w:r>
      <w:r>
        <w:rPr>
          <w:sz w:val="20"/>
        </w:rPr>
        <w:t xml:space="preserve">        self.bucket = bucket;</w:t>
      </w:r>
      <w:r>
        <w:rPr>
          <w:sz w:val="20"/>
        </w:rPr>
        <w:br w:type="textWrapping"/>
      </w:r>
      <w:r>
        <w:rPr>
          <w:sz w:val="20"/>
        </w:rPr>
        <w:t xml:space="preserve">        _remainingFileBlockIndexs = [[NSMutableArray alloc]init];</w:t>
      </w:r>
      <w:r>
        <w:rPr>
          <w:sz w:val="20"/>
        </w:rPr>
        <w:br w:type="textWrapping"/>
      </w:r>
      <w:r>
        <w:rPr>
          <w:sz w:val="20"/>
        </w:rPr>
        <w:t xml:space="preserve">        _progressArray = [[NSMutableArray alloc]init];</w:t>
      </w:r>
      <w:r>
        <w:rPr>
          <w:sz w:val="20"/>
        </w:rPr>
        <w:br w:type="textWrapping"/>
      </w:r>
      <w:r>
        <w:rPr>
          <w:sz w:val="20"/>
        </w:rPr>
        <w:t xml:space="preserve">        _uploadingClientArray = [[NSMutableArray alloc]init];</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#pragma mark - Setup Methods</w:t>
      </w:r>
      <w:r>
        <w:rPr>
          <w:sz w:val="20"/>
        </w:rPr>
        <w:br w:type="textWrapping"/>
      </w:r>
      <w:r>
        <w:rPr>
          <w:sz w:val="20"/>
        </w:rPr>
        <w:t>+ (void)setValidTimeSpan:(NSTimeInterval)validTimeSpan {</w:t>
      </w:r>
      <w:r>
        <w:rPr>
          <w:sz w:val="20"/>
        </w:rPr>
        <w:br w:type="textWrapping"/>
      </w:r>
      <w:r>
        <w:rPr>
          <w:sz w:val="20"/>
        </w:rPr>
        <w:t xml:space="preserve">    ValidTimeSpan = validTimeSpan;</w:t>
      </w:r>
      <w:r>
        <w:rPr>
          <w:sz w:val="20"/>
        </w:rPr>
        <w:br w:type="textWrapping"/>
      </w:r>
      <w:r>
        <w:rPr>
          <w:sz w:val="20"/>
        </w:rPr>
        <w:t>}</w:t>
      </w:r>
      <w:r>
        <w:rPr>
          <w:sz w:val="20"/>
        </w:rPr>
        <w:br w:type="textWrapping"/>
      </w:r>
      <w:r>
        <w:rPr>
          <w:sz w:val="20"/>
        </w:rPr>
        <w:t>#pragma mark - Public Methods</w:t>
      </w:r>
      <w:r>
        <w:rPr>
          <w:sz w:val="20"/>
        </w:rPr>
        <w:br w:type="textWrapping"/>
      </w:r>
      <w:r>
        <w:rPr>
          <w:sz w:val="20"/>
        </w:rPr>
        <w:t>+ (NSDictionary *)getFileInfoDicWithFileData:(NSData *)fileData OrFilePath:(NSString *)filePath {</w:t>
      </w:r>
      <w:r>
        <w:rPr>
          <w:sz w:val="20"/>
        </w:rPr>
        <w:br w:type="textWrapping"/>
      </w:r>
      <w:r>
        <w:rPr>
          <w:sz w:val="20"/>
        </w:rPr>
        <w:t xml:space="preserve">    NSUInteger fileSize = 0;</w:t>
      </w:r>
      <w:r>
        <w:rPr>
          <w:sz w:val="20"/>
        </w:rPr>
        <w:br w:type="textWrapping"/>
      </w:r>
      <w:r>
        <w:rPr>
          <w:sz w:val="20"/>
        </w:rPr>
        <w:t xml:space="preserve">    NSString *fileHash = @"";</w:t>
      </w:r>
      <w:r>
        <w:rPr>
          <w:sz w:val="20"/>
        </w:rPr>
        <w:br w:type="textWrapping"/>
      </w:r>
      <w:r>
        <w:rPr>
          <w:sz w:val="20"/>
        </w:rPr>
        <w:t xml:space="preserve">    if (filePath) {</w:t>
      </w:r>
      <w:r>
        <w:rPr>
          <w:sz w:val="20"/>
        </w:rPr>
        <w:br w:type="textWrapping"/>
      </w:r>
      <w:r>
        <w:rPr>
          <w:sz w:val="20"/>
        </w:rPr>
        <w:t xml:space="preserve">        NSDictionary *fileDictionary = [[NSFileManager defaultManager] attributesOfItemAtPath:filePath error:nil];</w:t>
      </w:r>
      <w:r>
        <w:rPr>
          <w:sz w:val="20"/>
        </w:rPr>
        <w:br w:type="textWrapping"/>
      </w:r>
      <w:r>
        <w:rPr>
          <w:sz w:val="20"/>
        </w:rPr>
        <w:t xml:space="preserve">        fileSize = [fileDictionary fileSize];</w:t>
      </w:r>
      <w:r>
        <w:rPr>
          <w:sz w:val="20"/>
        </w:rPr>
        <w:br w:type="textWrapping"/>
      </w:r>
      <w:r>
        <w:rPr>
          <w:sz w:val="20"/>
        </w:rPr>
        <w:t xml:space="preserve">        fileHash = [filePath FilePathMD5];</w:t>
      </w:r>
      <w:r>
        <w:rPr>
          <w:sz w:val="20"/>
        </w:rPr>
        <w:br w:type="textWrapping"/>
      </w:r>
      <w:r>
        <w:rPr>
          <w:sz w:val="20"/>
        </w:rPr>
        <w:t xml:space="preserve">    } else {</w:t>
      </w:r>
      <w:r>
        <w:rPr>
          <w:sz w:val="20"/>
        </w:rPr>
        <w:br w:type="textWrapping"/>
      </w:r>
      <w:r>
        <w:rPr>
          <w:sz w:val="20"/>
        </w:rPr>
        <w:t xml:space="preserve">        fileHash = [fileData MD5HexDigest];</w:t>
      </w:r>
      <w:r>
        <w:rPr>
          <w:sz w:val="20"/>
        </w:rPr>
        <w:br w:type="textWrapping"/>
      </w:r>
      <w:r>
        <w:rPr>
          <w:sz w:val="20"/>
        </w:rPr>
        <w:t xml:space="preserve">        fileSize = fileData.length;</w:t>
      </w:r>
      <w:r>
        <w:rPr>
          <w:sz w:val="20"/>
        </w:rPr>
        <w:br w:type="textWrapping"/>
      </w:r>
      <w:r>
        <w:rPr>
          <w:sz w:val="20"/>
        </w:rPr>
        <w:t xml:space="preserve">    }</w:t>
      </w:r>
      <w:r>
        <w:rPr>
          <w:sz w:val="20"/>
        </w:rPr>
        <w:br w:type="textWrapping"/>
      </w:r>
      <w:r>
        <w:rPr>
          <w:sz w:val="20"/>
        </w:rPr>
        <w:t xml:space="preserve">    NSInteger blockCount = [self calculateBlockCount:fileSize];</w:t>
      </w:r>
      <w:r>
        <w:rPr>
          <w:sz w:val="20"/>
        </w:rPr>
        <w:br w:type="textWrapping"/>
      </w:r>
      <w:r>
        <w:rPr>
          <w:sz w:val="20"/>
        </w:rPr>
        <w:t xml:space="preserve">    NSDictionary *parameters = @{@"file_blocks":@(blockCount),</w:t>
      </w:r>
      <w:r>
        <w:rPr>
          <w:sz w:val="20"/>
        </w:rPr>
        <w:br w:type="textWrapping"/>
      </w:r>
    </w:p>
    <w:p w14:paraId="0AE0DCE7">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04A5A12C">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"WRCustomNavigationBar.h"</w:t>
      </w:r>
      <w:r>
        <w:rPr>
          <w:sz w:val="20"/>
        </w:rPr>
        <w:br w:type="textWrapping"/>
      </w:r>
      <w:r>
        <w:rPr>
          <w:sz w:val="20"/>
        </w:rPr>
        <w:t>#import "sys/utsname.h"</w:t>
      </w:r>
      <w:r>
        <w:rPr>
          <w:sz w:val="20"/>
        </w:rPr>
        <w:br w:type="textWrapping"/>
      </w:r>
      <w:r>
        <w:rPr>
          <w:sz w:val="20"/>
        </w:rPr>
        <w:t>#define kWRDefaultTitleSize 18</w:t>
      </w:r>
      <w:r>
        <w:rPr>
          <w:sz w:val="20"/>
        </w:rPr>
        <w:br w:type="textWrapping"/>
      </w:r>
      <w:r>
        <w:rPr>
          <w:sz w:val="20"/>
        </w:rPr>
        <w:t>#define kWRDefaultTitleColor [UIColor blackColor]</w:t>
      </w:r>
      <w:r>
        <w:rPr>
          <w:sz w:val="20"/>
        </w:rPr>
        <w:br w:type="textWrapping"/>
      </w:r>
      <w:r>
        <w:rPr>
          <w:sz w:val="20"/>
        </w:rPr>
        <w:t>#define kWRDefaultBackgroundColor [UIColor whiteColor]</w:t>
      </w:r>
      <w:r>
        <w:rPr>
          <w:sz w:val="20"/>
        </w:rPr>
        <w:br w:type="textWrapping"/>
      </w:r>
      <w:r>
        <w:rPr>
          <w:sz w:val="20"/>
        </w:rPr>
        <w:t>#define kWRScreenWidth [UIScreen mainScreen].bounds.size.width</w:t>
      </w:r>
      <w:r>
        <w:rPr>
          <w:sz w:val="20"/>
        </w:rPr>
        <w:br w:type="textWrapping"/>
      </w:r>
      <w:r>
        <w:rPr>
          <w:sz w:val="20"/>
        </w:rPr>
        <w:t>@implementation UIViewController (WRRoute)</w:t>
      </w:r>
      <w:r>
        <w:rPr>
          <w:sz w:val="20"/>
        </w:rPr>
        <w:br w:type="textWrapping"/>
      </w:r>
      <w:r>
        <w:rPr>
          <w:sz w:val="20"/>
        </w:rPr>
        <w:t>- (void)wr_toLastViewController</w:t>
      </w:r>
      <w:r>
        <w:rPr>
          <w:sz w:val="20"/>
        </w:rPr>
        <w:br w:type="textWrapping"/>
      </w:r>
      <w:r>
        <w:rPr>
          <w:sz w:val="20"/>
        </w:rPr>
        <w:t>{</w:t>
      </w:r>
      <w:r>
        <w:rPr>
          <w:sz w:val="20"/>
        </w:rPr>
        <w:br w:type="textWrapping"/>
      </w:r>
      <w:r>
        <w:rPr>
          <w:sz w:val="20"/>
        </w:rPr>
        <w:t xml:space="preserve">    if (self.navigationController) {</w:t>
      </w:r>
      <w:r>
        <w:rPr>
          <w:sz w:val="20"/>
        </w:rPr>
        <w:br w:type="textWrapping"/>
      </w:r>
      <w:r>
        <w:rPr>
          <w:sz w:val="20"/>
        </w:rPr>
        <w:t xml:space="preserve">        if (self.navigationController.viewControllers.count == 1) {</w:t>
      </w:r>
      <w:r>
        <w:rPr>
          <w:sz w:val="20"/>
        </w:rPr>
        <w:br w:type="textWrapping"/>
      </w:r>
      <w:r>
        <w:rPr>
          <w:sz w:val="20"/>
        </w:rPr>
        <w:t xml:space="preserve">            if (self.presentingViewController) {</w:t>
      </w:r>
      <w:r>
        <w:rPr>
          <w:sz w:val="20"/>
        </w:rPr>
        <w:br w:type="textWrapping"/>
      </w:r>
      <w:r>
        <w:rPr>
          <w:sz w:val="20"/>
        </w:rPr>
        <w:t xml:space="preserve">                [self dismissViewControllerAnimated:YES completion:nil];</w:t>
      </w:r>
      <w:r>
        <w:rPr>
          <w:sz w:val="20"/>
        </w:rPr>
        <w:br w:type="textWrapping"/>
      </w:r>
      <w:r>
        <w:rPr>
          <w:sz w:val="20"/>
        </w:rPr>
        <w:t xml:space="preserve">            }</w:t>
      </w:r>
      <w:r>
        <w:rPr>
          <w:sz w:val="20"/>
        </w:rPr>
        <w:br w:type="textWrapping"/>
      </w:r>
      <w:r>
        <w:rPr>
          <w:sz w:val="20"/>
        </w:rPr>
        <w:t xml:space="preserve">        } else {</w:t>
      </w:r>
      <w:r>
        <w:rPr>
          <w:sz w:val="20"/>
        </w:rPr>
        <w:br w:type="textWrapping"/>
      </w:r>
      <w:r>
        <w:rPr>
          <w:sz w:val="20"/>
        </w:rPr>
        <w:t xml:space="preserve">            [self.navigationController popViewControllerAnimated:YES];</w:t>
      </w:r>
      <w:r>
        <w:rPr>
          <w:sz w:val="20"/>
        </w:rPr>
        <w:br w:type="textWrapping"/>
      </w:r>
      <w:r>
        <w:rPr>
          <w:sz w:val="20"/>
        </w:rPr>
        <w:t xml:space="preserve">        }</w:t>
      </w:r>
      <w:r>
        <w:rPr>
          <w:sz w:val="20"/>
        </w:rPr>
        <w:br w:type="textWrapping"/>
      </w:r>
      <w:r>
        <w:rPr>
          <w:sz w:val="20"/>
        </w:rPr>
        <w:t xml:space="preserve">    } else if(self.presentingViewController) {</w:t>
      </w:r>
      <w:r>
        <w:rPr>
          <w:sz w:val="20"/>
        </w:rPr>
        <w:br w:type="textWrapping"/>
      </w:r>
      <w:r>
        <w:rPr>
          <w:sz w:val="20"/>
        </w:rPr>
        <w:t xml:space="preserve">        [self dismissViewControllerAnimated:YES completion:nil];</w:t>
      </w:r>
      <w:r>
        <w:rPr>
          <w:sz w:val="20"/>
        </w:rPr>
        <w:br w:type="textWrapping"/>
      </w:r>
      <w:r>
        <w:rPr>
          <w:sz w:val="20"/>
        </w:rPr>
        <w:t xml:space="preserve">    }</w:t>
      </w:r>
      <w:r>
        <w:rPr>
          <w:sz w:val="20"/>
        </w:rPr>
        <w:br w:type="textWrapping"/>
      </w:r>
      <w:r>
        <w:rPr>
          <w:sz w:val="20"/>
        </w:rPr>
        <w:t>}</w:t>
      </w:r>
      <w:r>
        <w:rPr>
          <w:sz w:val="20"/>
        </w:rPr>
        <w:br w:type="textWrapping"/>
      </w:r>
      <w:r>
        <w:rPr>
          <w:sz w:val="20"/>
        </w:rPr>
        <w:t>+ (UIViewController*)wr_currentViewController {</w:t>
      </w:r>
      <w:r>
        <w:rPr>
          <w:sz w:val="20"/>
        </w:rPr>
        <w:br w:type="textWrapping"/>
      </w:r>
      <w:r>
        <w:rPr>
          <w:sz w:val="20"/>
        </w:rPr>
        <w:t xml:space="preserve">    UIViewController* rootViewController = [UIApplication sharedApplication].delegate.window.rootViewController;</w:t>
      </w:r>
      <w:r>
        <w:rPr>
          <w:sz w:val="20"/>
        </w:rPr>
        <w:br w:type="textWrapping"/>
      </w:r>
      <w:r>
        <w:rPr>
          <w:sz w:val="20"/>
        </w:rPr>
        <w:t xml:space="preserve">    return [self wr_currentViewControllerFrom:rootViewController];</w:t>
      </w:r>
      <w:r>
        <w:rPr>
          <w:sz w:val="20"/>
        </w:rPr>
        <w:br w:type="textWrapping"/>
      </w:r>
      <w:r>
        <w:rPr>
          <w:sz w:val="20"/>
        </w:rPr>
        <w:t>}</w:t>
      </w:r>
      <w:r>
        <w:rPr>
          <w:sz w:val="20"/>
        </w:rPr>
        <w:br w:type="textWrapping"/>
      </w:r>
      <w:r>
        <w:rPr>
          <w:sz w:val="20"/>
        </w:rPr>
        <w:t>+ (UIViewController*)wr_currentViewControllerFrom:(UIViewController*)viewController</w:t>
      </w:r>
      <w:r>
        <w:rPr>
          <w:sz w:val="20"/>
        </w:rPr>
        <w:br w:type="textWrapping"/>
      </w:r>
      <w:r>
        <w:rPr>
          <w:sz w:val="20"/>
        </w:rPr>
        <w:t>{</w:t>
      </w:r>
      <w:r>
        <w:rPr>
          <w:sz w:val="20"/>
        </w:rPr>
        <w:br w:type="textWrapping"/>
      </w:r>
      <w:r>
        <w:rPr>
          <w:sz w:val="20"/>
        </w:rPr>
        <w:t xml:space="preserve">    if ([viewController isKindOfClass:[UINavigationController class]]) {</w:t>
      </w:r>
      <w:r>
        <w:rPr>
          <w:sz w:val="20"/>
        </w:rPr>
        <w:br w:type="textWrapping"/>
      </w:r>
      <w:r>
        <w:rPr>
          <w:sz w:val="20"/>
        </w:rPr>
        <w:t xml:space="preserve">        UINavigationController* navigationController = (UINavigationController *)viewController;</w:t>
      </w:r>
      <w:r>
        <w:rPr>
          <w:sz w:val="20"/>
        </w:rPr>
        <w:br w:type="textWrapping"/>
      </w:r>
      <w:r>
        <w:rPr>
          <w:sz w:val="20"/>
        </w:rPr>
        <w:t xml:space="preserve">        return [self wr_currentViewControllerFrom:navigationController.viewControllers.lastObject];</w:t>
      </w:r>
      <w:r>
        <w:rPr>
          <w:sz w:val="20"/>
        </w:rPr>
        <w:br w:type="textWrapping"/>
      </w:r>
      <w:r>
        <w:rPr>
          <w:sz w:val="20"/>
        </w:rPr>
        <w:t xml:space="preserve">    }</w:t>
      </w:r>
      <w:r>
        <w:rPr>
          <w:sz w:val="20"/>
        </w:rPr>
        <w:br w:type="textWrapping"/>
      </w:r>
      <w:r>
        <w:rPr>
          <w:sz w:val="20"/>
        </w:rPr>
        <w:t xml:space="preserve">    else if([viewController isKindOfClass:[UITabBarController class]]) {</w:t>
      </w:r>
      <w:r>
        <w:rPr>
          <w:sz w:val="20"/>
        </w:rPr>
        <w:br w:type="textWrapping"/>
      </w:r>
      <w:r>
        <w:rPr>
          <w:sz w:val="20"/>
        </w:rPr>
        <w:t xml:space="preserve">        UITabBarController* tabBarController = (UITabBarController *)viewController;</w:t>
      </w:r>
      <w:r>
        <w:rPr>
          <w:sz w:val="20"/>
        </w:rPr>
        <w:br w:type="textWrapping"/>
      </w:r>
      <w:r>
        <w:rPr>
          <w:sz w:val="20"/>
        </w:rPr>
        <w:t xml:space="preserve">        return [self wr_currentViewControllerFrom:tabBarController.selectedViewController];</w:t>
      </w:r>
      <w:r>
        <w:rPr>
          <w:sz w:val="20"/>
        </w:rPr>
        <w:br w:type="textWrapping"/>
      </w:r>
      <w:r>
        <w:rPr>
          <w:sz w:val="20"/>
        </w:rPr>
        <w:t xml:space="preserve">    }</w:t>
      </w:r>
      <w:r>
        <w:rPr>
          <w:sz w:val="20"/>
        </w:rPr>
        <w:br w:type="textWrapping"/>
      </w:r>
      <w:r>
        <w:rPr>
          <w:sz w:val="20"/>
        </w:rPr>
        <w:t xml:space="preserve">    else if (viewController.presentedViewController != nil) {</w:t>
      </w:r>
      <w:r>
        <w:rPr>
          <w:sz w:val="20"/>
        </w:rPr>
        <w:br w:type="textWrapping"/>
      </w:r>
      <w:r>
        <w:rPr>
          <w:sz w:val="20"/>
        </w:rPr>
        <w:t xml:space="preserve">        return [self wr_currentViewControllerFrom:viewController.presentedViewController];</w:t>
      </w:r>
      <w:r>
        <w:rPr>
          <w:sz w:val="20"/>
        </w:rPr>
        <w:br w:type="textWrapping"/>
      </w:r>
      <w:r>
        <w:rPr>
          <w:sz w:val="20"/>
        </w:rPr>
        <w:t xml:space="preserve">    }</w:t>
      </w:r>
      <w:r>
        <w:rPr>
          <w:sz w:val="20"/>
        </w:rPr>
        <w:br w:type="textWrapping"/>
      </w:r>
      <w:r>
        <w:rPr>
          <w:sz w:val="20"/>
        </w:rPr>
        <w:t xml:space="preserve">    else {</w:t>
      </w:r>
      <w:r>
        <w:rPr>
          <w:sz w:val="20"/>
        </w:rPr>
        <w:br w:type="textWrapping"/>
      </w:r>
      <w:r>
        <w:rPr>
          <w:sz w:val="20"/>
        </w:rPr>
        <w:t xml:space="preserve">        return viewController;</w:t>
      </w:r>
      <w:r>
        <w:rPr>
          <w:sz w:val="20"/>
        </w:rPr>
        <w:br w:type="textWrapping"/>
      </w:r>
      <w:r>
        <w:rPr>
          <w:sz w:val="20"/>
        </w:rPr>
        <w:t xml:space="preserve">    }</w:t>
      </w:r>
      <w:r>
        <w:rPr>
          <w:sz w:val="20"/>
        </w:rPr>
        <w:br w:type="textWrapping"/>
      </w:r>
      <w:r>
        <w:rPr>
          <w:sz w:val="20"/>
        </w:rPr>
        <w:t>}</w:t>
      </w:r>
      <w:r>
        <w:rPr>
          <w:sz w:val="20"/>
        </w:rPr>
        <w:br w:type="textWrapping"/>
      </w:r>
      <w:r>
        <w:rPr>
          <w:sz w:val="20"/>
        </w:rPr>
        <w:t>@end</w:t>
      </w:r>
      <w:r>
        <w:rPr>
          <w:sz w:val="20"/>
        </w:rPr>
        <w:br w:type="textWrapping"/>
      </w:r>
      <w:r>
        <w:rPr>
          <w:sz w:val="20"/>
        </w:rPr>
        <w:t>@interface WRCustomNavigationBar ()</w:t>
      </w:r>
      <w:r>
        <w:rPr>
          <w:sz w:val="20"/>
        </w:rPr>
        <w:br w:type="textWrapping"/>
      </w:r>
      <w:r>
        <w:rPr>
          <w:sz w:val="20"/>
        </w:rPr>
        <w:t>@property (nonatomic, strong) UILabel     *titleLable;</w:t>
      </w:r>
      <w:r>
        <w:rPr>
          <w:sz w:val="20"/>
        </w:rPr>
        <w:br w:type="textWrapping"/>
      </w:r>
      <w:r>
        <w:rPr>
          <w:sz w:val="20"/>
        </w:rPr>
        <w:t>@property (nonatomic, strong) UIButton    *leftButton;</w:t>
      </w:r>
      <w:r>
        <w:rPr>
          <w:sz w:val="20"/>
        </w:rPr>
        <w:br w:type="textWrapping"/>
      </w:r>
      <w:r>
        <w:rPr>
          <w:sz w:val="20"/>
        </w:rPr>
        <w:t>@property (nonatomic, strong) UIButton    *rightButton;</w:t>
      </w:r>
      <w:r>
        <w:rPr>
          <w:sz w:val="20"/>
        </w:rPr>
        <w:br w:type="textWrapping"/>
      </w:r>
      <w:r>
        <w:rPr>
          <w:sz w:val="20"/>
        </w:rPr>
        <w:t>@property (nonatomic, strong) UIView      *bottomLine;</w:t>
      </w:r>
      <w:r>
        <w:rPr>
          <w:sz w:val="20"/>
        </w:rPr>
        <w:br w:type="textWrapping"/>
      </w:r>
      <w:r>
        <w:rPr>
          <w:sz w:val="20"/>
        </w:rPr>
        <w:t>@property (nonatomic, strong) UIView      *backgroundView;</w:t>
      </w:r>
      <w:r>
        <w:rPr>
          <w:sz w:val="20"/>
        </w:rPr>
        <w:br w:type="textWrapping"/>
      </w:r>
      <w:r>
        <w:rPr>
          <w:sz w:val="20"/>
        </w:rPr>
        <w:t>@property (nonatomic, strong) UIImageView *backgroundImageView;</w:t>
      </w:r>
      <w:r>
        <w:rPr>
          <w:sz w:val="20"/>
        </w:rPr>
        <w:br w:type="textWrapping"/>
      </w:r>
    </w:p>
    <w:p w14:paraId="2929BB23">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1B0EA291">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"WRNavigationBar.h"</w:t>
      </w:r>
      <w:r>
        <w:rPr>
          <w:sz w:val="20"/>
        </w:rPr>
        <w:br w:type="textWrapping"/>
      </w:r>
      <w:r>
        <w:rPr>
          <w:sz w:val="20"/>
        </w:rPr>
        <w:t>#import &lt;objc/runtime.h&gt;</w:t>
      </w:r>
      <w:r>
        <w:rPr>
          <w:sz w:val="20"/>
        </w:rPr>
        <w:br w:type="textWrapping"/>
      </w:r>
      <w:r>
        <w:rPr>
          <w:sz w:val="20"/>
        </w:rPr>
        <w:t>#import "sys/utsname.h"</w:t>
      </w:r>
      <w:r>
        <w:rPr>
          <w:sz w:val="20"/>
        </w:rPr>
        <w:br w:type="textWrapping"/>
      </w:r>
      <w:r>
        <w:rPr>
          <w:sz w:val="20"/>
        </w:rPr>
        <w:t>@implementation WRNavigationBar</w:t>
      </w:r>
      <w:r>
        <w:rPr>
          <w:sz w:val="20"/>
        </w:rPr>
        <w:br w:type="textWrapping"/>
      </w:r>
      <w:r>
        <w:rPr>
          <w:sz w:val="20"/>
        </w:rPr>
        <w:t>+ (BOOL)isIphoneX {</w:t>
      </w:r>
      <w:r>
        <w:rPr>
          <w:sz w:val="20"/>
        </w:rPr>
        <w:br w:type="textWrapping"/>
      </w:r>
      <w:r>
        <w:rPr>
          <w:sz w:val="20"/>
        </w:rPr>
        <w:t xml:space="preserve">    return kDevice_Is_iPhoneX;</w:t>
      </w:r>
      <w:r>
        <w:rPr>
          <w:sz w:val="20"/>
        </w:rPr>
        <w:br w:type="textWrapping"/>
      </w:r>
      <w:r>
        <w:rPr>
          <w:sz w:val="20"/>
        </w:rPr>
        <w:t>}</w:t>
      </w:r>
      <w:r>
        <w:rPr>
          <w:sz w:val="20"/>
        </w:rPr>
        <w:br w:type="textWrapping"/>
      </w:r>
      <w:r>
        <w:rPr>
          <w:sz w:val="20"/>
        </w:rPr>
        <w:t>+ (CGFloat)navBarBottom {</w:t>
      </w:r>
      <w:r>
        <w:rPr>
          <w:sz w:val="20"/>
        </w:rPr>
        <w:br w:type="textWrapping"/>
      </w:r>
      <w:r>
        <w:rPr>
          <w:sz w:val="20"/>
        </w:rPr>
        <w:t xml:space="preserve">    return [self isIphoneX] ? 88 : 64;</w:t>
      </w:r>
      <w:r>
        <w:rPr>
          <w:sz w:val="20"/>
        </w:rPr>
        <w:br w:type="textWrapping"/>
      </w:r>
      <w:r>
        <w:rPr>
          <w:sz w:val="20"/>
        </w:rPr>
        <w:t>}</w:t>
      </w:r>
      <w:r>
        <w:rPr>
          <w:sz w:val="20"/>
        </w:rPr>
        <w:br w:type="textWrapping"/>
      </w:r>
      <w:r>
        <w:rPr>
          <w:sz w:val="20"/>
        </w:rPr>
        <w:t>+ (CGFloat)tabBarHeight {</w:t>
      </w:r>
      <w:r>
        <w:rPr>
          <w:sz w:val="20"/>
        </w:rPr>
        <w:br w:type="textWrapping"/>
      </w:r>
      <w:r>
        <w:rPr>
          <w:sz w:val="20"/>
        </w:rPr>
        <w:t xml:space="preserve">    return [self isIphoneX] ? 83 : 49;</w:t>
      </w:r>
      <w:r>
        <w:rPr>
          <w:sz w:val="20"/>
        </w:rPr>
        <w:br w:type="textWrapping"/>
      </w:r>
      <w:r>
        <w:rPr>
          <w:sz w:val="20"/>
        </w:rPr>
        <w:t>}</w:t>
      </w:r>
      <w:r>
        <w:rPr>
          <w:sz w:val="20"/>
        </w:rPr>
        <w:br w:type="textWrapping"/>
      </w:r>
      <w:r>
        <w:rPr>
          <w:sz w:val="20"/>
        </w:rPr>
        <w:t>+ (CGFloat)screenWidth {</w:t>
      </w:r>
      <w:r>
        <w:rPr>
          <w:sz w:val="20"/>
        </w:rPr>
        <w:br w:type="textWrapping"/>
      </w:r>
      <w:r>
        <w:rPr>
          <w:sz w:val="20"/>
        </w:rPr>
        <w:t xml:space="preserve">    return [UIScreen mainScreen].bounds.size.width;</w:t>
      </w:r>
      <w:r>
        <w:rPr>
          <w:sz w:val="20"/>
        </w:rPr>
        <w:br w:type="textWrapping"/>
      </w:r>
      <w:r>
        <w:rPr>
          <w:sz w:val="20"/>
        </w:rPr>
        <w:t>}</w:t>
      </w:r>
      <w:r>
        <w:rPr>
          <w:sz w:val="20"/>
        </w:rPr>
        <w:br w:type="textWrapping"/>
      </w:r>
      <w:r>
        <w:rPr>
          <w:sz w:val="20"/>
        </w:rPr>
        <w:t>+ (CGFloat)screenHeight {</w:t>
      </w:r>
      <w:r>
        <w:rPr>
          <w:sz w:val="20"/>
        </w:rPr>
        <w:br w:type="textWrapping"/>
      </w:r>
      <w:r>
        <w:rPr>
          <w:sz w:val="20"/>
        </w:rPr>
        <w:t xml:space="preserve">    return [UIScreen mainScreen].bounds.size.height;</w:t>
      </w:r>
      <w:r>
        <w:rPr>
          <w:sz w:val="20"/>
        </w:rPr>
        <w:br w:type="textWrapping"/>
      </w:r>
      <w:r>
        <w:rPr>
          <w:sz w:val="20"/>
        </w:rPr>
        <w:t>}</w:t>
      </w:r>
      <w:r>
        <w:rPr>
          <w:sz w:val="20"/>
        </w:rPr>
        <w:br w:type="textWrapping"/>
      </w:r>
      <w:r>
        <w:rPr>
          <w:sz w:val="20"/>
        </w:rPr>
        <w:t>@end</w:t>
      </w:r>
      <w:r>
        <w:rPr>
          <w:sz w:val="20"/>
        </w:rPr>
        <w:br w:type="textWrapping"/>
      </w:r>
      <w:r>
        <w:rPr>
          <w:sz w:val="20"/>
        </w:rPr>
        <w:t>#pragma mark - default navigationBar barTintColor、tintColor and statusBarStyle YOU CAN CHANGE!!!</w:t>
      </w:r>
      <w:r>
        <w:rPr>
          <w:sz w:val="20"/>
        </w:rPr>
        <w:br w:type="textWrapping"/>
      </w:r>
      <w:r>
        <w:rPr>
          <w:sz w:val="20"/>
        </w:rPr>
        <w:t>@implementation WRNavigationBar (WRDefault)</w:t>
      </w:r>
      <w:r>
        <w:rPr>
          <w:sz w:val="20"/>
        </w:rPr>
        <w:br w:type="textWrapping"/>
      </w:r>
      <w:r>
        <w:rPr>
          <w:sz w:val="20"/>
        </w:rPr>
        <w:t>static char kWRIsLocalUsedKey;</w:t>
      </w:r>
      <w:r>
        <w:rPr>
          <w:sz w:val="20"/>
        </w:rPr>
        <w:br w:type="textWrapping"/>
      </w:r>
      <w:r>
        <w:rPr>
          <w:sz w:val="20"/>
        </w:rPr>
        <w:t>static char kWRWhiteistKey;</w:t>
      </w:r>
      <w:r>
        <w:rPr>
          <w:sz w:val="20"/>
        </w:rPr>
        <w:br w:type="textWrapping"/>
      </w:r>
      <w:r>
        <w:rPr>
          <w:sz w:val="20"/>
        </w:rPr>
        <w:t>static char kWRBlacklistKey;</w:t>
      </w:r>
      <w:r>
        <w:rPr>
          <w:sz w:val="20"/>
        </w:rPr>
        <w:br w:type="textWrapping"/>
      </w:r>
      <w:r>
        <w:rPr>
          <w:sz w:val="20"/>
        </w:rPr>
        <w:t>static char kWRDefaultNavBarBarTintColorKey;</w:t>
      </w:r>
      <w:r>
        <w:rPr>
          <w:sz w:val="20"/>
        </w:rPr>
        <w:br w:type="textWrapping"/>
      </w:r>
      <w:r>
        <w:rPr>
          <w:sz w:val="20"/>
        </w:rPr>
        <w:t>static char kWRDefaultNavBarBackgroundImageKey;</w:t>
      </w:r>
      <w:r>
        <w:rPr>
          <w:sz w:val="20"/>
        </w:rPr>
        <w:br w:type="textWrapping"/>
      </w:r>
      <w:r>
        <w:rPr>
          <w:sz w:val="20"/>
        </w:rPr>
        <w:t>static char kWRDefaultNavBarTintColorKey;</w:t>
      </w:r>
      <w:r>
        <w:rPr>
          <w:sz w:val="20"/>
        </w:rPr>
        <w:br w:type="textWrapping"/>
      </w:r>
      <w:r>
        <w:rPr>
          <w:sz w:val="20"/>
        </w:rPr>
        <w:t>static char kWRDefaultNavBarTitleColorKey;</w:t>
      </w:r>
      <w:r>
        <w:rPr>
          <w:sz w:val="20"/>
        </w:rPr>
        <w:br w:type="textWrapping"/>
      </w:r>
      <w:r>
        <w:rPr>
          <w:sz w:val="20"/>
        </w:rPr>
        <w:t>static char kWRDefaultStatusBarStyleKey;</w:t>
      </w:r>
      <w:r>
        <w:rPr>
          <w:sz w:val="20"/>
        </w:rPr>
        <w:br w:type="textWrapping"/>
      </w:r>
      <w:r>
        <w:rPr>
          <w:sz w:val="20"/>
        </w:rPr>
        <w:t>static char kWRDefaultNavBarShadowImageHiddenKey;</w:t>
      </w:r>
      <w:r>
        <w:rPr>
          <w:sz w:val="20"/>
        </w:rPr>
        <w:br w:type="textWrapping"/>
      </w:r>
      <w:r>
        <w:rPr>
          <w:sz w:val="20"/>
        </w:rPr>
        <w:t>+ (BOOL)isLocalUsed {</w:t>
      </w:r>
      <w:r>
        <w:rPr>
          <w:sz w:val="20"/>
        </w:rPr>
        <w:br w:type="textWrapping"/>
      </w:r>
      <w:r>
        <w:rPr>
          <w:sz w:val="20"/>
        </w:rPr>
        <w:t xml:space="preserve">    id isLocal = objc_getAssociatedObject(self, &amp;kWRIsLocalUsedKey);</w:t>
      </w:r>
      <w:r>
        <w:rPr>
          <w:sz w:val="20"/>
        </w:rPr>
        <w:br w:type="textWrapping"/>
      </w:r>
      <w:r>
        <w:rPr>
          <w:sz w:val="20"/>
        </w:rPr>
        <w:t xml:space="preserve">    return (isLocal != nil) ? [isLocal boolValue] : NO;</w:t>
      </w:r>
      <w:r>
        <w:rPr>
          <w:sz w:val="20"/>
        </w:rPr>
        <w:br w:type="textWrapping"/>
      </w:r>
      <w:r>
        <w:rPr>
          <w:sz w:val="20"/>
        </w:rPr>
        <w:t>}</w:t>
      </w:r>
      <w:r>
        <w:rPr>
          <w:sz w:val="20"/>
        </w:rPr>
        <w:br w:type="textWrapping"/>
      </w:r>
      <w:r>
        <w:rPr>
          <w:sz w:val="20"/>
        </w:rPr>
        <w:t>+ (void)wr_local {</w:t>
      </w:r>
      <w:r>
        <w:rPr>
          <w:sz w:val="20"/>
        </w:rPr>
        <w:br w:type="textWrapping"/>
      </w:r>
      <w:r>
        <w:rPr>
          <w:sz w:val="20"/>
        </w:rPr>
        <w:t xml:space="preserve">    objc_setAssociatedObject(self, &amp;kWRIsLocalUsedKey, @(YES), OBJC_ASSOCIATION_RETAIN_NONATOMIC);</w:t>
      </w:r>
      <w:r>
        <w:rPr>
          <w:sz w:val="20"/>
        </w:rPr>
        <w:br w:type="textWrapping"/>
      </w:r>
      <w:r>
        <w:rPr>
          <w:sz w:val="20"/>
        </w:rPr>
        <w:t>}</w:t>
      </w:r>
      <w:r>
        <w:rPr>
          <w:sz w:val="20"/>
        </w:rPr>
        <w:br w:type="textWrapping"/>
      </w:r>
      <w:r>
        <w:rPr>
          <w:sz w:val="20"/>
        </w:rPr>
        <w:t>+ (void)wr_widely {</w:t>
      </w:r>
      <w:r>
        <w:rPr>
          <w:sz w:val="20"/>
        </w:rPr>
        <w:br w:type="textWrapping"/>
      </w:r>
      <w:r>
        <w:rPr>
          <w:sz w:val="20"/>
        </w:rPr>
        <w:t xml:space="preserve">    objc_setAssociatedObject(self, &amp;kWRIsLocalUsedKey, @(NO), OBJC_ASSOCIATION_RETAIN_NONATOMIC);</w:t>
      </w:r>
      <w:r>
        <w:rPr>
          <w:sz w:val="20"/>
        </w:rPr>
        <w:br w:type="textWrapping"/>
      </w:r>
      <w:r>
        <w:rPr>
          <w:sz w:val="20"/>
        </w:rPr>
        <w:t>}</w:t>
      </w:r>
      <w:r>
        <w:rPr>
          <w:sz w:val="20"/>
        </w:rPr>
        <w:br w:type="textWrapping"/>
      </w:r>
      <w:r>
        <w:rPr>
          <w:sz w:val="20"/>
        </w:rPr>
        <w:t>+ (NSArray&lt;NSString *&gt; *)whitelist {</w:t>
      </w:r>
      <w:r>
        <w:rPr>
          <w:sz w:val="20"/>
        </w:rPr>
        <w:br w:type="textWrapping"/>
      </w:r>
      <w:r>
        <w:rPr>
          <w:sz w:val="20"/>
        </w:rPr>
        <w:t xml:space="preserve">    NSArray&lt;NSString *&gt; *list = (NSArray&lt;NSString *&gt; *)objc_getAssociatedObject(self, &amp;kWRWhiteistKey);</w:t>
      </w:r>
      <w:r>
        <w:rPr>
          <w:sz w:val="20"/>
        </w:rPr>
        <w:br w:type="textWrapping"/>
      </w:r>
      <w:r>
        <w:rPr>
          <w:sz w:val="20"/>
        </w:rPr>
        <w:t xml:space="preserve">    return (list != nil) ? list : nil;</w:t>
      </w:r>
      <w:r>
        <w:rPr>
          <w:sz w:val="20"/>
        </w:rPr>
        <w:br w:type="textWrapping"/>
      </w:r>
      <w:r>
        <w:rPr>
          <w:sz w:val="20"/>
        </w:rPr>
        <w:t>}</w:t>
      </w:r>
      <w:r>
        <w:rPr>
          <w:sz w:val="20"/>
        </w:rPr>
        <w:br w:type="textWrapping"/>
      </w:r>
      <w:r>
        <w:rPr>
          <w:sz w:val="20"/>
        </w:rPr>
        <w:t>+ (void)wr_setWhitelist:(NSArray&lt;NSString *&gt; *)list {</w:t>
      </w:r>
      <w:r>
        <w:rPr>
          <w:sz w:val="20"/>
        </w:rPr>
        <w:br w:type="textWrapping"/>
      </w:r>
      <w:r>
        <w:rPr>
          <w:sz w:val="20"/>
        </w:rPr>
        <w:t xml:space="preserve">    NSAssert([self isLocalUsed], @"白名单是在设置 局部使用 该库的情况下使用的");</w:t>
      </w:r>
      <w:r>
        <w:rPr>
          <w:sz w:val="20"/>
        </w:rPr>
        <w:br w:type="textWrapping"/>
      </w:r>
      <w:r>
        <w:rPr>
          <w:sz w:val="20"/>
        </w:rPr>
        <w:t xml:space="preserve">    objc_setAssociatedObject(self, &amp;kWRWhiteistKey, list, OBJC_ASSOCIATION_RETAIN_NONATOMIC);</w:t>
      </w:r>
      <w:r>
        <w:rPr>
          <w:sz w:val="20"/>
        </w:rPr>
        <w:br w:type="textWrapping"/>
      </w:r>
      <w:r>
        <w:rPr>
          <w:sz w:val="20"/>
        </w:rPr>
        <w:t>}</w:t>
      </w:r>
    </w:p>
    <w:p w14:paraId="2B957D52">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"EVNCustomSearchBar.h"</w:t>
      </w:r>
      <w:r>
        <w:rPr>
          <w:sz w:val="20"/>
        </w:rPr>
        <w:br w:type="textWrapping"/>
      </w:r>
      <w:r>
        <w:rPr>
          <w:sz w:val="20"/>
        </w:rPr>
        <w:t>@interface EVNCustomSearchBar()&lt;UITextFieldDelegate&gt;</w:t>
      </w:r>
      <w:r>
        <w:rPr>
          <w:sz w:val="20"/>
        </w:rPr>
        <w:br w:type="textWrapping"/>
      </w:r>
      <w:r>
        <w:rPr>
          <w:sz w:val="20"/>
        </w:rPr>
        <w:t>{</w:t>
      </w:r>
      <w:r>
        <w:rPr>
          <w:sz w:val="20"/>
        </w:rPr>
        <w:br w:type="textWrapping"/>
      </w:r>
      <w:r>
        <w:rPr>
          <w:sz w:val="20"/>
        </w:rPr>
        <w:t xml:space="preserve">    UIImageView *_iconImgV;</w:t>
      </w:r>
      <w:r>
        <w:rPr>
          <w:sz w:val="20"/>
        </w:rPr>
        <w:br w:type="textWrapping"/>
      </w:r>
      <w:r>
        <w:rPr>
          <w:sz w:val="20"/>
        </w:rPr>
        <w:t xml:space="preserve">    UIImageView *_iconCenterImgV;</w:t>
      </w:r>
      <w:r>
        <w:rPr>
          <w:sz w:val="20"/>
        </w:rPr>
        <w:br w:type="textWrapping"/>
      </w:r>
      <w:r>
        <w:rPr>
          <w:sz w:val="20"/>
        </w:rPr>
        <w:t xml:space="preserve">    EVNCustomSearchBarIconAlign _iconAlignTemp;</w:t>
      </w:r>
      <w:r>
        <w:rPr>
          <w:sz w:val="20"/>
        </w:rPr>
        <w:br w:type="textWrapping"/>
      </w:r>
      <w:r>
        <w:rPr>
          <w:sz w:val="20"/>
        </w:rPr>
        <w:t xml:space="preserve">    UITextField *_textField;</w:t>
      </w:r>
      <w:r>
        <w:rPr>
          <w:sz w:val="20"/>
        </w:rPr>
        <w:br w:type="textWrapping"/>
      </w:r>
      <w:r>
        <w:rPr>
          <w:sz w:val="20"/>
        </w:rPr>
        <w:t>}</w:t>
      </w:r>
      <w:r>
        <w:rPr>
          <w:sz w:val="20"/>
        </w:rPr>
        <w:br w:type="textWrapping"/>
      </w:r>
      <w:r>
        <w:rPr>
          <w:sz w:val="20"/>
        </w:rPr>
        <w:t>@end</w:t>
      </w:r>
      <w:r>
        <w:rPr>
          <w:sz w:val="20"/>
        </w:rPr>
        <w:br w:type="textWrapping"/>
      </w:r>
      <w:r>
        <w:rPr>
          <w:sz w:val="20"/>
        </w:rPr>
        <w:t>@implementation EVNCustomSearchBar</w:t>
      </w:r>
      <w:r>
        <w:rPr>
          <w:sz w:val="20"/>
        </w:rPr>
        <w:br w:type="textWrapping"/>
      </w:r>
      <w:r>
        <w:rPr>
          <w:sz w:val="20"/>
        </w:rPr>
        <w:t>- (instancetype)initWithFrame:(CGRect)frame</w:t>
      </w:r>
      <w:r>
        <w:rPr>
          <w:sz w:val="20"/>
        </w:rPr>
        <w:br w:type="textWrapping"/>
      </w:r>
      <w:r>
        <w:rPr>
          <w:sz w:val="20"/>
        </w:rPr>
        <w:t>{</w:t>
      </w:r>
      <w:r>
        <w:rPr>
          <w:sz w:val="20"/>
        </w:rPr>
        <w:br w:type="textWrapping"/>
      </w:r>
      <w:r>
        <w:rPr>
          <w:sz w:val="20"/>
        </w:rPr>
        <w:t xml:space="preserve">    self = [super initWithFrame:frame];</w:t>
      </w:r>
      <w:r>
        <w:rPr>
          <w:sz w:val="20"/>
        </w:rPr>
        <w:br w:type="textWrapping"/>
      </w:r>
      <w:r>
        <w:rPr>
          <w:sz w:val="20"/>
        </w:rPr>
        <w:t xml:space="preserve">    if (self)</w:t>
      </w:r>
      <w:r>
        <w:rPr>
          <w:sz w:val="20"/>
        </w:rPr>
        <w:br w:type="textWrapping"/>
      </w:r>
      <w:r>
        <w:rPr>
          <w:sz w:val="20"/>
        </w:rPr>
        <w:t xml:space="preserve">    {</w:t>
      </w:r>
      <w:r>
        <w:rPr>
          <w:sz w:val="20"/>
        </w:rPr>
        <w:br w:type="textWrapping"/>
      </w:r>
      <w:r>
        <w:rPr>
          <w:sz w:val="20"/>
        </w:rPr>
        <w:t xml:space="preserve">        [self initView];</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(void)awakeFromNib{</w:t>
      </w:r>
      <w:r>
        <w:rPr>
          <w:sz w:val="20"/>
        </w:rPr>
        <w:br w:type="textWrapping"/>
      </w:r>
      <w:r>
        <w:rPr>
          <w:sz w:val="20"/>
        </w:rPr>
        <w:t xml:space="preserve">    [super awakeFromNib];</w:t>
      </w:r>
      <w:r>
        <w:rPr>
          <w:sz w:val="20"/>
        </w:rPr>
        <w:br w:type="textWrapping"/>
      </w:r>
      <w:r>
        <w:rPr>
          <w:sz w:val="20"/>
        </w:rPr>
        <w:t xml:space="preserve">    [self initView];</w:t>
      </w:r>
      <w:r>
        <w:rPr>
          <w:sz w:val="20"/>
        </w:rPr>
        <w:br w:type="textWrapping"/>
      </w:r>
      <w:r>
        <w:rPr>
          <w:sz w:val="20"/>
        </w:rPr>
        <w:t xml:space="preserve">    [self sizeToFit];</w:t>
      </w:r>
      <w:r>
        <w:rPr>
          <w:sz w:val="20"/>
        </w:rPr>
        <w:br w:type="textWrapping"/>
      </w:r>
      <w:r>
        <w:rPr>
          <w:sz w:val="20"/>
        </w:rPr>
        <w:t>}</w:t>
      </w:r>
      <w:r>
        <w:rPr>
          <w:sz w:val="20"/>
        </w:rPr>
        <w:br w:type="textWrapping"/>
      </w:r>
      <w:r>
        <w:rPr>
          <w:sz w:val="20"/>
        </w:rPr>
        <w:t>- (void)layoutSubviews</w:t>
      </w:r>
      <w:r>
        <w:rPr>
          <w:sz w:val="20"/>
        </w:rPr>
        <w:br w:type="textWrapping"/>
      </w:r>
      <w:r>
        <w:rPr>
          <w:sz w:val="20"/>
        </w:rPr>
        <w:t>{</w:t>
      </w:r>
      <w:r>
        <w:rPr>
          <w:sz w:val="20"/>
        </w:rPr>
        <w:br w:type="textWrapping"/>
      </w:r>
      <w:r>
        <w:rPr>
          <w:sz w:val="20"/>
        </w:rPr>
        <w:t xml:space="preserve">    [super layoutSubviews];</w:t>
      </w:r>
      <w:r>
        <w:rPr>
          <w:sz w:val="20"/>
        </w:rPr>
        <w:br w:type="textWrapping"/>
      </w:r>
      <w:r>
        <w:rPr>
          <w:sz w:val="20"/>
        </w:rPr>
        <w:t xml:space="preserve">    [self sizeToFit];</w:t>
      </w:r>
      <w:r>
        <w:rPr>
          <w:sz w:val="20"/>
        </w:rPr>
        <w:br w:type="textWrapping"/>
      </w:r>
      <w:r>
        <w:rPr>
          <w:sz w:val="20"/>
        </w:rPr>
        <w:t>}</w:t>
      </w:r>
      <w:r>
        <w:rPr>
          <w:sz w:val="20"/>
        </w:rPr>
        <w:br w:type="textWrapping"/>
      </w:r>
      <w:r>
        <w:rPr>
          <w:sz w:val="20"/>
        </w:rPr>
        <w:t xml:space="preserve"> @return CGSize</w:t>
      </w:r>
      <w:r>
        <w:rPr>
          <w:sz w:val="20"/>
        </w:rPr>
        <w:br w:type="textWrapping"/>
      </w:r>
      <w:r>
        <w:rPr>
          <w:sz w:val="20"/>
        </w:rPr>
        <w:t>- (CGSize)intrinsicContentSize</w:t>
      </w:r>
      <w:r>
        <w:rPr>
          <w:sz w:val="20"/>
        </w:rPr>
        <w:br w:type="textWrapping"/>
      </w:r>
      <w:r>
        <w:rPr>
          <w:sz w:val="20"/>
        </w:rPr>
        <w:t>{</w:t>
      </w:r>
      <w:r>
        <w:rPr>
          <w:sz w:val="20"/>
        </w:rPr>
        <w:br w:type="textWrapping"/>
      </w:r>
      <w:r>
        <w:rPr>
          <w:sz w:val="20"/>
        </w:rPr>
        <w:t xml:space="preserve">    return UILayoutFittingExpandedSize;</w:t>
      </w:r>
      <w:r>
        <w:rPr>
          <w:sz w:val="20"/>
        </w:rPr>
        <w:br w:type="textWrapping"/>
      </w:r>
      <w:r>
        <w:rPr>
          <w:sz w:val="20"/>
        </w:rPr>
        <w:t>}</w:t>
      </w:r>
      <w:r>
        <w:rPr>
          <w:sz w:val="20"/>
        </w:rPr>
        <w:br w:type="textWrapping"/>
      </w:r>
      <w:r>
        <w:rPr>
          <w:sz w:val="20"/>
        </w:rPr>
        <w:t>- (void)initView</w:t>
      </w:r>
      <w:r>
        <w:rPr>
          <w:sz w:val="20"/>
        </w:rPr>
        <w:br w:type="textWrapping"/>
      </w:r>
      <w:r>
        <w:rPr>
          <w:sz w:val="20"/>
        </w:rPr>
        <w:t>{</w:t>
      </w:r>
      <w:r>
        <w:rPr>
          <w:sz w:val="20"/>
        </w:rPr>
        <w:br w:type="textWrapping"/>
      </w:r>
      <w:r>
        <w:rPr>
          <w:sz w:val="20"/>
        </w:rPr>
        <w:t xml:space="preserve">    self.frame = CGRectMake(self.frame.origin.x, self.frame.origin.y, self.frame.size.width, 44);</w:t>
      </w:r>
      <w:r>
        <w:rPr>
          <w:sz w:val="20"/>
        </w:rPr>
        <w:br w:type="textWrapping"/>
      </w:r>
      <w:r>
        <w:rPr>
          <w:sz w:val="20"/>
        </w:rPr>
        <w:t xml:space="preserve">    [self addSubview:self.cancelButton];</w:t>
      </w:r>
      <w:r>
        <w:rPr>
          <w:sz w:val="20"/>
        </w:rPr>
        <w:br w:type="textWrapping"/>
      </w:r>
      <w:r>
        <w:rPr>
          <w:sz w:val="20"/>
        </w:rPr>
        <w:t xml:space="preserve">    [self addSubview:self.textField];</w:t>
      </w:r>
      <w:r>
        <w:rPr>
          <w:sz w:val="20"/>
        </w:rPr>
        <w:br w:type="textWrapping"/>
      </w:r>
      <w:r>
        <w:rPr>
          <w:sz w:val="20"/>
        </w:rPr>
        <w:t xml:space="preserve">    self.cancelButton.hidden = YES;</w:t>
      </w:r>
      <w:r>
        <w:rPr>
          <w:sz w:val="20"/>
        </w:rPr>
        <w:br w:type="textWrapping"/>
      </w:r>
      <w:r>
        <w:rPr>
          <w:sz w:val="20"/>
        </w:rPr>
        <w:t xml:space="preserve">    [self addObserver:self forKeyPath:@"frame" options:NSKeyValueObservingOptionNew | NSKeyValueObservingOptionOld context:nil];</w:t>
      </w:r>
      <w:r>
        <w:rPr>
          <w:sz w:val="20"/>
        </w:rPr>
        <w:br w:type="textWrapping"/>
      </w:r>
      <w:r>
        <w:rPr>
          <w:sz w:val="20"/>
        </w:rPr>
        <w:t>}</w:t>
      </w:r>
      <w:r>
        <w:rPr>
          <w:sz w:val="20"/>
        </w:rPr>
        <w:br w:type="textWrapping"/>
      </w:r>
      <w:r>
        <w:rPr>
          <w:sz w:val="20"/>
        </w:rPr>
        <w:t xml:space="preserve"> @return UIButton</w:t>
      </w:r>
      <w:r>
        <w:rPr>
          <w:sz w:val="20"/>
        </w:rPr>
        <w:br w:type="textWrapping"/>
      </w:r>
      <w:r>
        <w:rPr>
          <w:sz w:val="20"/>
        </w:rPr>
        <w:t>- (UIButton *)cancelButton</w:t>
      </w:r>
      <w:r>
        <w:rPr>
          <w:sz w:val="20"/>
        </w:rPr>
        <w:br w:type="textWrapping"/>
      </w:r>
      <w:r>
        <w:rPr>
          <w:sz w:val="20"/>
        </w:rPr>
        <w:t>{</w:t>
      </w:r>
      <w:r>
        <w:rPr>
          <w:sz w:val="20"/>
        </w:rPr>
        <w:br w:type="textWrapping"/>
      </w:r>
      <w:r>
        <w:rPr>
          <w:sz w:val="20"/>
        </w:rPr>
        <w:t xml:space="preserve">    if (!_cancelButton)</w:t>
      </w:r>
      <w:r>
        <w:rPr>
          <w:sz w:val="20"/>
        </w:rPr>
        <w:br w:type="textWrapping"/>
      </w:r>
      <w:r>
        <w:rPr>
          <w:sz w:val="20"/>
        </w:rPr>
        <w:t xml:space="preserve">    {</w:t>
      </w:r>
      <w:r>
        <w:rPr>
          <w:sz w:val="20"/>
        </w:rPr>
        <w:br w:type="textWrapping"/>
      </w:r>
      <w:r>
        <w:rPr>
          <w:sz w:val="20"/>
        </w:rPr>
        <w:t xml:space="preserve">        _cancelButton = [UIButton buttonWithType:UIButtonTypeCustom];</w:t>
      </w:r>
      <w:r>
        <w:rPr>
          <w:sz w:val="20"/>
        </w:rPr>
        <w:br w:type="textWrapping"/>
      </w:r>
      <w:r>
        <w:rPr>
          <w:sz w:val="20"/>
        </w:rPr>
        <w:t xml:space="preserve">        _cancelButton.frame = CGRectMake(self.frame.size.width-60, 7, 60, 30);</w:t>
      </w:r>
      <w:r>
        <w:rPr>
          <w:sz w:val="20"/>
        </w:rPr>
        <w:br w:type="textWrapping"/>
      </w:r>
      <w:r>
        <w:rPr>
          <w:sz w:val="20"/>
        </w:rPr>
        <w:t xml:space="preserve">        _cancelButton.titleLabel.font = [UIFont systemFontOfSize:14.0f];</w:t>
      </w:r>
      <w:r>
        <w:rPr>
          <w:sz w:val="20"/>
        </w:rPr>
        <w:br w:type="textWrapping"/>
      </w:r>
    </w:p>
    <w:p w14:paraId="334B05CF">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81D5DC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"Helper.h"</w:t>
      </w:r>
      <w:r>
        <w:rPr>
          <w:sz w:val="20"/>
        </w:rPr>
        <w:br w:type="textWrapping"/>
      </w:r>
      <w:r>
        <w:rPr>
          <w:sz w:val="20"/>
        </w:rPr>
        <w:t>@implementation Helper</w:t>
      </w:r>
      <w:r>
        <w:rPr>
          <w:sz w:val="20"/>
        </w:rPr>
        <w:br w:type="textWrapping"/>
      </w:r>
      <w:r>
        <w:rPr>
          <w:sz w:val="20"/>
        </w:rPr>
        <w:t>+ (UIImage *)imageWithColor:(UIColor *)color size:(CGSize)size</w:t>
      </w:r>
      <w:r>
        <w:rPr>
          <w:sz w:val="20"/>
        </w:rPr>
        <w:br w:type="textWrapping"/>
      </w:r>
      <w:r>
        <w:rPr>
          <w:sz w:val="20"/>
        </w:rPr>
        <w:t>{</w:t>
      </w:r>
      <w:r>
        <w:rPr>
          <w:sz w:val="20"/>
        </w:rPr>
        <w:br w:type="textWrapping"/>
      </w:r>
      <w:r>
        <w:rPr>
          <w:sz w:val="20"/>
        </w:rPr>
        <w:t xml:space="preserve">    UIGraphicsBeginImageContext(size);</w:t>
      </w:r>
      <w:r>
        <w:rPr>
          <w:sz w:val="20"/>
        </w:rPr>
        <w:br w:type="textWrapping"/>
      </w:r>
      <w:r>
        <w:rPr>
          <w:sz w:val="20"/>
        </w:rPr>
        <w:t xml:space="preserve">    CGContextRef currentContext = UIGraphicsGetCurrentContext();</w:t>
      </w:r>
      <w:r>
        <w:rPr>
          <w:sz w:val="20"/>
        </w:rPr>
        <w:br w:type="textWrapping"/>
      </w:r>
      <w:r>
        <w:rPr>
          <w:sz w:val="20"/>
        </w:rPr>
        <w:t xml:space="preserve">    CGRect fillRect = CGRectMake(0, 0, size.width, size.height);</w:t>
      </w:r>
      <w:r>
        <w:rPr>
          <w:sz w:val="20"/>
        </w:rPr>
        <w:br w:type="textWrapping"/>
      </w:r>
      <w:r>
        <w:rPr>
          <w:sz w:val="20"/>
        </w:rPr>
        <w:t xml:space="preserve">    CGContextSetFillColorWithColor(currentContext, color.CGColor);</w:t>
      </w:r>
      <w:r>
        <w:rPr>
          <w:sz w:val="20"/>
        </w:rPr>
        <w:br w:type="textWrapping"/>
      </w:r>
      <w:r>
        <w:rPr>
          <w:sz w:val="20"/>
        </w:rPr>
        <w:t xml:space="preserve">    CGContextFillRect(currentContext, fillRect);</w:t>
      </w:r>
      <w:r>
        <w:rPr>
          <w:sz w:val="20"/>
        </w:rPr>
        <w:br w:type="textWrapping"/>
      </w:r>
      <w:r>
        <w:rPr>
          <w:sz w:val="20"/>
        </w:rPr>
        <w:t xml:space="preserve">    UIImage *colorImage = UIGraphicsGetImageFromCurrentImageContext();</w:t>
      </w:r>
      <w:r>
        <w:rPr>
          <w:sz w:val="20"/>
        </w:rPr>
        <w:br w:type="textWrapping"/>
      </w:r>
      <w:r>
        <w:rPr>
          <w:sz w:val="20"/>
        </w:rPr>
        <w:t xml:space="preserve">    UIGraphicsEndImageContext();</w:t>
      </w:r>
      <w:r>
        <w:rPr>
          <w:sz w:val="20"/>
        </w:rPr>
        <w:br w:type="textWrapping"/>
      </w:r>
      <w:r>
        <w:rPr>
          <w:sz w:val="20"/>
        </w:rPr>
        <w:t xml:space="preserve">    return colorImage;</w:t>
      </w:r>
      <w:r>
        <w:rPr>
          <w:sz w:val="20"/>
        </w:rPr>
        <w:br w:type="textWrapping"/>
      </w:r>
      <w:r>
        <w:rPr>
          <w:sz w:val="20"/>
        </w:rPr>
        <w:t>}</w:t>
      </w:r>
      <w:r>
        <w:rPr>
          <w:sz w:val="20"/>
        </w:rPr>
        <w:br w:type="textWrapping"/>
      </w:r>
      <w:r>
        <w:rPr>
          <w:sz w:val="20"/>
        </w:rPr>
        <w:t>+ (UIImage *)imagesNamedFromCustomBundle:(NSString *)imgName</w:t>
      </w:r>
      <w:r>
        <w:rPr>
          <w:sz w:val="20"/>
        </w:rPr>
        <w:br w:type="textWrapping"/>
      </w:r>
      <w:r>
        <w:rPr>
          <w:sz w:val="20"/>
        </w:rPr>
        <w:t>{</w:t>
      </w:r>
      <w:r>
        <w:rPr>
          <w:sz w:val="20"/>
        </w:rPr>
        <w:br w:type="textWrapping"/>
      </w:r>
      <w:r>
        <w:rPr>
          <w:sz w:val="20"/>
        </w:rPr>
        <w:t xml:space="preserve">    NSString *bundlePath = [[[NSBundle mainBundle] resourcePath] stringByAppendingPathComponent:@"EVNCustomSearchBar.bundle"];</w:t>
      </w:r>
      <w:r>
        <w:rPr>
          <w:sz w:val="20"/>
        </w:rPr>
        <w:br w:type="textWrapping"/>
      </w:r>
      <w:r>
        <w:rPr>
          <w:sz w:val="20"/>
        </w:rPr>
        <w:t xml:space="preserve">    NSBundle *bundle = [NSBundle bundleWithPath:bundlePath];</w:t>
      </w:r>
      <w:r>
        <w:rPr>
          <w:sz w:val="20"/>
        </w:rPr>
        <w:br w:type="textWrapping"/>
      </w:r>
      <w:r>
        <w:rPr>
          <w:sz w:val="20"/>
        </w:rPr>
        <w:t xml:space="preserve">    NSString *img_path = [bundle pathForResource:imgName ofType:@"png"];</w:t>
      </w:r>
      <w:r>
        <w:rPr>
          <w:sz w:val="20"/>
        </w:rPr>
        <w:br w:type="textWrapping"/>
      </w:r>
      <w:r>
        <w:rPr>
          <w:sz w:val="20"/>
        </w:rPr>
        <w:t xml:space="preserve">    return [UIImage imageWithContentsOfFile:img_path];</w:t>
      </w:r>
      <w:r>
        <w:rPr>
          <w:sz w:val="20"/>
        </w:rPr>
        <w:br w:type="textWrapping"/>
      </w:r>
      <w:r>
        <w:rPr>
          <w:sz w:val="20"/>
        </w:rPr>
        <w:t>}</w:t>
      </w:r>
      <w:r>
        <w:rPr>
          <w:sz w:val="20"/>
        </w:rPr>
        <w:br w:type="textWrapping"/>
      </w:r>
      <w:r>
        <w:rPr>
          <w:sz w:val="20"/>
        </w:rPr>
        <w:t>+ (UIColor *)colorWithHexString:(NSString *)color alpha:(CGFloat)alpha</w:t>
      </w:r>
      <w:r>
        <w:rPr>
          <w:sz w:val="20"/>
        </w:rPr>
        <w:br w:type="textWrapping"/>
      </w:r>
      <w:r>
        <w:rPr>
          <w:sz w:val="20"/>
        </w:rPr>
        <w:t>{</w:t>
      </w:r>
      <w:r>
        <w:rPr>
          <w:sz w:val="20"/>
        </w:rPr>
        <w:br w:type="textWrapping"/>
      </w:r>
      <w:r>
        <w:rPr>
          <w:sz w:val="20"/>
        </w:rPr>
        <w:t xml:space="preserve">    NSString *cString = [[color stringByTrimmingCharactersInSet:[NSCharacterSet whitespaceAndNewlineCharacterSet]] uppercaseString];</w:t>
      </w:r>
      <w:r>
        <w:rPr>
          <w:sz w:val="20"/>
        </w:rPr>
        <w:br w:type="textWrapping"/>
      </w:r>
      <w:r>
        <w:rPr>
          <w:sz w:val="20"/>
        </w:rPr>
        <w:t xml:space="preserve">    if ([cString length] &lt; 6)</w:t>
      </w:r>
      <w:r>
        <w:rPr>
          <w:sz w:val="20"/>
        </w:rPr>
        <w:br w:type="textWrapping"/>
      </w:r>
      <w:r>
        <w:rPr>
          <w:sz w:val="20"/>
        </w:rPr>
        <w:t xml:space="preserve">    {</w:t>
      </w:r>
      <w:r>
        <w:rPr>
          <w:sz w:val="20"/>
        </w:rPr>
        <w:br w:type="textWrapping"/>
      </w:r>
      <w:r>
        <w:rPr>
          <w:sz w:val="20"/>
        </w:rPr>
        <w:t xml:space="preserve">        return [UIColor clearColor];</w:t>
      </w:r>
      <w:r>
        <w:rPr>
          <w:sz w:val="20"/>
        </w:rPr>
        <w:br w:type="textWrapping"/>
      </w:r>
      <w:r>
        <w:rPr>
          <w:sz w:val="20"/>
        </w:rPr>
        <w:t xml:space="preserve">    }</w:t>
      </w:r>
      <w:r>
        <w:rPr>
          <w:sz w:val="20"/>
        </w:rPr>
        <w:br w:type="textWrapping"/>
      </w:r>
      <w:r>
        <w:rPr>
          <w:sz w:val="20"/>
        </w:rPr>
        <w:t xml:space="preserve">    if ([cString hasPrefix:@"0X"])</w:t>
      </w:r>
      <w:r>
        <w:rPr>
          <w:sz w:val="20"/>
        </w:rPr>
        <w:br w:type="textWrapping"/>
      </w:r>
      <w:r>
        <w:rPr>
          <w:sz w:val="20"/>
        </w:rPr>
        <w:t xml:space="preserve">    {</w:t>
      </w:r>
      <w:r>
        <w:rPr>
          <w:sz w:val="20"/>
        </w:rPr>
        <w:br w:type="textWrapping"/>
      </w:r>
      <w:r>
        <w:rPr>
          <w:sz w:val="20"/>
        </w:rPr>
        <w:t xml:space="preserve">        cString = [cString substringFromIndex:2];</w:t>
      </w:r>
      <w:r>
        <w:rPr>
          <w:sz w:val="20"/>
        </w:rPr>
        <w:br w:type="textWrapping"/>
      </w:r>
      <w:r>
        <w:rPr>
          <w:sz w:val="20"/>
        </w:rPr>
        <w:t xml:space="preserve">    }</w:t>
      </w:r>
      <w:r>
        <w:rPr>
          <w:sz w:val="20"/>
        </w:rPr>
        <w:br w:type="textWrapping"/>
      </w:r>
      <w:r>
        <w:rPr>
          <w:sz w:val="20"/>
        </w:rPr>
        <w:t xml:space="preserve">    if ([cString hasPrefix:@"#"])</w:t>
      </w:r>
      <w:r>
        <w:rPr>
          <w:sz w:val="20"/>
        </w:rPr>
        <w:br w:type="textWrapping"/>
      </w:r>
      <w:r>
        <w:rPr>
          <w:sz w:val="20"/>
        </w:rPr>
        <w:t xml:space="preserve">    {</w:t>
      </w:r>
      <w:r>
        <w:rPr>
          <w:sz w:val="20"/>
        </w:rPr>
        <w:br w:type="textWrapping"/>
      </w:r>
      <w:r>
        <w:rPr>
          <w:sz w:val="20"/>
        </w:rPr>
        <w:t xml:space="preserve">        cString = [cString substringFromIndex:1];</w:t>
      </w:r>
      <w:r>
        <w:rPr>
          <w:sz w:val="20"/>
        </w:rPr>
        <w:br w:type="textWrapping"/>
      </w:r>
      <w:r>
        <w:rPr>
          <w:sz w:val="20"/>
        </w:rPr>
        <w:t xml:space="preserve">    }</w:t>
      </w:r>
      <w:r>
        <w:rPr>
          <w:sz w:val="20"/>
        </w:rPr>
        <w:br w:type="textWrapping"/>
      </w:r>
      <w:r>
        <w:rPr>
          <w:sz w:val="20"/>
        </w:rPr>
        <w:t xml:space="preserve">    if ([cString length] != 6)</w:t>
      </w:r>
      <w:r>
        <w:rPr>
          <w:sz w:val="20"/>
        </w:rPr>
        <w:br w:type="textWrapping"/>
      </w:r>
      <w:r>
        <w:rPr>
          <w:sz w:val="20"/>
        </w:rPr>
        <w:t xml:space="preserve">    {</w:t>
      </w:r>
      <w:r>
        <w:rPr>
          <w:sz w:val="20"/>
        </w:rPr>
        <w:br w:type="textWrapping"/>
      </w:r>
      <w:r>
        <w:rPr>
          <w:sz w:val="20"/>
        </w:rPr>
        <w:t xml:space="preserve">        return [UIColor clearColor];</w:t>
      </w:r>
      <w:r>
        <w:rPr>
          <w:sz w:val="20"/>
        </w:rPr>
        <w:br w:type="textWrapping"/>
      </w:r>
      <w:r>
        <w:rPr>
          <w:sz w:val="20"/>
        </w:rPr>
        <w:t xml:space="preserve">    }</w:t>
      </w:r>
      <w:r>
        <w:rPr>
          <w:sz w:val="20"/>
        </w:rPr>
        <w:br w:type="textWrapping"/>
      </w:r>
      <w:r>
        <w:rPr>
          <w:sz w:val="20"/>
        </w:rPr>
        <w:t xml:space="preserve">    NSRange range;</w:t>
      </w:r>
      <w:r>
        <w:rPr>
          <w:sz w:val="20"/>
        </w:rPr>
        <w:br w:type="textWrapping"/>
      </w:r>
      <w:r>
        <w:rPr>
          <w:sz w:val="20"/>
        </w:rPr>
        <w:t xml:space="preserve">    range.location = 0;</w:t>
      </w:r>
      <w:r>
        <w:rPr>
          <w:sz w:val="20"/>
        </w:rPr>
        <w:br w:type="textWrapping"/>
      </w:r>
      <w:r>
        <w:rPr>
          <w:sz w:val="20"/>
        </w:rPr>
        <w:t xml:space="preserve">    range.length = 2;</w:t>
      </w:r>
      <w:r>
        <w:rPr>
          <w:sz w:val="20"/>
        </w:rPr>
        <w:br w:type="textWrapping"/>
      </w:r>
      <w:r>
        <w:rPr>
          <w:sz w:val="20"/>
        </w:rPr>
        <w:t xml:space="preserve">    NSString *rString = [cString substringWithRange:range];</w:t>
      </w:r>
      <w:r>
        <w:rPr>
          <w:sz w:val="20"/>
        </w:rPr>
        <w:br w:type="textWrapping"/>
      </w:r>
      <w:r>
        <w:rPr>
          <w:sz w:val="20"/>
        </w:rPr>
        <w:t xml:space="preserve">    range.location = 2;</w:t>
      </w:r>
      <w:r>
        <w:rPr>
          <w:sz w:val="20"/>
        </w:rPr>
        <w:br w:type="textWrapping"/>
      </w:r>
      <w:r>
        <w:rPr>
          <w:sz w:val="20"/>
        </w:rPr>
        <w:t xml:space="preserve">    NSString *gString = [cString substringWithRange:range];</w:t>
      </w:r>
      <w:r>
        <w:rPr>
          <w:sz w:val="20"/>
        </w:rPr>
        <w:br w:type="textWrapping"/>
      </w:r>
      <w:r>
        <w:rPr>
          <w:sz w:val="20"/>
        </w:rPr>
        <w:t xml:space="preserve">    range.location = 4;</w:t>
      </w:r>
      <w:r>
        <w:rPr>
          <w:sz w:val="20"/>
        </w:rPr>
        <w:br w:type="textWrapping"/>
      </w:r>
      <w:r>
        <w:rPr>
          <w:sz w:val="20"/>
        </w:rPr>
        <w:t xml:space="preserve">    NSString *bString = [cString substringWithRange:range];</w:t>
      </w:r>
      <w:r>
        <w:rPr>
          <w:sz w:val="20"/>
        </w:rPr>
        <w:br w:type="textWrapping"/>
      </w:r>
      <w:r>
        <w:rPr>
          <w:sz w:val="20"/>
        </w:rPr>
        <w:t xml:space="preserve">    unsigned int r, g, b;</w:t>
      </w:r>
      <w:r>
        <w:rPr>
          <w:sz w:val="20"/>
        </w:rPr>
        <w:br w:type="textWrapping"/>
      </w:r>
      <w:r>
        <w:rPr>
          <w:sz w:val="20"/>
        </w:rPr>
        <w:t xml:space="preserve">    [[NSScanner scannerWithString:rString] scanHexInt:&amp;r];</w:t>
      </w:r>
      <w:r>
        <w:rPr>
          <w:sz w:val="20"/>
        </w:rPr>
        <w:br w:type="textWrapping"/>
      </w:r>
      <w:r>
        <w:rPr>
          <w:sz w:val="20"/>
        </w:rPr>
        <w:t xml:space="preserve">    [[NSScanner scannerWithString:gString] scanHexInt:&amp;g];</w:t>
      </w:r>
      <w:r>
        <w:rPr>
          <w:sz w:val="20"/>
        </w:rPr>
        <w:br w:type="textWrapping"/>
      </w:r>
    </w:p>
    <w:p w14:paraId="7E30097F">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B39296A">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"XFZAddressMapVC.h"</w:t>
      </w:r>
      <w:r>
        <w:rPr>
          <w:sz w:val="20"/>
        </w:rPr>
        <w:br w:type="textWrapping"/>
      </w:r>
      <w:r>
        <w:rPr>
          <w:sz w:val="20"/>
        </w:rPr>
        <w:t>#import &lt;CoreLocation/CoreLocation.h&gt;</w:t>
      </w:r>
      <w:r>
        <w:rPr>
          <w:sz w:val="20"/>
        </w:rPr>
        <w:br w:type="textWrapping"/>
      </w:r>
      <w:r>
        <w:rPr>
          <w:sz w:val="20"/>
        </w:rPr>
        <w:t>#import "XFZMineAddressMapView.h"</w:t>
      </w:r>
      <w:r>
        <w:rPr>
          <w:sz w:val="20"/>
        </w:rPr>
        <w:br w:type="textWrapping"/>
      </w:r>
      <w:r>
        <w:rPr>
          <w:sz w:val="20"/>
        </w:rPr>
        <w:t>#import "XFZLocationSearchView.h"</w:t>
      </w:r>
      <w:r>
        <w:rPr>
          <w:sz w:val="20"/>
        </w:rPr>
        <w:br w:type="textWrapping"/>
      </w:r>
      <w:r>
        <w:rPr>
          <w:sz w:val="20"/>
        </w:rPr>
        <w:t>#import "XFZMineAddressModel.h"</w:t>
      </w:r>
      <w:r>
        <w:rPr>
          <w:sz w:val="20"/>
        </w:rPr>
        <w:br w:type="textWrapping"/>
      </w:r>
      <w:r>
        <w:rPr>
          <w:sz w:val="20"/>
        </w:rPr>
        <w:t>#import "XFZHomeUserAddressViewCell.h"</w:t>
      </w:r>
      <w:r>
        <w:rPr>
          <w:sz w:val="20"/>
        </w:rPr>
        <w:br w:type="textWrapping"/>
      </w:r>
      <w:r>
        <w:rPr>
          <w:sz w:val="20"/>
        </w:rPr>
        <w:t>#import "XFZCitySelectView.h"</w:t>
      </w:r>
      <w:r>
        <w:rPr>
          <w:sz w:val="20"/>
        </w:rPr>
        <w:br w:type="textWrapping"/>
      </w:r>
      <w:r>
        <w:rPr>
          <w:sz w:val="20"/>
        </w:rPr>
        <w:t>#import "XFZLocationManager.h"</w:t>
      </w:r>
      <w:r>
        <w:rPr>
          <w:sz w:val="20"/>
        </w:rPr>
        <w:br w:type="textWrapping"/>
      </w:r>
      <w:r>
        <w:rPr>
          <w:sz w:val="20"/>
        </w:rPr>
        <w:t>#define kLocationListKey @"locationHistorysearches"</w:t>
      </w:r>
      <w:r>
        <w:rPr>
          <w:sz w:val="20"/>
        </w:rPr>
        <w:br w:type="textWrapping"/>
      </w:r>
      <w:r>
        <w:rPr>
          <w:sz w:val="20"/>
        </w:rPr>
        <w:t>#define kLocationNameKey @"locationName"</w:t>
      </w:r>
      <w:r>
        <w:rPr>
          <w:sz w:val="20"/>
        </w:rPr>
        <w:br w:type="textWrapping"/>
      </w:r>
      <w:r>
        <w:rPr>
          <w:sz w:val="20"/>
        </w:rPr>
        <w:t>#define kLocationLatitudeKey @"locationLatitude"</w:t>
      </w:r>
      <w:r>
        <w:rPr>
          <w:sz w:val="20"/>
        </w:rPr>
        <w:br w:type="textWrapping"/>
      </w:r>
      <w:r>
        <w:rPr>
          <w:sz w:val="20"/>
        </w:rPr>
        <w:t>#define kLocationLongitudeKey @"locationLongitude"</w:t>
      </w:r>
      <w:r>
        <w:rPr>
          <w:sz w:val="20"/>
        </w:rPr>
        <w:br w:type="textWrapping"/>
      </w:r>
      <w:r>
        <w:rPr>
          <w:sz w:val="20"/>
        </w:rPr>
        <w:t>#define kLocationCityKey @"locationCity"</w:t>
      </w:r>
      <w:r>
        <w:rPr>
          <w:sz w:val="20"/>
        </w:rPr>
        <w:br w:type="textWrapping"/>
      </w:r>
      <w:r>
        <w:rPr>
          <w:sz w:val="20"/>
        </w:rPr>
        <w:t>static NSString *userAddressCell = @"userAddressCellReuseID";</w:t>
      </w:r>
      <w:r>
        <w:rPr>
          <w:sz w:val="20"/>
        </w:rPr>
        <w:br w:type="textWrapping"/>
      </w:r>
      <w:r>
        <w:rPr>
          <w:sz w:val="20"/>
        </w:rPr>
        <w:t>@interface XFZAddressMapVC ()&lt;UITableViewDelegate, UITableViewDataSource,XFZMineAddressMapViewDelegate&gt;</w:t>
      </w:r>
      <w:r>
        <w:rPr>
          <w:sz w:val="20"/>
        </w:rPr>
        <w:br w:type="textWrapping"/>
      </w:r>
      <w:r>
        <w:rPr>
          <w:sz w:val="20"/>
        </w:rPr>
        <w:t>@property (nonatomic, strong) XFZMineAddressMapView *mapView;</w:t>
      </w:r>
      <w:r>
        <w:rPr>
          <w:sz w:val="20"/>
        </w:rPr>
        <w:br w:type="textWrapping"/>
      </w:r>
      <w:r>
        <w:rPr>
          <w:sz w:val="20"/>
        </w:rPr>
        <w:t>@property (nonatomic, strong) UITableView *locationView;</w:t>
      </w:r>
      <w:r>
        <w:rPr>
          <w:sz w:val="20"/>
        </w:rPr>
        <w:br w:type="textWrapping"/>
      </w:r>
      <w:r>
        <w:rPr>
          <w:sz w:val="20"/>
        </w:rPr>
        <w:t>@property (nonatomic, strong) NSMutableArray &lt;NSDictionary *&gt; *historyList;</w:t>
      </w:r>
      <w:r>
        <w:rPr>
          <w:sz w:val="20"/>
        </w:rPr>
        <w:br w:type="textWrapping"/>
      </w:r>
      <w:r>
        <w:rPr>
          <w:sz w:val="20"/>
        </w:rPr>
        <w:t>@property (nonatomic, strong) NSArray *userLocations;</w:t>
      </w:r>
      <w:r>
        <w:rPr>
          <w:sz w:val="20"/>
        </w:rPr>
        <w:br w:type="textWrapping"/>
      </w:r>
      <w:r>
        <w:rPr>
          <w:sz w:val="20"/>
        </w:rPr>
        <w:t>@property (nonatomic, weak) UIButton *cityChangeButton;</w:t>
      </w:r>
      <w:r>
        <w:rPr>
          <w:sz w:val="20"/>
        </w:rPr>
        <w:br w:type="textWrapping"/>
      </w:r>
      <w:r>
        <w:rPr>
          <w:sz w:val="20"/>
        </w:rPr>
        <w:t>@property (nonatomic, copy) NSString *cityName;</w:t>
      </w:r>
      <w:r>
        <w:rPr>
          <w:sz w:val="20"/>
        </w:rPr>
        <w:br w:type="textWrapping"/>
      </w:r>
      <w:r>
        <w:rPr>
          <w:sz w:val="20"/>
        </w:rPr>
        <w:t>@property (nonatomic, weak) XFZCitySelectView *citySelectView;</w:t>
      </w:r>
      <w:r>
        <w:rPr>
          <w:sz w:val="20"/>
        </w:rPr>
        <w:br w:type="textWrapping"/>
      </w:r>
      <w:r>
        <w:rPr>
          <w:sz w:val="20"/>
        </w:rPr>
        <w:t>@property (nonatomic, weak) UIButton *clearButton;</w:t>
      </w:r>
      <w:r>
        <w:rPr>
          <w:sz w:val="20"/>
        </w:rPr>
        <w:br w:type="textWrapping"/>
      </w:r>
      <w:r>
        <w:rPr>
          <w:sz w:val="20"/>
        </w:rPr>
        <w:t xml:space="preserve"> 搜索视图</w:t>
      </w:r>
      <w:r>
        <w:rPr>
          <w:sz w:val="20"/>
        </w:rPr>
        <w:br w:type="textWrapping"/>
      </w:r>
      <w:r>
        <w:rPr>
          <w:sz w:val="20"/>
        </w:rPr>
        <w:t>@property(nonatomic, strong) XFZLocationSearchView *searchView;</w:t>
      </w:r>
      <w:r>
        <w:rPr>
          <w:sz w:val="20"/>
        </w:rPr>
        <w:br w:type="textWrapping"/>
      </w:r>
      <w:r>
        <w:rPr>
          <w:sz w:val="20"/>
        </w:rPr>
        <w:t>@end</w:t>
      </w:r>
      <w:r>
        <w:rPr>
          <w:sz w:val="20"/>
        </w:rPr>
        <w:br w:type="textWrapping"/>
      </w:r>
      <w:r>
        <w:rPr>
          <w:sz w:val="20"/>
        </w:rPr>
        <w:t>@implementation XFZAddressMapVC</w:t>
      </w:r>
      <w:r>
        <w:rPr>
          <w:sz w:val="20"/>
        </w:rPr>
        <w:br w:type="textWrapping"/>
      </w:r>
      <w:r>
        <w:rPr>
          <w:sz w:val="20"/>
        </w:rPr>
        <w:t>#pragma mark - LifeCycle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self.view.backgroundColor = RGBColor(239, 239, 239);</w:t>
      </w:r>
      <w:r>
        <w:rPr>
          <w:sz w:val="20"/>
        </w:rPr>
        <w:br w:type="textWrapping"/>
      </w:r>
      <w:r>
        <w:rPr>
          <w:sz w:val="20"/>
        </w:rPr>
        <w:t xml:space="preserve">    self.customNavBar.title = @"选择地址";</w:t>
      </w:r>
      <w:r>
        <w:rPr>
          <w:sz w:val="20"/>
        </w:rPr>
        <w:br w:type="textWrapping"/>
      </w:r>
      <w:r>
        <w:rPr>
          <w:sz w:val="20"/>
        </w:rPr>
        <w:t xml:space="preserve">    if (!(self.lng &amp;&amp; self.lat)) {</w:t>
      </w:r>
      <w:r>
        <w:rPr>
          <w:sz w:val="20"/>
        </w:rPr>
        <w:br w:type="textWrapping"/>
      </w:r>
      <w:r>
        <w:rPr>
          <w:sz w:val="20"/>
        </w:rPr>
        <w:t xml:space="preserve">        [self startLocation];</w:t>
      </w:r>
      <w:r>
        <w:rPr>
          <w:sz w:val="20"/>
        </w:rPr>
        <w:br w:type="textWrapping"/>
      </w:r>
      <w:r>
        <w:rPr>
          <w:sz w:val="20"/>
        </w:rPr>
        <w:t xml:space="preserve">    }else{</w:t>
      </w:r>
      <w:r>
        <w:rPr>
          <w:sz w:val="20"/>
        </w:rPr>
        <w:br w:type="textWrapping"/>
      </w:r>
      <w:r>
        <w:rPr>
          <w:sz w:val="20"/>
        </w:rPr>
        <w:t xml:space="preserve">        if (self.lng &amp;&amp; self.lat) {</w:t>
      </w:r>
      <w:r>
        <w:rPr>
          <w:sz w:val="20"/>
        </w:rPr>
        <w:br w:type="textWrapping"/>
      </w:r>
      <w:r>
        <w:rPr>
          <w:sz w:val="20"/>
        </w:rPr>
        <w:t xml:space="preserve">            self.mapView.locationDict =</w:t>
      </w:r>
      <w:r>
        <w:rPr>
          <w:sz w:val="20"/>
        </w:rPr>
        <w:br w:type="textWrapping"/>
      </w:r>
      <w:r>
        <w:rPr>
          <w:sz w:val="20"/>
        </w:rPr>
        <w:t xml:space="preserve">            [NSDictionary dictionaryWithObjectsAndKeys:</w:t>
      </w:r>
      <w:r>
        <w:rPr>
          <w:sz w:val="20"/>
        </w:rPr>
        <w:br w:type="textWrapping"/>
      </w:r>
      <w:r>
        <w:rPr>
          <w:sz w:val="20"/>
        </w:rPr>
        <w:t xml:space="preserve">             self.lng,@"longitude",</w:t>
      </w:r>
      <w:r>
        <w:rPr>
          <w:sz w:val="20"/>
        </w:rPr>
        <w:br w:type="textWrapping"/>
      </w:r>
      <w:r>
        <w:rPr>
          <w:sz w:val="20"/>
        </w:rPr>
        <w:t xml:space="preserve">             self.lat,@"latitude",</w:t>
      </w:r>
      <w:r>
        <w:rPr>
          <w:sz w:val="20"/>
        </w:rPr>
        <w:br w:type="textWrapping"/>
      </w:r>
      <w:r>
        <w:rPr>
          <w:sz w:val="20"/>
        </w:rPr>
        <w:t xml:space="preserve">             @"我在这",@"name"</w:t>
      </w:r>
      <w:r>
        <w:rPr>
          <w:sz w:val="20"/>
        </w:rPr>
        <w:br w:type="textWrapping"/>
      </w:r>
      <w:r>
        <w:rPr>
          <w:sz w:val="20"/>
        </w:rPr>
        <w:t xml:space="preserve">             ,nil];</w:t>
      </w:r>
      <w:r>
        <w:rPr>
          <w:sz w:val="20"/>
        </w:rPr>
        <w:br w:type="textWrapping"/>
      </w:r>
      <w:r>
        <w:rPr>
          <w:sz w:val="20"/>
        </w:rPr>
        <w:t xml:space="preserve">        }</w:t>
      </w:r>
      <w:r>
        <w:rPr>
          <w:sz w:val="20"/>
        </w:rPr>
        <w:br w:type="textWrapping"/>
      </w:r>
      <w:r>
        <w:rPr>
          <w:sz w:val="20"/>
        </w:rPr>
        <w:t xml:space="preserve">        [self.cityChangeButton setTitle:kUserCityName forState:UIControlStateNormal];</w:t>
      </w:r>
      <w:r>
        <w:rPr>
          <w:sz w:val="20"/>
        </w:rPr>
        <w:br w:type="textWrapping"/>
      </w:r>
      <w:r>
        <w:rPr>
          <w:sz w:val="20"/>
        </w:rPr>
        <w:t xml:space="preserve">        self.cityName = kUserCityName;</w:t>
      </w:r>
      <w:r>
        <w:rPr>
          <w:sz w:val="20"/>
        </w:rPr>
        <w:br w:type="textWrapping"/>
      </w:r>
      <w:r>
        <w:rPr>
          <w:sz w:val="20"/>
        </w:rPr>
        <w:t xml:space="preserve">    }</w:t>
      </w:r>
      <w:r>
        <w:rPr>
          <w:sz w:val="20"/>
        </w:rPr>
        <w:br w:type="textWrapping"/>
      </w:r>
      <w:r>
        <w:rPr>
          <w:sz w:val="20"/>
        </w:rPr>
        <w:t>}</w:t>
      </w:r>
      <w:r>
        <w:rPr>
          <w:sz w:val="20"/>
        </w:rPr>
        <w:br w:type="textWrapping"/>
      </w:r>
      <w:r>
        <w:rPr>
          <w:sz w:val="20"/>
        </w:rPr>
        <w:t>- (void)startLocation{</w:t>
      </w:r>
      <w:r>
        <w:rPr>
          <w:sz w:val="20"/>
        </w:rPr>
        <w:br w:type="textWrapping"/>
      </w:r>
      <w:r>
        <w:rPr>
          <w:sz w:val="20"/>
        </w:rPr>
        <w:t xml:space="preserve">    [[XFZLocationManager shareManager]refreshCurrentLocationSuccessHander:^(NSString * _Nonnull cityName, NSString * _Nonnull locationName, NSString * _Nonnull lng, NSString * _Nonnull lat) {</w:t>
      </w:r>
      <w:r>
        <w:rPr>
          <w:sz w:val="20"/>
        </w:rPr>
        <w:br w:type="textWrapping"/>
      </w:r>
      <w:r>
        <w:rPr>
          <w:sz w:val="20"/>
        </w:rPr>
        <w:t xml:space="preserve">        if (cityName == nil) {</w:t>
      </w:r>
      <w:r>
        <w:rPr>
          <w:sz w:val="20"/>
        </w:rPr>
        <w:br w:type="textWrapping"/>
      </w:r>
    </w:p>
    <w:p w14:paraId="05E367F1">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21683AAF">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"XFZCitySelectView.h"</w:t>
      </w:r>
      <w:r>
        <w:rPr>
          <w:sz w:val="20"/>
        </w:rPr>
        <w:br w:type="textWrapping"/>
      </w:r>
      <w:r>
        <w:rPr>
          <w:sz w:val="20"/>
        </w:rPr>
        <w:t>#import &lt;CoreLocation/CoreLocation.h&gt;</w:t>
      </w:r>
      <w:r>
        <w:rPr>
          <w:sz w:val="20"/>
        </w:rPr>
        <w:br w:type="textWrapping"/>
      </w:r>
      <w:r>
        <w:rPr>
          <w:sz w:val="20"/>
        </w:rPr>
        <w:t>#import "XFZLocationManager.h"</w:t>
      </w:r>
      <w:r>
        <w:rPr>
          <w:sz w:val="20"/>
        </w:rPr>
        <w:br w:type="textWrapping"/>
      </w:r>
      <w:r>
        <w:rPr>
          <w:sz w:val="20"/>
        </w:rPr>
        <w:t>static NSString *citySelectViewCellReuseID = @"citySelectViewCellReuseID";</w:t>
      </w:r>
      <w:r>
        <w:rPr>
          <w:sz w:val="20"/>
        </w:rPr>
        <w:br w:type="textWrapping"/>
      </w:r>
      <w:r>
        <w:rPr>
          <w:sz w:val="20"/>
        </w:rPr>
        <w:t>@interface XFZCitySelectView()&lt;UITableViewDelegate, UITableViewDataSource&gt;</w:t>
      </w:r>
      <w:r>
        <w:rPr>
          <w:sz w:val="20"/>
        </w:rPr>
        <w:br w:type="textWrapping"/>
      </w:r>
      <w:r>
        <w:rPr>
          <w:sz w:val="20"/>
        </w:rPr>
        <w:t>@property (nonatomic, strong) UIView *locationView;</w:t>
      </w:r>
      <w:r>
        <w:rPr>
          <w:sz w:val="20"/>
        </w:rPr>
        <w:br w:type="textWrapping"/>
      </w:r>
      <w:r>
        <w:rPr>
          <w:sz w:val="20"/>
        </w:rPr>
        <w:t>@property (nonatomic, strong) UITableView *citySelectView;</w:t>
      </w:r>
      <w:r>
        <w:rPr>
          <w:sz w:val="20"/>
        </w:rPr>
        <w:br w:type="textWrapping"/>
      </w:r>
      <w:r>
        <w:rPr>
          <w:sz w:val="20"/>
        </w:rPr>
        <w:t>@property (nonatomic, copy) void(^selectHandle)(NSString *cityName);</w:t>
      </w:r>
      <w:r>
        <w:rPr>
          <w:sz w:val="20"/>
        </w:rPr>
        <w:br w:type="textWrapping"/>
      </w:r>
      <w:r>
        <w:rPr>
          <w:sz w:val="20"/>
        </w:rPr>
        <w:t>@property (nonatomic, weak) UILabel *cityLabel;</w:t>
      </w:r>
      <w:r>
        <w:rPr>
          <w:sz w:val="20"/>
        </w:rPr>
        <w:br w:type="textWrapping"/>
      </w:r>
      <w:r>
        <w:rPr>
          <w:sz w:val="20"/>
        </w:rPr>
        <w:t>@end</w:t>
      </w:r>
      <w:r>
        <w:rPr>
          <w:sz w:val="20"/>
        </w:rPr>
        <w:br w:type="textWrapping"/>
      </w:r>
      <w:r>
        <w:rPr>
          <w:sz w:val="20"/>
        </w:rPr>
        <w:t>@implementation XFZCitySelectView {</w:t>
      </w:r>
      <w:r>
        <w:rPr>
          <w:sz w:val="20"/>
        </w:rPr>
        <w:br w:type="textWrapping"/>
      </w:r>
      <w:r>
        <w:rPr>
          <w:sz w:val="20"/>
        </w:rPr>
        <w:t xml:space="preserve">    NSDictionary *_citys;</w:t>
      </w:r>
      <w:r>
        <w:rPr>
          <w:sz w:val="20"/>
        </w:rPr>
        <w:br w:type="textWrapping"/>
      </w:r>
      <w:r>
        <w:rPr>
          <w:sz w:val="20"/>
        </w:rPr>
        <w:t xml:space="preserve">    NSArray *_letters;</w:t>
      </w:r>
      <w:r>
        <w:rPr>
          <w:sz w:val="20"/>
        </w:rPr>
        <w:br w:type="textWrapping"/>
      </w:r>
      <w:r>
        <w:rPr>
          <w:sz w:val="20"/>
        </w:rPr>
        <w:t>}</w:t>
      </w:r>
      <w:r>
        <w:rPr>
          <w:sz w:val="20"/>
        </w:rPr>
        <w:br w:type="textWrapping"/>
      </w:r>
      <w:r>
        <w:rPr>
          <w:sz w:val="20"/>
        </w:rPr>
        <w:t>- (instancetype)initWithSelectHandle:(void(^)(NSString *cityName))selectHandle {</w:t>
      </w:r>
      <w:r>
        <w:rPr>
          <w:sz w:val="20"/>
        </w:rPr>
        <w:br w:type="textWrapping"/>
      </w:r>
      <w:r>
        <w:rPr>
          <w:sz w:val="20"/>
        </w:rPr>
        <w:t xml:space="preserve">    if(self = [super initWithFrame:CGRectZero]) {</w:t>
      </w:r>
      <w:r>
        <w:rPr>
          <w:sz w:val="20"/>
        </w:rPr>
        <w:br w:type="textWrapping"/>
      </w:r>
      <w:r>
        <w:rPr>
          <w:sz w:val="20"/>
        </w:rPr>
        <w:t xml:space="preserve">        _letters = @[@"A",@"B",@"C",@"D",@"E",@"F",@"G",@"H",@"J",@"K",@"L",@"M",@"N",@"P",@"Q",@"R",@"S",@"T",@"W",@"X",@"Y",@"Z"];</w:t>
      </w:r>
      <w:r>
        <w:rPr>
          <w:sz w:val="20"/>
        </w:rPr>
        <w:br w:type="textWrapping"/>
      </w:r>
      <w:r>
        <w:rPr>
          <w:sz w:val="20"/>
        </w:rPr>
        <w:t xml:space="preserve">        self.selectHandle = selectHandle;</w:t>
      </w:r>
      <w:r>
        <w:rPr>
          <w:sz w:val="20"/>
        </w:rPr>
        <w:br w:type="textWrapping"/>
      </w:r>
      <w:r>
        <w:rPr>
          <w:sz w:val="20"/>
        </w:rPr>
        <w:t xml:space="preserve">        [self loadPlistData];</w:t>
      </w:r>
      <w:r>
        <w:rPr>
          <w:sz w:val="20"/>
        </w:rPr>
        <w:br w:type="textWrapping"/>
      </w:r>
      <w:r>
        <w:rPr>
          <w:sz w:val="20"/>
        </w:rPr>
        <w:t xml:space="preserve">        [self setupUI];</w:t>
      </w:r>
      <w:r>
        <w:rPr>
          <w:sz w:val="20"/>
        </w:rPr>
        <w:br w:type="textWrapping"/>
      </w:r>
      <w:r>
        <w:rPr>
          <w:sz w:val="20"/>
        </w:rPr>
        <w:t xml:space="preserve">        [self startLocation];</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(void)startLocation{</w:t>
      </w:r>
      <w:r>
        <w:rPr>
          <w:sz w:val="20"/>
        </w:rPr>
        <w:br w:type="textWrapping"/>
      </w:r>
      <w:r>
        <w:rPr>
          <w:sz w:val="20"/>
        </w:rPr>
        <w:t xml:space="preserve">    [[XFZLocationManager shareManager] locationWithSuccessHander:^(NSString * _Nonnull cityName, NSString * _Nonnull locationName, NSString * _Nonnull lng, NSString * _Nonnull lat) {</w:t>
      </w:r>
      <w:r>
        <w:rPr>
          <w:sz w:val="20"/>
        </w:rPr>
        <w:br w:type="textWrapping"/>
      </w:r>
      <w:r>
        <w:rPr>
          <w:sz w:val="20"/>
        </w:rPr>
        <w:t xml:space="preserve">        if (cityName == nil) {</w:t>
      </w:r>
      <w:r>
        <w:rPr>
          <w:sz w:val="20"/>
        </w:rPr>
        <w:br w:type="textWrapping"/>
      </w:r>
      <w:r>
        <w:rPr>
          <w:sz w:val="20"/>
        </w:rPr>
        <w:t xml:space="preserve">            self.cityLabel.text = @"定位失败";</w:t>
      </w:r>
      <w:r>
        <w:rPr>
          <w:sz w:val="20"/>
        </w:rPr>
        <w:br w:type="textWrapping"/>
      </w:r>
      <w:r>
        <w:rPr>
          <w:sz w:val="20"/>
        </w:rPr>
        <w:t xml:space="preserve">        }else{</w:t>
      </w:r>
      <w:r>
        <w:rPr>
          <w:sz w:val="20"/>
        </w:rPr>
        <w:br w:type="textWrapping"/>
      </w:r>
      <w:r>
        <w:rPr>
          <w:sz w:val="20"/>
        </w:rPr>
        <w:t xml:space="preserve">            self.cityLabel.text = cityName;</w:t>
      </w:r>
      <w:r>
        <w:rPr>
          <w:sz w:val="20"/>
        </w:rPr>
        <w:br w:type="textWrapping"/>
      </w:r>
      <w:r>
        <w:rPr>
          <w:sz w:val="20"/>
        </w:rPr>
        <w:t xml:space="preserve">        }</w:t>
      </w:r>
      <w:r>
        <w:rPr>
          <w:sz w:val="20"/>
        </w:rPr>
        <w:br w:type="textWrapping"/>
      </w:r>
      <w:r>
        <w:rPr>
          <w:sz w:val="20"/>
        </w:rPr>
        <w:t xml:space="preserve">    } failureHandle:^(NSError * _Nonnull error) {</w:t>
      </w:r>
      <w:r>
        <w:rPr>
          <w:sz w:val="20"/>
        </w:rPr>
        <w:br w:type="textWrapping"/>
      </w:r>
      <w:r>
        <w:rPr>
          <w:sz w:val="20"/>
        </w:rPr>
        <w:t xml:space="preserve">        self.cityLabel.text = @"定位失败";</w:t>
      </w:r>
      <w:r>
        <w:rPr>
          <w:sz w:val="20"/>
        </w:rPr>
        <w:br w:type="textWrapping"/>
      </w:r>
      <w:r>
        <w:rPr>
          <w:sz w:val="20"/>
        </w:rPr>
        <w:t xml:space="preserve">    }];</w:t>
      </w:r>
      <w:r>
        <w:rPr>
          <w:sz w:val="20"/>
        </w:rPr>
        <w:br w:type="textWrapping"/>
      </w:r>
      <w:r>
        <w:rPr>
          <w:sz w:val="20"/>
        </w:rPr>
        <w:t>}</w:t>
      </w:r>
      <w:r>
        <w:rPr>
          <w:sz w:val="20"/>
        </w:rPr>
        <w:br w:type="textWrapping"/>
      </w:r>
      <w:r>
        <w:rPr>
          <w:sz w:val="20"/>
        </w:rPr>
        <w:t>- (void) loadPlistData {</w:t>
      </w:r>
      <w:r>
        <w:rPr>
          <w:sz w:val="20"/>
        </w:rPr>
        <w:br w:type="textWrapping"/>
      </w:r>
      <w:r>
        <w:rPr>
          <w:sz w:val="20"/>
        </w:rPr>
        <w:t xml:space="preserve">    NSString *path = [[NSBundle mainBundle] pathForResource:@"citydict" ofType:@"plist"];</w:t>
      </w:r>
      <w:r>
        <w:rPr>
          <w:sz w:val="20"/>
        </w:rPr>
        <w:br w:type="textWrapping"/>
      </w:r>
      <w:r>
        <w:rPr>
          <w:sz w:val="20"/>
        </w:rPr>
        <w:t xml:space="preserve">    NSDictionary *cityDict = [NSDictionary dictionaryWithContentsOfFile:path];</w:t>
      </w:r>
      <w:r>
        <w:rPr>
          <w:sz w:val="20"/>
        </w:rPr>
        <w:br w:type="textWrapping"/>
      </w:r>
      <w:r>
        <w:rPr>
          <w:sz w:val="20"/>
        </w:rPr>
        <w:t xml:space="preserve">    _citys = cityDict;</w:t>
      </w:r>
      <w:r>
        <w:rPr>
          <w:sz w:val="20"/>
        </w:rPr>
        <w:br w:type="textWrapping"/>
      </w:r>
      <w:r>
        <w:rPr>
          <w:sz w:val="20"/>
        </w:rPr>
        <w:t>}</w:t>
      </w:r>
      <w:r>
        <w:rPr>
          <w:sz w:val="20"/>
        </w:rPr>
        <w:br w:type="textWrapping"/>
      </w:r>
      <w:r>
        <w:rPr>
          <w:sz w:val="20"/>
        </w:rPr>
        <w:t>- (void) setupUI {</w:t>
      </w:r>
      <w:r>
        <w:rPr>
          <w:sz w:val="20"/>
        </w:rPr>
        <w:br w:type="textWrapping"/>
      </w:r>
      <w:r>
        <w:rPr>
          <w:sz w:val="20"/>
        </w:rPr>
        <w:t xml:space="preserve">    self.backgroundColor = [UIColor whiteColor];</w:t>
      </w:r>
      <w:r>
        <w:rPr>
          <w:sz w:val="20"/>
        </w:rPr>
        <w:br w:type="textWrapping"/>
      </w:r>
      <w:r>
        <w:rPr>
          <w:sz w:val="20"/>
        </w:rPr>
        <w:t xml:space="preserve">    [self addSubview:self.locationView];</w:t>
      </w:r>
      <w:r>
        <w:rPr>
          <w:sz w:val="20"/>
        </w:rPr>
        <w:br w:type="textWrapping"/>
      </w:r>
      <w:r>
        <w:rPr>
          <w:sz w:val="20"/>
        </w:rPr>
        <w:t xml:space="preserve">    [_locationView mas_makeConstraints:^(MASConstraintMaker *make) {</w:t>
      </w:r>
      <w:r>
        <w:rPr>
          <w:sz w:val="20"/>
        </w:rPr>
        <w:br w:type="textWrapping"/>
      </w:r>
      <w:r>
        <w:rPr>
          <w:sz w:val="20"/>
        </w:rPr>
        <w:t xml:space="preserve">        make.top.left.right.equalTo(self);</w:t>
      </w:r>
      <w:r>
        <w:rPr>
          <w:sz w:val="20"/>
        </w:rPr>
        <w:br w:type="textWrapping"/>
      </w:r>
      <w:r>
        <w:rPr>
          <w:sz w:val="20"/>
        </w:rPr>
        <w:t xml:space="preserve">        make.height.mas_equalTo(44);</w:t>
      </w:r>
      <w:r>
        <w:rPr>
          <w:sz w:val="20"/>
        </w:rPr>
        <w:br w:type="textWrapping"/>
      </w:r>
      <w:r>
        <w:rPr>
          <w:sz w:val="20"/>
        </w:rPr>
        <w:t xml:space="preserve">    }];</w:t>
      </w:r>
      <w:r>
        <w:rPr>
          <w:sz w:val="20"/>
        </w:rPr>
        <w:br w:type="textWrapping"/>
      </w:r>
      <w:r>
        <w:rPr>
          <w:sz w:val="20"/>
        </w:rPr>
        <w:t xml:space="preserve">    [self addSubview:self.citySelectView];</w:t>
      </w:r>
      <w:r>
        <w:rPr>
          <w:sz w:val="20"/>
        </w:rPr>
        <w:br w:type="textWrapping"/>
      </w:r>
      <w:r>
        <w:rPr>
          <w:sz w:val="20"/>
        </w:rPr>
        <w:t xml:space="preserve">    [_citySelectView mas_makeConstraints:^(MASConstraintMaker *make) {</w:t>
      </w:r>
    </w:p>
    <w:p w14:paraId="4C9DA01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"XFZLocationManager.h"</w:t>
      </w:r>
      <w:r>
        <w:rPr>
          <w:sz w:val="20"/>
        </w:rPr>
        <w:br w:type="textWrapping"/>
      </w:r>
      <w:r>
        <w:rPr>
          <w:sz w:val="20"/>
        </w:rPr>
        <w:t>typedef void(^successBlock)(NSString *,NSString *,NSString *,NSString *);</w:t>
      </w:r>
      <w:r>
        <w:rPr>
          <w:sz w:val="20"/>
        </w:rPr>
        <w:br w:type="textWrapping"/>
      </w:r>
      <w:r>
        <w:rPr>
          <w:sz w:val="20"/>
        </w:rPr>
        <w:t>typedef void(^failureBlock)(NSError  * _Nullable);</w:t>
      </w:r>
      <w:r>
        <w:rPr>
          <w:sz w:val="20"/>
        </w:rPr>
        <w:br w:type="textWrapping"/>
      </w:r>
      <w:r>
        <w:rPr>
          <w:sz w:val="20"/>
        </w:rPr>
        <w:t>@interface XFZLocationManager ()&lt;CLLocationManagerDelegate,QMSSearchDelegate,TencentLBSLocationManagerDelegate,QMSSearchDelegate&gt;</w:t>
      </w:r>
      <w:r>
        <w:rPr>
          <w:sz w:val="20"/>
        </w:rPr>
        <w:br w:type="textWrapping"/>
      </w:r>
      <w:r>
        <w:rPr>
          <w:sz w:val="20"/>
        </w:rPr>
        <w:t>@property (readwrite, nonatomic, strong) TencentLBSLocationManager *locationManager;</w:t>
      </w:r>
      <w:r>
        <w:rPr>
          <w:sz w:val="20"/>
        </w:rPr>
        <w:br w:type="textWrapping"/>
      </w:r>
      <w:r>
        <w:rPr>
          <w:sz w:val="20"/>
        </w:rPr>
        <w:t>@property (nonatomic, strong) QMSSearcher *searcher;</w:t>
      </w:r>
      <w:r>
        <w:rPr>
          <w:sz w:val="20"/>
        </w:rPr>
        <w:br w:type="textWrapping"/>
      </w:r>
      <w:r>
        <w:rPr>
          <w:sz w:val="20"/>
        </w:rPr>
        <w:t>@property(nonatomic,copy)successBlock success;</w:t>
      </w:r>
      <w:r>
        <w:rPr>
          <w:sz w:val="20"/>
        </w:rPr>
        <w:br w:type="textWrapping"/>
      </w:r>
      <w:r>
        <w:rPr>
          <w:sz w:val="20"/>
        </w:rPr>
        <w:t>@property(nonatomic,copy)failureBlock failure;</w:t>
      </w:r>
      <w:r>
        <w:rPr>
          <w:sz w:val="20"/>
        </w:rPr>
        <w:br w:type="textWrapping"/>
      </w:r>
      <w:r>
        <w:rPr>
          <w:sz w:val="20"/>
        </w:rPr>
        <w:t>@property (nonatomic, assign) BOOL isSave;</w:t>
      </w:r>
      <w:r>
        <w:rPr>
          <w:sz w:val="20"/>
        </w:rPr>
        <w:br w:type="textWrapping"/>
      </w:r>
      <w:r>
        <w:rPr>
          <w:sz w:val="20"/>
        </w:rPr>
        <w:t>@end</w:t>
      </w:r>
      <w:r>
        <w:rPr>
          <w:sz w:val="20"/>
        </w:rPr>
        <w:br w:type="textWrapping"/>
      </w:r>
      <w:r>
        <w:rPr>
          <w:sz w:val="20"/>
        </w:rPr>
        <w:t>@implementation XFZLocationManager</w:t>
      </w:r>
      <w:r>
        <w:rPr>
          <w:sz w:val="20"/>
        </w:rPr>
        <w:br w:type="textWrapping"/>
      </w:r>
      <w:r>
        <w:rPr>
          <w:sz w:val="20"/>
        </w:rPr>
        <w:t>+ (instancetype)shareManager{</w:t>
      </w:r>
      <w:r>
        <w:rPr>
          <w:sz w:val="20"/>
        </w:rPr>
        <w:br w:type="textWrapping"/>
      </w:r>
      <w:r>
        <w:rPr>
          <w:sz w:val="20"/>
        </w:rPr>
        <w:t xml:space="preserve">    static XFZLocationManager *manager;</w:t>
      </w:r>
      <w:r>
        <w:rPr>
          <w:sz w:val="20"/>
        </w:rPr>
        <w:br w:type="textWrapping"/>
      </w:r>
      <w:r>
        <w:rPr>
          <w:sz w:val="20"/>
        </w:rPr>
        <w:t xml:space="preserve">    static dispatch_once_t onceToken;</w:t>
      </w:r>
      <w:r>
        <w:rPr>
          <w:sz w:val="20"/>
        </w:rPr>
        <w:br w:type="textWrapping"/>
      </w:r>
      <w:r>
        <w:rPr>
          <w:sz w:val="20"/>
        </w:rPr>
        <w:t xml:space="preserve">    dispatch_once(&amp;onceToken, ^{</w:t>
      </w:r>
      <w:r>
        <w:rPr>
          <w:sz w:val="20"/>
        </w:rPr>
        <w:br w:type="textWrapping"/>
      </w:r>
      <w:r>
        <w:rPr>
          <w:sz w:val="20"/>
        </w:rPr>
        <w:t xml:space="preserve">        manager = [[XFZLocationManager alloc] init];</w:t>
      </w:r>
      <w:r>
        <w:rPr>
          <w:sz w:val="20"/>
        </w:rPr>
        <w:br w:type="textWrapping"/>
      </w:r>
      <w:r>
        <w:rPr>
          <w:sz w:val="20"/>
        </w:rPr>
        <w:t xml:space="preserve">    });</w:t>
      </w:r>
      <w:r>
        <w:rPr>
          <w:sz w:val="20"/>
        </w:rPr>
        <w:br w:type="textWrapping"/>
      </w:r>
      <w:r>
        <w:rPr>
          <w:sz w:val="20"/>
        </w:rPr>
        <w:t xml:space="preserve">    return manager;</w:t>
      </w:r>
      <w:r>
        <w:rPr>
          <w:sz w:val="20"/>
        </w:rPr>
        <w:br w:type="textWrapping"/>
      </w:r>
      <w:r>
        <w:rPr>
          <w:sz w:val="20"/>
        </w:rPr>
        <w:t>}</w:t>
      </w:r>
      <w:r>
        <w:rPr>
          <w:sz w:val="20"/>
        </w:rPr>
        <w:br w:type="textWrapping"/>
      </w:r>
      <w:r>
        <w:rPr>
          <w:sz w:val="20"/>
        </w:rPr>
        <w:t>- (void)locationWithSuccessHander:(void (^)(NSString * _Nonnull, NSString * _Nonnull, NSString * _Nonnull, NSString * _Nonnull))success failureHandle:(void (^)(NSError * _Nonnull))failure{</w:t>
      </w:r>
      <w:r>
        <w:rPr>
          <w:sz w:val="20"/>
        </w:rPr>
        <w:br w:type="textWrapping"/>
      </w:r>
      <w:r>
        <w:rPr>
          <w:sz w:val="20"/>
        </w:rPr>
        <w:t xml:space="preserve">    if (kUserLongitude &amp;&amp; kUserLatitude) {</w:t>
      </w:r>
      <w:r>
        <w:rPr>
          <w:sz w:val="20"/>
        </w:rPr>
        <w:br w:type="textWrapping"/>
      </w:r>
      <w:r>
        <w:rPr>
          <w:sz w:val="20"/>
        </w:rPr>
        <w:t xml:space="preserve">        NSUserDefaults *defaults = [NSUserDefaults standardUserDefaults];</w:t>
      </w:r>
      <w:r>
        <w:rPr>
          <w:sz w:val="20"/>
        </w:rPr>
        <w:br w:type="textWrapping"/>
      </w:r>
      <w:r>
        <w:rPr>
          <w:sz w:val="20"/>
        </w:rPr>
        <w:t xml:space="preserve">        [defaults removeObjectForKey:@"locationDateKey"];</w:t>
      </w:r>
      <w:r>
        <w:rPr>
          <w:sz w:val="20"/>
        </w:rPr>
        <w:br w:type="textWrapping"/>
      </w:r>
      <w:r>
        <w:rPr>
          <w:sz w:val="20"/>
        </w:rPr>
        <w:t xml:space="preserve">        if (success) {</w:t>
      </w:r>
      <w:r>
        <w:rPr>
          <w:sz w:val="20"/>
        </w:rPr>
        <w:br w:type="textWrapping"/>
      </w:r>
      <w:r>
        <w:rPr>
          <w:sz w:val="20"/>
        </w:rPr>
        <w:t xml:space="preserve">            success(kUserCityName, kUserAddressName, kUserLongitude, kUserLatitude);</w:t>
      </w:r>
      <w:r>
        <w:rPr>
          <w:sz w:val="20"/>
        </w:rPr>
        <w:br w:type="textWrapping"/>
      </w:r>
      <w:r>
        <w:rPr>
          <w:sz w:val="20"/>
        </w:rPr>
        <w:t xml:space="preserve">        }</w:t>
      </w:r>
      <w:r>
        <w:rPr>
          <w:sz w:val="20"/>
        </w:rPr>
        <w:br w:type="textWrapping"/>
      </w:r>
      <w:r>
        <w:rPr>
          <w:sz w:val="20"/>
        </w:rPr>
        <w:t xml:space="preserve">    }else{</w:t>
      </w:r>
      <w:r>
        <w:rPr>
          <w:sz w:val="20"/>
        </w:rPr>
        <w:br w:type="textWrapping"/>
      </w:r>
      <w:r>
        <w:rPr>
          <w:sz w:val="20"/>
        </w:rPr>
        <w:t xml:space="preserve">        [self refreshCurrentLocationSuccessHander:success failureHandle:failure];</w:t>
      </w:r>
      <w:r>
        <w:rPr>
          <w:sz w:val="20"/>
        </w:rPr>
        <w:br w:type="textWrapping"/>
      </w:r>
      <w:r>
        <w:rPr>
          <w:sz w:val="20"/>
        </w:rPr>
        <w:t xml:space="preserve">    }</w:t>
      </w:r>
      <w:r>
        <w:rPr>
          <w:sz w:val="20"/>
        </w:rPr>
        <w:br w:type="textWrapping"/>
      </w:r>
      <w:r>
        <w:rPr>
          <w:sz w:val="20"/>
        </w:rPr>
        <w:t>}</w:t>
      </w:r>
      <w:r>
        <w:rPr>
          <w:sz w:val="20"/>
        </w:rPr>
        <w:br w:type="textWrapping"/>
      </w:r>
      <w:r>
        <w:rPr>
          <w:sz w:val="20"/>
        </w:rPr>
        <w:t>- (void)refreshCurrentLocationSuccessHander:(void (^)(NSString * _Nonnull, NSString * _Nonnull, NSString * _Nonnull, NSString * _Nonnull))success failureHandle:(void (^)(NSError * _Nonnull))failure{</w:t>
      </w:r>
      <w:r>
        <w:rPr>
          <w:sz w:val="20"/>
        </w:rPr>
        <w:br w:type="textWrapping"/>
      </w:r>
      <w:r>
        <w:rPr>
          <w:sz w:val="20"/>
        </w:rPr>
        <w:t xml:space="preserve">    self.success = success;</w:t>
      </w:r>
      <w:r>
        <w:rPr>
          <w:sz w:val="20"/>
        </w:rPr>
        <w:br w:type="textWrapping"/>
      </w:r>
      <w:r>
        <w:rPr>
          <w:sz w:val="20"/>
        </w:rPr>
        <w:t xml:space="preserve">    self.failure = failure;</w:t>
      </w:r>
      <w:r>
        <w:rPr>
          <w:sz w:val="20"/>
        </w:rPr>
        <w:br w:type="textWrapping"/>
      </w:r>
      <w:r>
        <w:rPr>
          <w:sz w:val="20"/>
        </w:rPr>
        <w:t xml:space="preserve">    self.locationManager = [[TencentLBSLocationManager alloc] init];</w:t>
      </w:r>
      <w:r>
        <w:rPr>
          <w:sz w:val="20"/>
        </w:rPr>
        <w:br w:type="textWrapping"/>
      </w:r>
      <w:r>
        <w:rPr>
          <w:sz w:val="20"/>
        </w:rPr>
        <w:t xml:space="preserve">    self.locationManager.delegate = self;</w:t>
      </w:r>
      <w:r>
        <w:rPr>
          <w:sz w:val="20"/>
        </w:rPr>
        <w:br w:type="textWrapping"/>
      </w:r>
      <w:r>
        <w:rPr>
          <w:sz w:val="20"/>
        </w:rPr>
        <w:t xml:space="preserve">    [self.locationManager setPausesLocationUpdatesAutomatically:NO];</w:t>
      </w:r>
      <w:r>
        <w:rPr>
          <w:sz w:val="20"/>
        </w:rPr>
        <w:br w:type="textWrapping"/>
      </w:r>
      <w:r>
        <w:rPr>
          <w:sz w:val="20"/>
        </w:rPr>
        <w:t xml:space="preserve">    [self.locationManager setApiKey:kTencentMapKey];</w:t>
      </w:r>
      <w:r>
        <w:rPr>
          <w:sz w:val="20"/>
        </w:rPr>
        <w:br w:type="textWrapping"/>
      </w:r>
      <w:r>
        <w:rPr>
          <w:sz w:val="20"/>
        </w:rPr>
        <w:t xml:space="preserve">    [self.locationManager setRequestLevel:TencentLBSRequestLevelAdminName];</w:t>
      </w:r>
      <w:r>
        <w:rPr>
          <w:sz w:val="20"/>
        </w:rPr>
        <w:br w:type="textWrapping"/>
      </w:r>
      <w:r>
        <w:rPr>
          <w:sz w:val="20"/>
        </w:rPr>
        <w:t xml:space="preserve">    CLAuthorizationStatus authorizationStatus= [CLLocationManager authorizationStatus];</w:t>
      </w:r>
      <w:r>
        <w:rPr>
          <w:sz w:val="20"/>
        </w:rPr>
        <w:br w:type="textWrapping"/>
      </w:r>
      <w:r>
        <w:rPr>
          <w:sz w:val="20"/>
        </w:rPr>
        <w:t xml:space="preserve">    if (authorizationStatus == kCLAuthorizationStatusNotDetermined) {</w:t>
      </w:r>
      <w:r>
        <w:rPr>
          <w:sz w:val="20"/>
        </w:rPr>
        <w:br w:type="textWrapping"/>
      </w:r>
      <w:r>
        <w:rPr>
          <w:sz w:val="20"/>
        </w:rPr>
        <w:t xml:space="preserve">        [self.locationManager requestWhenInUseAuthorization];</w:t>
      </w:r>
      <w:r>
        <w:rPr>
          <w:sz w:val="20"/>
        </w:rPr>
        <w:br w:type="textWrapping"/>
      </w:r>
      <w:r>
        <w:rPr>
          <w:sz w:val="20"/>
        </w:rPr>
        <w:t xml:space="preserve">    }</w:t>
      </w:r>
      <w:r>
        <w:rPr>
          <w:sz w:val="20"/>
        </w:rPr>
        <w:br w:type="textWrapping"/>
      </w:r>
      <w:r>
        <w:rPr>
          <w:sz w:val="20"/>
        </w:rPr>
        <w:t xml:space="preserve">    [self.locationManager startUpdatingLocation];</w:t>
      </w:r>
      <w:r>
        <w:rPr>
          <w:sz w:val="20"/>
        </w:rPr>
        <w:br w:type="textWrapping"/>
      </w:r>
      <w:r>
        <w:rPr>
          <w:sz w:val="20"/>
        </w:rPr>
        <w:t>}</w:t>
      </w:r>
      <w:r>
        <w:rPr>
          <w:sz w:val="20"/>
        </w:rPr>
        <w:br w:type="textWrapping"/>
      </w:r>
      <w:r>
        <w:rPr>
          <w:sz w:val="20"/>
        </w:rPr>
        <w:t>- (void)reverseGeocodeLocation:(TencentLBSLocation *)location ismapLocation:(BOOL)isMap isSave:(BOOL)isSave successHandle:(nonnull void (^)(NSString * _Nonnull, NSString * _Nonnull, NSString * _Nonnull, NSString * _Nonnull))success failureHandle:(nonnull void (^)(NSError * _Nonnull))failure{</w:t>
      </w:r>
    </w:p>
    <w:p w14:paraId="181947CB">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"XFZLocationSearchView.h"</w:t>
      </w:r>
      <w:r>
        <w:rPr>
          <w:sz w:val="20"/>
        </w:rPr>
        <w:br w:type="textWrapping"/>
      </w:r>
      <w:r>
        <w:rPr>
          <w:sz w:val="20"/>
        </w:rPr>
        <w:t>#import "EVNCustomSearchBar.h"</w:t>
      </w:r>
      <w:r>
        <w:rPr>
          <w:sz w:val="20"/>
        </w:rPr>
        <w:br w:type="textWrapping"/>
      </w:r>
      <w:r>
        <w:rPr>
          <w:sz w:val="20"/>
        </w:rPr>
        <w:t>#import "Helper.h"</w:t>
      </w:r>
      <w:r>
        <w:rPr>
          <w:sz w:val="20"/>
        </w:rPr>
        <w:br w:type="textWrapping"/>
      </w:r>
      <w:r>
        <w:rPr>
          <w:sz w:val="20"/>
        </w:rPr>
        <w:t>@interface XFZLocationSearchView()&lt;UITextFieldDelegate,UITableViewDelegate, UITableViewDataSource, EVNCustomSearchBarDelegate, UIGestureRecognizerDelegate,QMSSearchDelegate&gt;</w:t>
      </w:r>
      <w:r>
        <w:rPr>
          <w:sz w:val="20"/>
        </w:rPr>
        <w:br w:type="textWrapping"/>
      </w:r>
      <w:r>
        <w:rPr>
          <w:sz w:val="20"/>
        </w:rPr>
        <w:t>@property (nonatomic, strong) QMSSearcher *mapSearcher;</w:t>
      </w:r>
      <w:r>
        <w:rPr>
          <w:sz w:val="20"/>
        </w:rPr>
        <w:br w:type="textWrapping"/>
      </w:r>
      <w:r>
        <w:rPr>
          <w:sz w:val="20"/>
        </w:rPr>
        <w:t>@property (nonatomic, weak) UIView *navView;</w:t>
      </w:r>
      <w:r>
        <w:rPr>
          <w:sz w:val="20"/>
        </w:rPr>
        <w:br w:type="textWrapping"/>
      </w:r>
      <w:r>
        <w:rPr>
          <w:sz w:val="20"/>
        </w:rPr>
        <w:t>@property (nonatomic, weak) EVNCustomSearchBar *searchBar;</w:t>
      </w:r>
      <w:r>
        <w:rPr>
          <w:sz w:val="20"/>
        </w:rPr>
        <w:br w:type="textWrapping"/>
      </w:r>
      <w:r>
        <w:rPr>
          <w:sz w:val="20"/>
        </w:rPr>
        <w:t>@property (nonatomic, strong) UITableView *searchResultView;</w:t>
      </w:r>
      <w:r>
        <w:rPr>
          <w:sz w:val="20"/>
        </w:rPr>
        <w:br w:type="textWrapping"/>
      </w:r>
      <w:r>
        <w:rPr>
          <w:sz w:val="20"/>
        </w:rPr>
        <w:t>@property (nonatomic, strong) UITextField *searchField;</w:t>
      </w:r>
      <w:r>
        <w:rPr>
          <w:sz w:val="20"/>
        </w:rPr>
        <w:br w:type="textWrapping"/>
      </w:r>
      <w:r>
        <w:rPr>
          <w:sz w:val="20"/>
        </w:rPr>
        <w:t>@property (nonatomic, copy) void(^selectLocationHandle)(QMSSuggestionPoiData *tip);</w:t>
      </w:r>
      <w:r>
        <w:rPr>
          <w:sz w:val="20"/>
        </w:rPr>
        <w:br w:type="textWrapping"/>
      </w:r>
      <w:r>
        <w:rPr>
          <w:sz w:val="20"/>
        </w:rPr>
        <w:t>@property (nonatomic, copy) NSString *cityName;</w:t>
      </w:r>
      <w:r>
        <w:rPr>
          <w:sz w:val="20"/>
        </w:rPr>
        <w:br w:type="textWrapping"/>
      </w:r>
      <w:r>
        <w:rPr>
          <w:sz w:val="20"/>
        </w:rPr>
        <w:t>@property(nonatomic,copy)NSString *location;</w:t>
      </w:r>
      <w:r>
        <w:rPr>
          <w:sz w:val="20"/>
        </w:rPr>
        <w:br w:type="textWrapping"/>
      </w:r>
      <w:r>
        <w:rPr>
          <w:sz w:val="20"/>
        </w:rPr>
        <w:t>@end</w:t>
      </w:r>
      <w:r>
        <w:rPr>
          <w:sz w:val="20"/>
        </w:rPr>
        <w:br w:type="textWrapping"/>
      </w:r>
      <w:r>
        <w:rPr>
          <w:sz w:val="20"/>
        </w:rPr>
        <w:t>@implementation XFZLocationSearchView {</w:t>
      </w:r>
      <w:r>
        <w:rPr>
          <w:sz w:val="20"/>
        </w:rPr>
        <w:br w:type="textWrapping"/>
      </w:r>
      <w:r>
        <w:rPr>
          <w:sz w:val="20"/>
        </w:rPr>
        <w:t xml:space="preserve">    NSString *_placeholder;</w:t>
      </w:r>
      <w:r>
        <w:rPr>
          <w:sz w:val="20"/>
        </w:rPr>
        <w:br w:type="textWrapping"/>
      </w:r>
      <w:r>
        <w:rPr>
          <w:sz w:val="20"/>
        </w:rPr>
        <w:t xml:space="preserve">    NSArray &lt;QMSSuggestionPoiData *&gt;*_searchResults;</w:t>
      </w:r>
      <w:r>
        <w:rPr>
          <w:sz w:val="20"/>
        </w:rPr>
        <w:br w:type="textWrapping"/>
      </w:r>
      <w:r>
        <w:rPr>
          <w:sz w:val="20"/>
        </w:rPr>
        <w:t xml:space="preserve">    NSString *currentLng;</w:t>
      </w:r>
      <w:r>
        <w:rPr>
          <w:sz w:val="20"/>
        </w:rPr>
        <w:br w:type="textWrapping"/>
      </w:r>
      <w:r>
        <w:rPr>
          <w:sz w:val="20"/>
        </w:rPr>
        <w:t xml:space="preserve">    NSString *currentLat;</w:t>
      </w:r>
      <w:r>
        <w:rPr>
          <w:sz w:val="20"/>
        </w:rPr>
        <w:br w:type="textWrapping"/>
      </w:r>
      <w:r>
        <w:rPr>
          <w:sz w:val="20"/>
        </w:rPr>
        <w:t>}</w:t>
      </w:r>
      <w:r>
        <w:rPr>
          <w:sz w:val="20"/>
        </w:rPr>
        <w:br w:type="textWrapping"/>
      </w:r>
      <w:r>
        <w:rPr>
          <w:sz w:val="20"/>
        </w:rPr>
        <w:t>- (instancetype)initWithPlaceholder:(NSString *)placeholder searchCity:(NSString *)cityName lng:(NSString *)lng lat:(NSString *)lat selectLocationHandle:(void (^)(QMSSuggestionPoiData *tip))selectLocationHandle {</w:t>
      </w:r>
      <w:r>
        <w:rPr>
          <w:sz w:val="20"/>
        </w:rPr>
        <w:br w:type="textWrapping"/>
      </w:r>
      <w:r>
        <w:rPr>
          <w:sz w:val="20"/>
        </w:rPr>
        <w:t xml:space="preserve">    if (self = [super initWithFrame:[UIScreen mainScreen].bounds]) {</w:t>
      </w:r>
      <w:r>
        <w:rPr>
          <w:sz w:val="20"/>
        </w:rPr>
        <w:br w:type="textWrapping"/>
      </w:r>
      <w:r>
        <w:rPr>
          <w:sz w:val="20"/>
        </w:rPr>
        <w:t xml:space="preserve">        _placeholder = placeholder;</w:t>
      </w:r>
      <w:r>
        <w:rPr>
          <w:sz w:val="20"/>
        </w:rPr>
        <w:br w:type="textWrapping"/>
      </w:r>
      <w:r>
        <w:rPr>
          <w:sz w:val="20"/>
        </w:rPr>
        <w:t xml:space="preserve">        currentLng = lng;</w:t>
      </w:r>
      <w:r>
        <w:rPr>
          <w:sz w:val="20"/>
        </w:rPr>
        <w:br w:type="textWrapping"/>
      </w:r>
      <w:r>
        <w:rPr>
          <w:sz w:val="20"/>
        </w:rPr>
        <w:t xml:space="preserve">        currentLat = lat;</w:t>
      </w:r>
      <w:r>
        <w:rPr>
          <w:sz w:val="20"/>
        </w:rPr>
        <w:br w:type="textWrapping"/>
      </w:r>
      <w:r>
        <w:rPr>
          <w:sz w:val="20"/>
        </w:rPr>
        <w:t xml:space="preserve">        self.selectLocationHandle = selectLocationHandle;</w:t>
      </w:r>
      <w:r>
        <w:rPr>
          <w:sz w:val="20"/>
        </w:rPr>
        <w:br w:type="textWrapping"/>
      </w:r>
      <w:r>
        <w:rPr>
          <w:sz w:val="20"/>
        </w:rPr>
        <w:t xml:space="preserve">        if (cityName) {</w:t>
      </w:r>
      <w:r>
        <w:rPr>
          <w:sz w:val="20"/>
        </w:rPr>
        <w:br w:type="textWrapping"/>
      </w:r>
      <w:r>
        <w:rPr>
          <w:sz w:val="20"/>
        </w:rPr>
        <w:t xml:space="preserve">            self.cityName = cityName;</w:t>
      </w:r>
      <w:r>
        <w:rPr>
          <w:sz w:val="20"/>
        </w:rPr>
        <w:br w:type="textWrapping"/>
      </w:r>
      <w:r>
        <w:rPr>
          <w:sz w:val="20"/>
        </w:rPr>
        <w:t xml:space="preserve">        }else{</w:t>
      </w:r>
      <w:r>
        <w:rPr>
          <w:sz w:val="20"/>
        </w:rPr>
        <w:br w:type="textWrapping"/>
      </w:r>
      <w:r>
        <w:rPr>
          <w:sz w:val="20"/>
        </w:rPr>
        <w:t xml:space="preserve">            self.cityName = kUserCityName;</w:t>
      </w:r>
      <w:r>
        <w:rPr>
          <w:sz w:val="20"/>
        </w:rPr>
        <w:br w:type="textWrapping"/>
      </w:r>
      <w:r>
        <w:rPr>
          <w:sz w:val="20"/>
        </w:rPr>
        <w:t xml:space="preserve">        }</w:t>
      </w:r>
      <w:r>
        <w:rPr>
          <w:sz w:val="20"/>
        </w:rPr>
        <w:br w:type="textWrapping"/>
      </w:r>
      <w:r>
        <w:rPr>
          <w:sz w:val="20"/>
        </w:rPr>
        <w:t xml:space="preserve">        if (lng != nil &amp;&amp; lat != nil) {</w:t>
      </w:r>
      <w:r>
        <w:rPr>
          <w:sz w:val="20"/>
        </w:rPr>
        <w:br w:type="textWrapping"/>
      </w:r>
      <w:r>
        <w:rPr>
          <w:sz w:val="20"/>
        </w:rPr>
        <w:t xml:space="preserve">            self.location = [NSString stringWithFormat:@"%@,%@",lng,lat];</w:t>
      </w:r>
      <w:r>
        <w:rPr>
          <w:sz w:val="20"/>
        </w:rPr>
        <w:br w:type="textWrapping"/>
      </w:r>
      <w:r>
        <w:rPr>
          <w:sz w:val="20"/>
        </w:rPr>
        <w:t xml:space="preserve">        }</w:t>
      </w:r>
      <w:r>
        <w:rPr>
          <w:sz w:val="20"/>
        </w:rPr>
        <w:br w:type="textWrapping"/>
      </w:r>
      <w:r>
        <w:rPr>
          <w:sz w:val="20"/>
        </w:rPr>
        <w:t xml:space="preserve">        self.mapSearcher = [[QMSSearcher alloc] initWithDelegate:self];</w:t>
      </w:r>
      <w:r>
        <w:rPr>
          <w:sz w:val="20"/>
        </w:rPr>
        <w:br w:type="textWrapping"/>
      </w:r>
      <w:r>
        <w:rPr>
          <w:sz w:val="20"/>
        </w:rPr>
        <w:t xml:space="preserve">        [self setupUI];</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 setupUI {</w:t>
      </w:r>
      <w:r>
        <w:rPr>
          <w:sz w:val="20"/>
        </w:rPr>
        <w:br w:type="textWrapping"/>
      </w:r>
      <w:r>
        <w:rPr>
          <w:sz w:val="20"/>
        </w:rPr>
        <w:t xml:space="preserve">    self.backgroundColor = [UIColor colorWithWhite:0.0 alpha:0.25f];</w:t>
      </w:r>
      <w:r>
        <w:rPr>
          <w:sz w:val="20"/>
        </w:rPr>
        <w:br w:type="textWrapping"/>
      </w:r>
      <w:r>
        <w:rPr>
          <w:sz w:val="20"/>
        </w:rPr>
        <w:t xml:space="preserve">    UITapGestureRecognizer *tap = [[UITapGestureRecognizer alloc] initWithTarget:self action:@selector(tapAction)];</w:t>
      </w:r>
      <w:r>
        <w:rPr>
          <w:sz w:val="20"/>
        </w:rPr>
        <w:br w:type="textWrapping"/>
      </w:r>
      <w:r>
        <w:rPr>
          <w:sz w:val="20"/>
        </w:rPr>
        <w:t xml:space="preserve">    tap.delegate = self;</w:t>
      </w:r>
      <w:r>
        <w:rPr>
          <w:sz w:val="20"/>
        </w:rPr>
        <w:br w:type="textWrapping"/>
      </w:r>
      <w:r>
        <w:rPr>
          <w:sz w:val="20"/>
        </w:rPr>
        <w:t xml:space="preserve">    [self addGestureRecognizer:tap];</w:t>
      </w:r>
      <w:r>
        <w:rPr>
          <w:sz w:val="20"/>
        </w:rPr>
        <w:br w:type="textWrapping"/>
      </w:r>
      <w:r>
        <w:rPr>
          <w:sz w:val="20"/>
        </w:rPr>
        <w:t xml:space="preserve">    UIView *headerView = [[UIView alloc] initWithFrame:CGRectMake(0, 0, kScreenW, kNavigationBarHeight)];</w:t>
      </w:r>
      <w:r>
        <w:rPr>
          <w:sz w:val="20"/>
        </w:rPr>
        <w:br w:type="textWrapping"/>
      </w:r>
      <w:r>
        <w:rPr>
          <w:sz w:val="20"/>
        </w:rPr>
        <w:t xml:space="preserve">    headerView.dk_backgroundColorPicker = DKColorPickerWithRGB(0xffffff,0x191919);</w:t>
      </w:r>
      <w:r>
        <w:rPr>
          <w:sz w:val="20"/>
        </w:rPr>
        <w:br w:type="textWrapping"/>
      </w:r>
      <w:r>
        <w:rPr>
          <w:sz w:val="20"/>
        </w:rPr>
        <w:t xml:space="preserve">    self.navView = headerView;</w:t>
      </w:r>
      <w:r>
        <w:rPr>
          <w:sz w:val="20"/>
        </w:rPr>
        <w:br w:type="textWrapping"/>
      </w:r>
      <w:r>
        <w:rPr>
          <w:sz w:val="20"/>
        </w:rPr>
        <w:t xml:space="preserve">    [self addSubview:headerView];</w:t>
      </w:r>
      <w:r>
        <w:rPr>
          <w:sz w:val="20"/>
        </w:rPr>
        <w:br w:type="textWrapping"/>
      </w:r>
      <w:r>
        <w:rPr>
          <w:sz w:val="20"/>
        </w:rPr>
        <w:t xml:space="preserve">    UIButton *backButton = [[UIButton alloc] init];</w:t>
      </w:r>
    </w:p>
    <w:p w14:paraId="570E0C0F">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785104FC">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"XFZMineAddressMapView.h"</w:t>
      </w:r>
      <w:r>
        <w:rPr>
          <w:sz w:val="20"/>
        </w:rPr>
        <w:br w:type="textWrapping"/>
      </w:r>
      <w:r>
        <w:rPr>
          <w:sz w:val="20"/>
        </w:rPr>
        <w:t>@interface XFZMineAddressMapView ()&lt;QMSSearchDelegate,QMapViewDelegate&gt;</w:t>
      </w:r>
      <w:r>
        <w:rPr>
          <w:sz w:val="20"/>
        </w:rPr>
        <w:br w:type="textWrapping"/>
      </w:r>
      <w:r>
        <w:rPr>
          <w:sz w:val="20"/>
        </w:rPr>
        <w:t>@property (nonatomic, strong) QMapView *mapView;</w:t>
      </w:r>
      <w:r>
        <w:rPr>
          <w:sz w:val="20"/>
        </w:rPr>
        <w:br w:type="textWrapping"/>
      </w:r>
      <w:r>
        <w:rPr>
          <w:sz w:val="20"/>
        </w:rPr>
        <w:t>@property (nonatomic, strong) QMSSearcher *search;</w:t>
      </w:r>
      <w:r>
        <w:rPr>
          <w:sz w:val="20"/>
        </w:rPr>
        <w:br w:type="textWrapping"/>
      </w:r>
      <w:r>
        <w:rPr>
          <w:sz w:val="20"/>
        </w:rPr>
        <w:t>@property (nonatomic, weak)UIImageView *locationImg;</w:t>
      </w:r>
      <w:r>
        <w:rPr>
          <w:sz w:val="20"/>
        </w:rPr>
        <w:br w:type="textWrapping"/>
      </w:r>
      <w:r>
        <w:rPr>
          <w:sz w:val="20"/>
        </w:rPr>
        <w:t>@end</w:t>
      </w:r>
      <w:r>
        <w:rPr>
          <w:sz w:val="20"/>
        </w:rPr>
        <w:br w:type="textWrapping"/>
      </w:r>
      <w:r>
        <w:rPr>
          <w:sz w:val="20"/>
        </w:rPr>
        <w:t>@implementation XFZMineAddressMapView</w:t>
      </w:r>
      <w:r>
        <w:rPr>
          <w:sz w:val="20"/>
        </w:rPr>
        <w:br w:type="textWrapping"/>
      </w:r>
      <w:r>
        <w:rPr>
          <w:sz w:val="20"/>
        </w:rPr>
        <w:t>-(void)setLocationDict:(NSDictionary *)locationDict{</w:t>
      </w:r>
      <w:r>
        <w:rPr>
          <w:sz w:val="20"/>
        </w:rPr>
        <w:br w:type="textWrapping"/>
      </w:r>
      <w:r>
        <w:rPr>
          <w:sz w:val="20"/>
        </w:rPr>
        <w:t xml:space="preserve">    _locationDict = locationDict;</w:t>
      </w:r>
      <w:r>
        <w:rPr>
          <w:sz w:val="20"/>
        </w:rPr>
        <w:br w:type="textWrapping"/>
      </w:r>
      <w:r>
        <w:rPr>
          <w:sz w:val="20"/>
        </w:rPr>
        <w:t xml:space="preserve">    NSString *latitude = _locationDict[@"latitude"];</w:t>
      </w:r>
      <w:r>
        <w:rPr>
          <w:sz w:val="20"/>
        </w:rPr>
        <w:br w:type="textWrapping"/>
      </w:r>
      <w:r>
        <w:rPr>
          <w:sz w:val="20"/>
        </w:rPr>
        <w:t xml:space="preserve">    NSString *longitude = _locationDict[@"longitude"];</w:t>
      </w:r>
      <w:r>
        <w:rPr>
          <w:sz w:val="20"/>
        </w:rPr>
        <w:br w:type="textWrapping"/>
      </w:r>
      <w:r>
        <w:rPr>
          <w:sz w:val="20"/>
        </w:rPr>
        <w:t xml:space="preserve">    [self.mapView setCenterCoordinate:CLLocationCoordinate2DMake([latitude floatValue], [longitude floatValue]) animated:YES];</w:t>
      </w:r>
      <w:r>
        <w:rPr>
          <w:sz w:val="20"/>
        </w:rPr>
        <w:br w:type="textWrapping"/>
      </w:r>
      <w:r>
        <w:rPr>
          <w:sz w:val="20"/>
        </w:rPr>
        <w:t xml:space="preserve">    [self searchPoiByCenterCoordinateWithLatitude:self.mapView.centerCoordinate.latitude longitude:self.mapView.centerCoordinate.longitude];</w:t>
      </w:r>
      <w:r>
        <w:rPr>
          <w:sz w:val="20"/>
        </w:rPr>
        <w:br w:type="textWrapping"/>
      </w:r>
      <w:r>
        <w:rPr>
          <w:sz w:val="20"/>
        </w:rPr>
        <w:t>}</w:t>
      </w:r>
      <w:r>
        <w:rPr>
          <w:sz w:val="20"/>
        </w:rPr>
        <w:br w:type="textWrapping"/>
      </w:r>
      <w:r>
        <w:rPr>
          <w:sz w:val="20"/>
        </w:rPr>
        <w:t>- (instancetype)initWithFrame:(CGRect)frame {</w:t>
      </w:r>
      <w:r>
        <w:rPr>
          <w:sz w:val="20"/>
        </w:rPr>
        <w:br w:type="textWrapping"/>
      </w:r>
      <w:r>
        <w:rPr>
          <w:sz w:val="20"/>
        </w:rPr>
        <w:t xml:space="preserve">    if (self = [super initWithFrame:frame]) {</w:t>
      </w:r>
      <w:r>
        <w:rPr>
          <w:sz w:val="20"/>
        </w:rPr>
        <w:br w:type="textWrapping"/>
      </w:r>
      <w:r>
        <w:rPr>
          <w:sz w:val="20"/>
        </w:rPr>
        <w:t xml:space="preserve">        [self setupUI];</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-(void)setupUI</w:t>
      </w:r>
      <w:r>
        <w:rPr>
          <w:sz w:val="20"/>
        </w:rPr>
        <w:br w:type="textWrapping"/>
      </w:r>
      <w:r>
        <w:rPr>
          <w:sz w:val="20"/>
        </w:rPr>
        <w:t>{</w:t>
      </w:r>
      <w:r>
        <w:rPr>
          <w:sz w:val="20"/>
        </w:rPr>
        <w:br w:type="textWrapping"/>
      </w:r>
      <w:r>
        <w:rPr>
          <w:sz w:val="20"/>
        </w:rPr>
        <w:t xml:space="preserve">    self.backgroundColor = [UIColor whiteColor];</w:t>
      </w:r>
      <w:r>
        <w:rPr>
          <w:sz w:val="20"/>
        </w:rPr>
        <w:br w:type="textWrapping"/>
      </w:r>
      <w:r>
        <w:rPr>
          <w:sz w:val="20"/>
        </w:rPr>
        <w:t xml:space="preserve">    self.mapView = [[QMapView alloc] initWithFrame:CGRectZero];</w:t>
      </w:r>
      <w:r>
        <w:rPr>
          <w:sz w:val="20"/>
        </w:rPr>
        <w:br w:type="textWrapping"/>
      </w:r>
      <w:r>
        <w:rPr>
          <w:sz w:val="20"/>
        </w:rPr>
        <w:t xml:space="preserve">    self.mapView.showsUserLocation = YES;</w:t>
      </w:r>
      <w:r>
        <w:rPr>
          <w:sz w:val="20"/>
        </w:rPr>
        <w:br w:type="textWrapping"/>
      </w:r>
      <w:r>
        <w:rPr>
          <w:sz w:val="20"/>
        </w:rPr>
        <w:t xml:space="preserve">    self.mapView.delegate = self;</w:t>
      </w:r>
      <w:r>
        <w:rPr>
          <w:sz w:val="20"/>
        </w:rPr>
        <w:br w:type="textWrapping"/>
      </w:r>
      <w:r>
        <w:rPr>
          <w:sz w:val="20"/>
        </w:rPr>
        <w:t xml:space="preserve">    [self.mapView setZoomLevel:17 animated:NO];</w:t>
      </w:r>
      <w:r>
        <w:rPr>
          <w:sz w:val="20"/>
        </w:rPr>
        <w:br w:type="textWrapping"/>
      </w:r>
      <w:r>
        <w:rPr>
          <w:sz w:val="20"/>
        </w:rPr>
        <w:t xml:space="preserve">    [self addSubview:self.mapView];</w:t>
      </w:r>
      <w:r>
        <w:rPr>
          <w:sz w:val="20"/>
        </w:rPr>
        <w:br w:type="textWrapping"/>
      </w:r>
      <w:r>
        <w:rPr>
          <w:sz w:val="20"/>
        </w:rPr>
        <w:t xml:space="preserve">    [self.mapView mas_makeConstraints:^(MASConstraintMaker *make) {</w:t>
      </w:r>
      <w:r>
        <w:rPr>
          <w:sz w:val="20"/>
        </w:rPr>
        <w:br w:type="textWrapping"/>
      </w:r>
      <w:r>
        <w:rPr>
          <w:sz w:val="20"/>
        </w:rPr>
        <w:t xml:space="preserve">        make.edges.equalTo(self);</w:t>
      </w:r>
      <w:r>
        <w:rPr>
          <w:sz w:val="20"/>
        </w:rPr>
        <w:br w:type="textWrapping"/>
      </w:r>
      <w:r>
        <w:rPr>
          <w:sz w:val="20"/>
        </w:rPr>
        <w:t xml:space="preserve">    }];</w:t>
      </w:r>
      <w:r>
        <w:rPr>
          <w:sz w:val="20"/>
        </w:rPr>
        <w:br w:type="textWrapping"/>
      </w:r>
      <w:r>
        <w:rPr>
          <w:sz w:val="20"/>
        </w:rPr>
        <w:t xml:space="preserve">    UIImageView *locationImg = [[UIImageView alloc]init];</w:t>
      </w:r>
      <w:r>
        <w:rPr>
          <w:sz w:val="20"/>
        </w:rPr>
        <w:br w:type="textWrapping"/>
      </w:r>
      <w:r>
        <w:rPr>
          <w:sz w:val="20"/>
        </w:rPr>
        <w:t xml:space="preserve">    locationImg.image = [UIImage imageNamed:@"location"];</w:t>
      </w:r>
      <w:r>
        <w:rPr>
          <w:sz w:val="20"/>
        </w:rPr>
        <w:br w:type="textWrapping"/>
      </w:r>
      <w:r>
        <w:rPr>
          <w:sz w:val="20"/>
        </w:rPr>
        <w:t xml:space="preserve">    [self addSubview:locationImg];</w:t>
      </w:r>
      <w:r>
        <w:rPr>
          <w:sz w:val="20"/>
        </w:rPr>
        <w:br w:type="textWrapping"/>
      </w:r>
      <w:r>
        <w:rPr>
          <w:sz w:val="20"/>
        </w:rPr>
        <w:t xml:space="preserve">    self.locationImg = locationImg;</w:t>
      </w:r>
      <w:r>
        <w:rPr>
          <w:sz w:val="20"/>
        </w:rPr>
        <w:br w:type="textWrapping"/>
      </w:r>
      <w:r>
        <w:rPr>
          <w:sz w:val="20"/>
        </w:rPr>
        <w:t xml:space="preserve">    [self.locationImg mas_makeConstraints:^(MASConstraintMaker *make) {</w:t>
      </w:r>
      <w:r>
        <w:rPr>
          <w:sz w:val="20"/>
        </w:rPr>
        <w:br w:type="textWrapping"/>
      </w:r>
      <w:r>
        <w:rPr>
          <w:sz w:val="20"/>
        </w:rPr>
        <w:t xml:space="preserve">        make.centerX.equalTo(self);</w:t>
      </w:r>
      <w:r>
        <w:rPr>
          <w:sz w:val="20"/>
        </w:rPr>
        <w:br w:type="textWrapping"/>
      </w:r>
      <w:r>
        <w:rPr>
          <w:sz w:val="20"/>
        </w:rPr>
        <w:t xml:space="preserve">        make.centerY.equalTo(self).offset(-21);</w:t>
      </w:r>
      <w:r>
        <w:rPr>
          <w:sz w:val="20"/>
        </w:rPr>
        <w:br w:type="textWrapping"/>
      </w:r>
      <w:r>
        <w:rPr>
          <w:sz w:val="20"/>
        </w:rPr>
        <w:t xml:space="preserve">        make.width.mas_equalTo(33);</w:t>
      </w:r>
      <w:r>
        <w:rPr>
          <w:sz w:val="20"/>
        </w:rPr>
        <w:br w:type="textWrapping"/>
      </w:r>
      <w:r>
        <w:rPr>
          <w:sz w:val="20"/>
        </w:rPr>
        <w:t xml:space="preserve">        make.height.mas_equalTo(42);</w:t>
      </w:r>
      <w:r>
        <w:rPr>
          <w:sz w:val="20"/>
        </w:rPr>
        <w:br w:type="textWrapping"/>
      </w:r>
      <w:r>
        <w:rPr>
          <w:sz w:val="20"/>
        </w:rPr>
        <w:t xml:space="preserve">    }];</w:t>
      </w:r>
      <w:r>
        <w:rPr>
          <w:sz w:val="20"/>
        </w:rPr>
        <w:br w:type="textWrapping"/>
      </w:r>
      <w:r>
        <w:rPr>
          <w:sz w:val="20"/>
        </w:rPr>
        <w:t xml:space="preserve">    UIButton *locationBtn = [[UIButton alloc]init];</w:t>
      </w:r>
      <w:r>
        <w:rPr>
          <w:sz w:val="20"/>
        </w:rPr>
        <w:br w:type="textWrapping"/>
      </w:r>
      <w:r>
        <w:rPr>
          <w:sz w:val="20"/>
        </w:rPr>
        <w:t xml:space="preserve">    locationBtn.backgroundColor = [UIColor whiteColor];</w:t>
      </w:r>
      <w:r>
        <w:rPr>
          <w:sz w:val="20"/>
        </w:rPr>
        <w:br w:type="textWrapping"/>
      </w:r>
      <w:r>
        <w:rPr>
          <w:sz w:val="20"/>
        </w:rPr>
        <w:t xml:space="preserve">    [locationBtn setImage:[UIImage imageNamed:@"定位"] forState:UIControlStateNormal];</w:t>
      </w:r>
      <w:r>
        <w:rPr>
          <w:sz w:val="20"/>
        </w:rPr>
        <w:br w:type="textWrapping"/>
      </w:r>
      <w:r>
        <w:rPr>
          <w:sz w:val="20"/>
        </w:rPr>
        <w:t xml:space="preserve">    [self addSubview:locationBtn];</w:t>
      </w:r>
      <w:r>
        <w:rPr>
          <w:sz w:val="20"/>
        </w:rPr>
        <w:br w:type="textWrapping"/>
      </w:r>
      <w:r>
        <w:rPr>
          <w:sz w:val="20"/>
        </w:rPr>
        <w:t xml:space="preserve">    [locationBtn addTarget:self action:@selector(clickdLocationBtn) forControlEvents:UIControlEventTouchUpInside];</w:t>
      </w:r>
      <w:r>
        <w:rPr>
          <w:sz w:val="20"/>
        </w:rPr>
        <w:br w:type="textWrapping"/>
      </w:r>
      <w:r>
        <w:rPr>
          <w:sz w:val="20"/>
        </w:rPr>
        <w:t xml:space="preserve">    [locationBtn.layer setMasksToBounds:YES];</w:t>
      </w:r>
      <w:r>
        <w:rPr>
          <w:sz w:val="20"/>
        </w:rPr>
        <w:br w:type="textWrapping"/>
      </w:r>
      <w:r>
        <w:rPr>
          <w:sz w:val="20"/>
        </w:rPr>
        <w:t xml:space="preserve">    [locationBtn.layer setCornerRadius:3.0]; //设置矩圆角半径</w:t>
      </w:r>
      <w:r>
        <w:rPr>
          <w:sz w:val="20"/>
        </w:rPr>
        <w:br w:type="textWrapping"/>
      </w:r>
      <w:r>
        <w:rPr>
          <w:sz w:val="20"/>
        </w:rPr>
        <w:t xml:space="preserve">    [locationBtn mas_makeConstraints:^(MASConstraintMaker *make) {</w:t>
      </w:r>
      <w:r>
        <w:rPr>
          <w:sz w:val="20"/>
        </w:rPr>
        <w:br w:type="textWrapping"/>
      </w:r>
      <w:r>
        <w:rPr>
          <w:sz w:val="20"/>
        </w:rPr>
        <w:t xml:space="preserve">        make.left.equalTo(self).offset(5.5);</w:t>
      </w:r>
      <w:r>
        <w:rPr>
          <w:sz w:val="20"/>
        </w:rPr>
        <w:br w:type="textWrapping"/>
      </w:r>
    </w:p>
    <w:p w14:paraId="06A64B80">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E582836">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"LWMAddOrderVC.h"</w:t>
      </w:r>
      <w:r>
        <w:rPr>
          <w:sz w:val="20"/>
        </w:rPr>
        <w:br w:type="textWrapping"/>
      </w:r>
      <w:r>
        <w:rPr>
          <w:sz w:val="20"/>
        </w:rPr>
        <w:t>#import "LWMAddOrderLogic.h"</w:t>
      </w:r>
      <w:r>
        <w:rPr>
          <w:sz w:val="20"/>
        </w:rPr>
        <w:br w:type="textWrapping"/>
      </w:r>
      <w:r>
        <w:rPr>
          <w:sz w:val="20"/>
        </w:rPr>
        <w:t>#import "LWMItemInfoView.h"</w:t>
      </w:r>
      <w:r>
        <w:rPr>
          <w:sz w:val="20"/>
        </w:rPr>
        <w:br w:type="textWrapping"/>
      </w:r>
      <w:r>
        <w:rPr>
          <w:sz w:val="20"/>
        </w:rPr>
        <w:t>#import &lt;BRPickerView.h&gt;</w:t>
      </w:r>
      <w:r>
        <w:rPr>
          <w:sz w:val="20"/>
        </w:rPr>
        <w:br w:type="textWrapping"/>
      </w:r>
      <w:r>
        <w:rPr>
          <w:sz w:val="20"/>
        </w:rPr>
        <w:t>#import "LWMShopInfoModel.h"</w:t>
      </w:r>
      <w:r>
        <w:rPr>
          <w:sz w:val="20"/>
        </w:rPr>
        <w:br w:type="textWrapping"/>
      </w:r>
      <w:r>
        <w:rPr>
          <w:sz w:val="20"/>
        </w:rPr>
        <w:t>#import "LWMSelectAddressVC.h"</w:t>
      </w:r>
      <w:r>
        <w:rPr>
          <w:sz w:val="20"/>
        </w:rPr>
        <w:br w:type="textWrapping"/>
      </w:r>
      <w:r>
        <w:rPr>
          <w:sz w:val="20"/>
        </w:rPr>
        <w:t>#import "LWMAddressListVC.h"</w:t>
      </w:r>
      <w:r>
        <w:rPr>
          <w:sz w:val="20"/>
        </w:rPr>
        <w:br w:type="textWrapping"/>
      </w:r>
      <w:r>
        <w:rPr>
          <w:sz w:val="20"/>
        </w:rPr>
        <w:t>#import "LWMPriceDetailsView.h"</w:t>
      </w:r>
      <w:r>
        <w:rPr>
          <w:sz w:val="20"/>
        </w:rPr>
        <w:br w:type="textWrapping"/>
      </w:r>
      <w:r>
        <w:rPr>
          <w:sz w:val="20"/>
        </w:rPr>
        <w:t>#import "LWMPriceRuleVC.h"</w:t>
      </w:r>
      <w:r>
        <w:rPr>
          <w:sz w:val="20"/>
        </w:rPr>
        <w:br w:type="textWrapping"/>
      </w:r>
      <w:r>
        <w:rPr>
          <w:sz w:val="20"/>
        </w:rPr>
        <w:t>#import "LWMOrderPayVC.h"</w:t>
      </w:r>
      <w:r>
        <w:rPr>
          <w:sz w:val="20"/>
        </w:rPr>
        <w:br w:type="textWrapping"/>
      </w:r>
      <w:r>
        <w:rPr>
          <w:sz w:val="20"/>
        </w:rPr>
        <w:t>#import "LWMShopServeArea.h"</w:t>
      </w:r>
      <w:r>
        <w:rPr>
          <w:sz w:val="20"/>
        </w:rPr>
        <w:br w:type="textWrapping"/>
      </w:r>
      <w:r>
        <w:rPr>
          <w:sz w:val="20"/>
        </w:rPr>
        <w:t>#import &lt;QMapKit/QMapKit.h&gt;</w:t>
      </w:r>
      <w:r>
        <w:rPr>
          <w:sz w:val="20"/>
        </w:rPr>
        <w:br w:type="textWrapping"/>
      </w:r>
      <w:r>
        <w:rPr>
          <w:sz w:val="20"/>
        </w:rPr>
        <w:t>#import &lt;QMapKit/QMSSearchKit.h&gt;</w:t>
      </w:r>
      <w:r>
        <w:rPr>
          <w:sz w:val="20"/>
        </w:rPr>
        <w:br w:type="textWrapping"/>
      </w:r>
      <w:r>
        <w:rPr>
          <w:sz w:val="20"/>
        </w:rPr>
        <w:t>@interface LWMAddOrderVC ()&lt;UITableViewDelegate,UITableViewDataSource,UITextFieldDelegate,QMSSearchDelegate&gt;</w:t>
      </w:r>
      <w:r>
        <w:rPr>
          <w:sz w:val="20"/>
        </w:rPr>
        <w:br w:type="textWrapping"/>
      </w:r>
      <w:r>
        <w:rPr>
          <w:sz w:val="20"/>
        </w:rPr>
        <w:t>@property (nonatomic, strong) QMSSearcher *searcher;</w:t>
      </w:r>
      <w:r>
        <w:rPr>
          <w:sz w:val="20"/>
        </w:rPr>
        <w:br w:type="textWrapping"/>
      </w:r>
      <w:r>
        <w:rPr>
          <w:sz w:val="20"/>
        </w:rPr>
        <w:t>@property (nonatomic, strong) UITableView *tableView;</w:t>
      </w:r>
      <w:r>
        <w:rPr>
          <w:sz w:val="20"/>
        </w:rPr>
        <w:br w:type="textWrapping"/>
      </w:r>
      <w:r>
        <w:rPr>
          <w:sz w:val="20"/>
        </w:rPr>
        <w:t>@property (nonatomic, strong) BRStringPickerView *datePickerView;</w:t>
      </w:r>
      <w:r>
        <w:rPr>
          <w:sz w:val="20"/>
        </w:rPr>
        <w:br w:type="textWrapping"/>
      </w:r>
      <w:r>
        <w:rPr>
          <w:sz w:val="20"/>
        </w:rPr>
        <w:t>@property (nonatomic, strong) UIView *fromTypeBtnView;</w:t>
      </w:r>
      <w:r>
        <w:rPr>
          <w:sz w:val="20"/>
        </w:rPr>
        <w:br w:type="textWrapping"/>
      </w:r>
      <w:r>
        <w:rPr>
          <w:sz w:val="20"/>
        </w:rPr>
        <w:t>@property (nonatomic, strong) UIView *fromTypeInputView;</w:t>
      </w:r>
      <w:r>
        <w:rPr>
          <w:sz w:val="20"/>
        </w:rPr>
        <w:br w:type="textWrapping"/>
      </w:r>
      <w:r>
        <w:rPr>
          <w:sz w:val="20"/>
        </w:rPr>
        <w:t>@property (nonatomic, strong) UITextField *fromTypeInput;</w:t>
      </w:r>
      <w:r>
        <w:rPr>
          <w:sz w:val="20"/>
        </w:rPr>
        <w:br w:type="textWrapping"/>
      </w:r>
      <w:r>
        <w:rPr>
          <w:sz w:val="20"/>
        </w:rPr>
        <w:t>@property (nonatomic, strong) UIImageView *fromTypeInputImage;</w:t>
      </w:r>
      <w:r>
        <w:rPr>
          <w:sz w:val="20"/>
        </w:rPr>
        <w:br w:type="textWrapping"/>
      </w:r>
      <w:r>
        <w:rPr>
          <w:sz w:val="20"/>
        </w:rPr>
        <w:t>@property (nonatomic, strong) UIButton *closeBtn;</w:t>
      </w:r>
      <w:r>
        <w:rPr>
          <w:sz w:val="20"/>
        </w:rPr>
        <w:br w:type="textWrapping"/>
      </w:r>
      <w:r>
        <w:rPr>
          <w:sz w:val="20"/>
        </w:rPr>
        <w:t>@property (nonatomic, strong) UIView *bottomView;</w:t>
      </w:r>
      <w:r>
        <w:rPr>
          <w:sz w:val="20"/>
        </w:rPr>
        <w:br w:type="textWrapping"/>
      </w:r>
      <w:r>
        <w:rPr>
          <w:sz w:val="20"/>
        </w:rPr>
        <w:t>@property (nonatomic, strong) UILabel *priceLabel;</w:t>
      </w:r>
      <w:r>
        <w:rPr>
          <w:sz w:val="20"/>
        </w:rPr>
        <w:br w:type="textWrapping"/>
      </w:r>
      <w:r>
        <w:rPr>
          <w:sz w:val="20"/>
        </w:rPr>
        <w:t>@property (nonatomic, strong) UIImageView *arrowView;</w:t>
      </w:r>
      <w:r>
        <w:rPr>
          <w:sz w:val="20"/>
        </w:rPr>
        <w:br w:type="textWrapping"/>
      </w:r>
      <w:r>
        <w:rPr>
          <w:sz w:val="20"/>
        </w:rPr>
        <w:t>@property (nonatomic, strong) UIButton *submitBtn;</w:t>
      </w:r>
      <w:r>
        <w:rPr>
          <w:sz w:val="20"/>
        </w:rPr>
        <w:br w:type="textWrapping"/>
      </w:r>
      <w:r>
        <w:rPr>
          <w:sz w:val="20"/>
        </w:rPr>
        <w:t>@property (nonatomic, strong) LWMPriceDetailsView *priceDetailsView;</w:t>
      </w:r>
      <w:r>
        <w:rPr>
          <w:sz w:val="20"/>
        </w:rPr>
        <w:br w:type="textWrapping"/>
      </w:r>
      <w:r>
        <w:rPr>
          <w:sz w:val="20"/>
        </w:rPr>
        <w:t>@property (nonatomic, strong) UIButton *bottomBtn;</w:t>
      </w:r>
      <w:r>
        <w:rPr>
          <w:sz w:val="20"/>
        </w:rPr>
        <w:br w:type="textWrapping"/>
      </w:r>
      <w:r>
        <w:rPr>
          <w:sz w:val="20"/>
        </w:rPr>
        <w:t>@property (nonatomic, strong) UILabel *pickupTimeLabel;</w:t>
      </w:r>
      <w:r>
        <w:rPr>
          <w:sz w:val="20"/>
        </w:rPr>
        <w:br w:type="textWrapping"/>
      </w:r>
      <w:r>
        <w:rPr>
          <w:sz w:val="20"/>
        </w:rPr>
        <w:t>@property (nonatomic, strong) UITextField *tip_feeField;</w:t>
      </w:r>
      <w:r>
        <w:rPr>
          <w:sz w:val="20"/>
        </w:rPr>
        <w:br w:type="textWrapping"/>
      </w:r>
      <w:r>
        <w:rPr>
          <w:sz w:val="20"/>
        </w:rPr>
        <w:t>@property (nonatomic, strong) UITextField *memoField;</w:t>
      </w:r>
      <w:r>
        <w:rPr>
          <w:sz w:val="20"/>
        </w:rPr>
        <w:br w:type="textWrapping"/>
      </w:r>
      <w:r>
        <w:rPr>
          <w:sz w:val="20"/>
        </w:rPr>
        <w:t>@property (nonatomic, assign) NSInteger itemIndex;</w:t>
      </w:r>
      <w:r>
        <w:rPr>
          <w:sz w:val="20"/>
        </w:rPr>
        <w:br w:type="textWrapping"/>
      </w:r>
      <w:r>
        <w:rPr>
          <w:sz w:val="20"/>
        </w:rPr>
        <w:t>@property (nonatomic, copy) NSString *weight;</w:t>
      </w:r>
      <w:r>
        <w:rPr>
          <w:sz w:val="20"/>
        </w:rPr>
        <w:br w:type="textWrapping"/>
      </w:r>
      <w:r>
        <w:rPr>
          <w:sz w:val="20"/>
        </w:rPr>
        <w:t>@property (nonatomic, copy) NSString *tip_fee;</w:t>
      </w:r>
      <w:r>
        <w:rPr>
          <w:sz w:val="20"/>
        </w:rPr>
        <w:br w:type="textWrapping"/>
      </w:r>
      <w:r>
        <w:rPr>
          <w:sz w:val="20"/>
        </w:rPr>
        <w:t>@property (nonatomic, copy) NSString *pickupTimeString;</w:t>
      </w:r>
      <w:r>
        <w:rPr>
          <w:sz w:val="20"/>
        </w:rPr>
        <w:br w:type="textWrapping"/>
      </w:r>
      <w:r>
        <w:rPr>
          <w:sz w:val="20"/>
        </w:rPr>
        <w:t>@property (nonatomic, copy) NSString *routeLength;</w:t>
      </w:r>
      <w:r>
        <w:rPr>
          <w:sz w:val="20"/>
        </w:rPr>
        <w:br w:type="textWrapping"/>
      </w:r>
      <w:r>
        <w:rPr>
          <w:sz w:val="20"/>
        </w:rPr>
        <w:t>@property (nonatomic, copy) NSArray &lt;NSNumber *&gt; *linkage3SelectIndexs;</w:t>
      </w:r>
      <w:r>
        <w:rPr>
          <w:sz w:val="20"/>
        </w:rPr>
        <w:br w:type="textWrapping"/>
      </w:r>
      <w:r>
        <w:rPr>
          <w:sz w:val="20"/>
        </w:rPr>
        <w:t>@property (nonatomic, strong) NSArray *fromImageArray;</w:t>
      </w:r>
      <w:r>
        <w:rPr>
          <w:sz w:val="20"/>
        </w:rPr>
        <w:br w:type="textWrapping"/>
      </w:r>
      <w:r>
        <w:rPr>
          <w:sz w:val="20"/>
        </w:rPr>
        <w:t>@property (nonatomic, strong) NSArray *titleArray;</w:t>
      </w:r>
      <w:r>
        <w:rPr>
          <w:sz w:val="20"/>
        </w:rPr>
        <w:br w:type="textWrapping"/>
      </w:r>
      <w:r>
        <w:rPr>
          <w:sz w:val="20"/>
        </w:rPr>
        <w:t>@property (nonatomic, strong) LWMShopInfoModel *shopInfoModel;</w:t>
      </w:r>
      <w:r>
        <w:rPr>
          <w:sz w:val="20"/>
        </w:rPr>
        <w:br w:type="textWrapping"/>
      </w:r>
      <w:r>
        <w:rPr>
          <w:sz w:val="20"/>
        </w:rPr>
        <w:t>@property (nonatomic, assign) BOOL isContains;</w:t>
      </w:r>
      <w:r>
        <w:rPr>
          <w:sz w:val="20"/>
        </w:rPr>
        <w:br w:type="textWrapping"/>
      </w:r>
      <w:r>
        <w:rPr>
          <w:sz w:val="20"/>
        </w:rPr>
        <w:t>@property (nonatomic, copy) NSString *range;</w:t>
      </w:r>
      <w:r>
        <w:rPr>
          <w:sz w:val="20"/>
        </w:rPr>
        <w:br w:type="textWrapping"/>
      </w:r>
      <w:r>
        <w:rPr>
          <w:sz w:val="20"/>
        </w:rPr>
        <w:t>@property (nonatomic, copy) NSString *zhixian_district;</w:t>
      </w:r>
      <w:r>
        <w:rPr>
          <w:sz w:val="20"/>
        </w:rPr>
        <w:br w:type="textWrapping"/>
      </w:r>
      <w:r>
        <w:rPr>
          <w:sz w:val="20"/>
        </w:rPr>
        <w:t>@property (nonatomic, copy) NSString *type_name;</w:t>
      </w:r>
      <w:r>
        <w:rPr>
          <w:sz w:val="20"/>
        </w:rPr>
        <w:br w:type="textWrapping"/>
      </w:r>
      <w:r>
        <w:rPr>
          <w:sz w:val="20"/>
        </w:rPr>
        <w:t>@property (nonatomic, copy) NSString *district_fee;</w:t>
      </w:r>
      <w:r>
        <w:rPr>
          <w:sz w:val="20"/>
        </w:rPr>
        <w:br w:type="textWrapping"/>
      </w:r>
      <w:r>
        <w:rPr>
          <w:sz w:val="20"/>
        </w:rPr>
        <w:t>@property (nonatomic, copy) NSString *pickupTime;</w:t>
      </w:r>
      <w:r>
        <w:rPr>
          <w:sz w:val="20"/>
        </w:rPr>
        <w:br w:type="textWrapping"/>
      </w:r>
      <w:r>
        <w:rPr>
          <w:sz w:val="20"/>
        </w:rPr>
        <w:t>@property (nonatomic, copy) NSString *delivery_date;</w:t>
      </w:r>
      <w:r>
        <w:rPr>
          <w:sz w:val="20"/>
        </w:rPr>
        <w:br w:type="textWrapping"/>
      </w:r>
      <w:r>
        <w:rPr>
          <w:sz w:val="20"/>
        </w:rPr>
        <w:t>@property (nonatomic, copy) NSString *memo;</w:t>
      </w:r>
      <w:r>
        <w:rPr>
          <w:sz w:val="20"/>
        </w:rPr>
        <w:br w:type="textWrapping"/>
      </w:r>
      <w:r>
        <w:rPr>
          <w:sz w:val="20"/>
        </w:rPr>
        <w:t>@property (nonatomic, copy) NSString *from_type;</w:t>
      </w:r>
      <w:r>
        <w:rPr>
          <w:sz w:val="20"/>
        </w:rPr>
        <w:br w:type="textWrapping"/>
      </w:r>
      <w:r>
        <w:rPr>
          <w:sz w:val="20"/>
        </w:rPr>
        <w:t>@property (nonatomic, strong) LWMAddressListModel *sendAddressListModel;</w:t>
      </w:r>
      <w:r>
        <w:rPr>
          <w:sz w:val="20"/>
        </w:rPr>
        <w:br w:type="textWrapping"/>
      </w:r>
    </w:p>
    <w:p w14:paraId="2569FB7D">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34D8CFA2">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"LWMAddressListVC.h"</w:t>
      </w:r>
      <w:r>
        <w:rPr>
          <w:sz w:val="20"/>
        </w:rPr>
        <w:br w:type="textWrapping"/>
      </w:r>
      <w:r>
        <w:rPr>
          <w:sz w:val="20"/>
        </w:rPr>
        <w:t>#import "LWMAddressListCell.h"</w:t>
      </w:r>
      <w:r>
        <w:rPr>
          <w:sz w:val="20"/>
        </w:rPr>
        <w:br w:type="textWrapping"/>
      </w:r>
      <w:r>
        <w:rPr>
          <w:sz w:val="20"/>
        </w:rPr>
        <w:t>#import "LWMSearchAddressVC.h"</w:t>
      </w:r>
      <w:r>
        <w:rPr>
          <w:sz w:val="20"/>
        </w:rPr>
        <w:br w:type="textWrapping"/>
      </w:r>
      <w:r>
        <w:rPr>
          <w:sz w:val="20"/>
        </w:rPr>
        <w:t>#import "LWMAddOrderLogic.h"</w:t>
      </w:r>
      <w:r>
        <w:rPr>
          <w:sz w:val="20"/>
        </w:rPr>
        <w:br w:type="textWrapping"/>
      </w:r>
      <w:r>
        <w:rPr>
          <w:sz w:val="20"/>
        </w:rPr>
        <w:t>@interface LWMAddressListVC ()&lt;UITableViewDelegate,UITableViewDataSource,LWMAddressListCellDelegate&gt;</w:t>
      </w:r>
      <w:r>
        <w:rPr>
          <w:sz w:val="20"/>
        </w:rPr>
        <w:br w:type="textWrapping"/>
      </w:r>
      <w:r>
        <w:rPr>
          <w:sz w:val="20"/>
        </w:rPr>
        <w:t>@property (nonatomic, strong) UITableView *tableView;</w:t>
      </w:r>
      <w:r>
        <w:rPr>
          <w:sz w:val="20"/>
        </w:rPr>
        <w:br w:type="textWrapping"/>
      </w:r>
      <w:r>
        <w:rPr>
          <w:sz w:val="20"/>
        </w:rPr>
        <w:t>@property (nonatomic, strong) NSMutableArray *dataArray;</w:t>
      </w:r>
      <w:r>
        <w:rPr>
          <w:sz w:val="20"/>
        </w:rPr>
        <w:br w:type="textWrapping"/>
      </w:r>
      <w:r>
        <w:rPr>
          <w:sz w:val="20"/>
        </w:rPr>
        <w:t>@end</w:t>
      </w:r>
      <w:r>
        <w:rPr>
          <w:sz w:val="20"/>
        </w:rPr>
        <w:br w:type="textWrapping"/>
      </w:r>
      <w:r>
        <w:rPr>
          <w:sz w:val="20"/>
        </w:rPr>
        <w:t>@implementation LWMAddressListVC</w:t>
      </w:r>
      <w:r>
        <w:rPr>
          <w:sz w:val="20"/>
        </w:rPr>
        <w:br w:type="textWrapping"/>
      </w:r>
      <w:r>
        <w:rPr>
          <w:sz w:val="20"/>
        </w:rPr>
        <w:t>#pragma mark - life 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self.title;</w:t>
      </w:r>
      <w:r>
        <w:rPr>
          <w:sz w:val="20"/>
        </w:rPr>
        <w:br w:type="textWrapping"/>
      </w:r>
      <w:r>
        <w:rPr>
          <w:sz w:val="20"/>
        </w:rPr>
        <w:t xml:space="preserve">    [self loadDataWithIsShowProgressHUD:YES];</w:t>
      </w:r>
      <w:r>
        <w:rPr>
          <w:sz w:val="20"/>
        </w:rPr>
        <w:br w:type="textWrapping"/>
      </w:r>
      <w:r>
        <w:rPr>
          <w:sz w:val="20"/>
        </w:rPr>
        <w:t>}</w:t>
      </w:r>
      <w:r>
        <w:rPr>
          <w:sz w:val="20"/>
        </w:rPr>
        <w:br w:type="textWrapping"/>
      </w:r>
      <w:r>
        <w:rPr>
          <w:sz w:val="20"/>
        </w:rPr>
        <w:t>#pragma mark - private</w:t>
      </w:r>
      <w:r>
        <w:rPr>
          <w:sz w:val="20"/>
        </w:rPr>
        <w:br w:type="textWrapping"/>
      </w:r>
      <w:r>
        <w:rPr>
          <w:sz w:val="20"/>
        </w:rPr>
        <w:t>- (void)loadDataWithIsShowProgressHUD:(BOOL )isShowProgressHUD {</w:t>
      </w:r>
      <w:r>
        <w:rPr>
          <w:sz w:val="20"/>
        </w:rPr>
        <w:br w:type="textWrapping"/>
      </w:r>
      <w:r>
        <w:rPr>
          <w:sz w:val="20"/>
        </w:rPr>
        <w:t xml:space="preserve">    if (isShowProgressHUD) {</w:t>
      </w:r>
      <w:r>
        <w:rPr>
          <w:sz w:val="20"/>
        </w:rPr>
        <w:br w:type="textWrapping"/>
      </w:r>
      <w:r>
        <w:rPr>
          <w:sz w:val="20"/>
        </w:rPr>
        <w:t xml:space="preserve">        [SVProgressHUD show];</w:t>
      </w:r>
      <w:r>
        <w:rPr>
          <w:sz w:val="20"/>
        </w:rPr>
        <w:br w:type="textWrapping"/>
      </w:r>
      <w:r>
        <w:rPr>
          <w:sz w:val="20"/>
        </w:rPr>
        <w:t xml:space="preserve">    }</w:t>
      </w:r>
      <w:r>
        <w:rPr>
          <w:sz w:val="20"/>
        </w:rPr>
        <w:br w:type="textWrapping"/>
      </w:r>
      <w:r>
        <w:rPr>
          <w:sz w:val="20"/>
        </w:rPr>
        <w:t xml:space="preserve">    [LWMAddOrderLogic addressListWithSuccess:^(id  _Nonnull response) {</w:t>
      </w:r>
      <w:r>
        <w:rPr>
          <w:sz w:val="20"/>
        </w:rPr>
        <w:br w:type="textWrapping"/>
      </w:r>
      <w:r>
        <w:rPr>
          <w:sz w:val="20"/>
        </w:rPr>
        <w:t xml:space="preserve">        if (isShowProgressHUD) {</w:t>
      </w:r>
      <w:r>
        <w:rPr>
          <w:sz w:val="20"/>
        </w:rPr>
        <w:br w:type="textWrapping"/>
      </w:r>
      <w:r>
        <w:rPr>
          <w:sz w:val="20"/>
        </w:rPr>
        <w:t xml:space="preserve">            [SVProgressHUD dismiss];</w:t>
      </w:r>
      <w:r>
        <w:rPr>
          <w:sz w:val="20"/>
        </w:rPr>
        <w:br w:type="textWrapping"/>
      </w:r>
      <w:r>
        <w:rPr>
          <w:sz w:val="20"/>
        </w:rPr>
        <w:t xml:space="preserve">        }</w:t>
      </w:r>
      <w:r>
        <w:rPr>
          <w:sz w:val="20"/>
        </w:rPr>
        <w:br w:type="textWrapping"/>
      </w:r>
      <w:r>
        <w:rPr>
          <w:sz w:val="20"/>
        </w:rPr>
        <w:t xml:space="preserve">        NSArray *dataArray = response[@"data"];</w:t>
      </w:r>
      <w:r>
        <w:rPr>
          <w:sz w:val="20"/>
        </w:rPr>
        <w:br w:type="textWrapping"/>
      </w:r>
      <w:r>
        <w:rPr>
          <w:sz w:val="20"/>
        </w:rPr>
        <w:t xml:space="preserve">        NSMutableArray *datasArray = [NSMutableArray array];</w:t>
      </w:r>
      <w:r>
        <w:rPr>
          <w:sz w:val="20"/>
        </w:rPr>
        <w:br w:type="textWrapping"/>
      </w:r>
      <w:r>
        <w:rPr>
          <w:sz w:val="20"/>
        </w:rPr>
        <w:t xml:space="preserve">        for (NSDictionary *dict in dataArray) {</w:t>
      </w:r>
      <w:r>
        <w:rPr>
          <w:sz w:val="20"/>
        </w:rPr>
        <w:br w:type="textWrapping"/>
      </w:r>
      <w:r>
        <w:rPr>
          <w:sz w:val="20"/>
        </w:rPr>
        <w:t xml:space="preserve">            LWMAddressListModel *model = [LWMAddressListModel yy_modelWithJSON:dict];</w:t>
      </w:r>
      <w:r>
        <w:rPr>
          <w:sz w:val="20"/>
        </w:rPr>
        <w:br w:type="textWrapping"/>
      </w:r>
      <w:r>
        <w:rPr>
          <w:sz w:val="20"/>
        </w:rPr>
        <w:t xml:space="preserve">            [datasArray addObject:model];</w:t>
      </w:r>
      <w:r>
        <w:rPr>
          <w:sz w:val="20"/>
        </w:rPr>
        <w:br w:type="textWrapping"/>
      </w:r>
      <w:r>
        <w:rPr>
          <w:sz w:val="20"/>
        </w:rPr>
        <w:t xml:space="preserve">        }</w:t>
      </w:r>
      <w:r>
        <w:rPr>
          <w:sz w:val="20"/>
        </w:rPr>
        <w:br w:type="textWrapping"/>
      </w:r>
      <w:r>
        <w:rPr>
          <w:sz w:val="20"/>
        </w:rPr>
        <w:t xml:space="preserve">        self.dataArray = datasArray.copy;</w:t>
      </w:r>
      <w:r>
        <w:rPr>
          <w:sz w:val="20"/>
        </w:rPr>
        <w:br w:type="textWrapping"/>
      </w:r>
      <w:r>
        <w:rPr>
          <w:sz w:val="20"/>
        </w:rPr>
        <w:t xml:space="preserve">        [self.tableView reloadData];</w:t>
      </w:r>
      <w:r>
        <w:rPr>
          <w:sz w:val="20"/>
        </w:rPr>
        <w:br w:type="textWrapping"/>
      </w:r>
      <w:r>
        <w:rPr>
          <w:sz w:val="20"/>
        </w:rPr>
        <w:t xml:space="preserve">    } failed:^(NSError * _Nonnull error) {}];</w:t>
      </w:r>
      <w:r>
        <w:rPr>
          <w:sz w:val="20"/>
        </w:rPr>
        <w:br w:type="textWrapping"/>
      </w:r>
      <w:r>
        <w:rPr>
          <w:sz w:val="20"/>
        </w:rPr>
        <w:t>}</w:t>
      </w:r>
      <w:r>
        <w:rPr>
          <w:sz w:val="20"/>
        </w:rPr>
        <w:br w:type="textWrapping"/>
      </w:r>
      <w:r>
        <w:rPr>
          <w:sz w:val="20"/>
        </w:rPr>
        <w:t>- (void)collectAddressWithID:(NSString *)ID is_collect:(NSString *)is_collect {</w:t>
      </w:r>
      <w:r>
        <w:rPr>
          <w:sz w:val="20"/>
        </w:rPr>
        <w:br w:type="textWrapping"/>
      </w:r>
      <w:r>
        <w:rPr>
          <w:sz w:val="20"/>
        </w:rPr>
        <w:t xml:space="preserve">    BOOL collect = is_collect.boolValue;</w:t>
      </w:r>
      <w:r>
        <w:rPr>
          <w:sz w:val="20"/>
        </w:rPr>
        <w:br w:type="textWrapping"/>
      </w:r>
      <w:r>
        <w:rPr>
          <w:sz w:val="20"/>
        </w:rPr>
        <w:t xml:space="preserve">    [SVProgressHUD show];</w:t>
      </w:r>
      <w:r>
        <w:rPr>
          <w:sz w:val="20"/>
        </w:rPr>
        <w:br w:type="textWrapping"/>
      </w:r>
      <w:r>
        <w:rPr>
          <w:sz w:val="20"/>
        </w:rPr>
        <w:t xml:space="preserve">    [LWMAddOrderLogic collectAddressWithID:ID is_collect:[NSString stringWithFormat:@"%d",!collect] success:^(id  _Nonnull response) {</w:t>
      </w:r>
      <w:r>
        <w:rPr>
          <w:sz w:val="20"/>
        </w:rPr>
        <w:br w:type="textWrapping"/>
      </w:r>
      <w:r>
        <w:rPr>
          <w:sz w:val="20"/>
        </w:rPr>
        <w:t xml:space="preserve">        if (collect) {</w:t>
      </w:r>
      <w:r>
        <w:rPr>
          <w:sz w:val="20"/>
        </w:rPr>
        <w:br w:type="textWrapping"/>
      </w:r>
      <w:r>
        <w:rPr>
          <w:sz w:val="20"/>
        </w:rPr>
        <w:t xml:space="preserve">            [SVProgressHUD showSuccessWithStatus:@"已取消收藏"];</w:t>
      </w:r>
      <w:r>
        <w:rPr>
          <w:sz w:val="20"/>
        </w:rPr>
        <w:br w:type="textWrapping"/>
      </w:r>
      <w:r>
        <w:rPr>
          <w:sz w:val="20"/>
        </w:rPr>
        <w:t xml:space="preserve">        }else{</w:t>
      </w:r>
      <w:r>
        <w:rPr>
          <w:sz w:val="20"/>
        </w:rPr>
        <w:br w:type="textWrapping"/>
      </w:r>
      <w:r>
        <w:rPr>
          <w:sz w:val="20"/>
        </w:rPr>
        <w:t xml:space="preserve">            [SVProgressHUD showSuccessWithStatus:@" 已收藏 "];</w:t>
      </w:r>
      <w:r>
        <w:rPr>
          <w:sz w:val="20"/>
        </w:rPr>
        <w:br w:type="textWrapping"/>
      </w:r>
      <w:r>
        <w:rPr>
          <w:sz w:val="20"/>
        </w:rPr>
        <w:t xml:space="preserve">        }</w:t>
      </w:r>
      <w:r>
        <w:rPr>
          <w:sz w:val="20"/>
        </w:rPr>
        <w:br w:type="textWrapping"/>
      </w:r>
      <w:r>
        <w:rPr>
          <w:sz w:val="20"/>
        </w:rPr>
        <w:t xml:space="preserve">        [self loadDataWithIsShowProgressHUD:NO];</w:t>
      </w:r>
      <w:r>
        <w:rPr>
          <w:sz w:val="20"/>
        </w:rPr>
        <w:br w:type="textWrapping"/>
      </w:r>
      <w:r>
        <w:rPr>
          <w:sz w:val="20"/>
        </w:rPr>
        <w:t xml:space="preserve">    } failed:^(NSError * _Nonnull error) {}];</w:t>
      </w:r>
      <w:r>
        <w:rPr>
          <w:sz w:val="20"/>
        </w:rPr>
        <w:br w:type="textWrapping"/>
      </w:r>
      <w:r>
        <w:rPr>
          <w:sz w:val="20"/>
        </w:rPr>
        <w:t>}</w:t>
      </w:r>
      <w:r>
        <w:rPr>
          <w:sz w:val="20"/>
        </w:rPr>
        <w:br w:type="textWrapping"/>
      </w:r>
      <w:r>
        <w:rPr>
          <w:sz w:val="20"/>
        </w:rPr>
        <w:t>#pragma mark - event response</w:t>
      </w:r>
      <w:r>
        <w:rPr>
          <w:sz w:val="20"/>
        </w:rPr>
        <w:br w:type="textWrapping"/>
      </w:r>
      <w:r>
        <w:rPr>
          <w:sz w:val="20"/>
        </w:rPr>
        <w:t>- (void)clickdSearchView {</w:t>
      </w:r>
      <w:r>
        <w:rPr>
          <w:sz w:val="20"/>
        </w:rPr>
        <w:br w:type="textWrapping"/>
      </w:r>
      <w:r>
        <w:rPr>
          <w:sz w:val="20"/>
        </w:rPr>
        <w:t xml:space="preserve">    LWMSearchAddressVC *vc = [[LWMSearchAddressVC alloc]init];</w:t>
      </w:r>
      <w:r>
        <w:rPr>
          <w:sz w:val="20"/>
        </w:rPr>
        <w:br w:type="textWrapping"/>
      </w:r>
      <w:r>
        <w:rPr>
          <w:sz w:val="20"/>
        </w:rPr>
        <w:t xml:space="preserve">    [self.navigationController pushViewController:vc animated:YES];</w:t>
      </w:r>
      <w:r>
        <w:rPr>
          <w:sz w:val="20"/>
        </w:rPr>
        <w:br w:type="textWrapping"/>
      </w:r>
    </w:p>
    <w:p w14:paraId="54EB49A4">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13903D9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"LWMModifyAddressVC.h"</w:t>
      </w:r>
      <w:r>
        <w:rPr>
          <w:sz w:val="20"/>
        </w:rPr>
        <w:br w:type="textWrapping"/>
      </w:r>
      <w:r>
        <w:rPr>
          <w:sz w:val="20"/>
        </w:rPr>
        <w:t>#import "XFZAddressMapVC.h"</w:t>
      </w:r>
      <w:r>
        <w:rPr>
          <w:sz w:val="20"/>
        </w:rPr>
        <w:br w:type="textWrapping"/>
      </w:r>
      <w:r>
        <w:rPr>
          <w:sz w:val="20"/>
        </w:rPr>
        <w:t>#import "LWMAddOrderLogic.h"</w:t>
      </w:r>
      <w:r>
        <w:rPr>
          <w:sz w:val="20"/>
        </w:rPr>
        <w:br w:type="textWrapping"/>
      </w:r>
      <w:r>
        <w:rPr>
          <w:sz w:val="20"/>
        </w:rPr>
        <w:t>@interface LWMModifyAddressVC ()&lt;UITextFieldDelegate&gt;</w:t>
      </w:r>
      <w:r>
        <w:rPr>
          <w:sz w:val="20"/>
        </w:rPr>
        <w:br w:type="textWrapping"/>
      </w:r>
      <w:r>
        <w:rPr>
          <w:sz w:val="20"/>
        </w:rPr>
        <w:t>@property (nonatomic, strong) UIView *topView;</w:t>
      </w:r>
      <w:r>
        <w:rPr>
          <w:sz w:val="20"/>
        </w:rPr>
        <w:br w:type="textWrapping"/>
      </w:r>
      <w:r>
        <w:rPr>
          <w:sz w:val="20"/>
        </w:rPr>
        <w:t>@property (nonatomic, strong) UITextField *address_nameField;</w:t>
      </w:r>
      <w:r>
        <w:rPr>
          <w:sz w:val="20"/>
        </w:rPr>
        <w:br w:type="textWrapping"/>
      </w:r>
      <w:r>
        <w:rPr>
          <w:sz w:val="20"/>
        </w:rPr>
        <w:t>@property (nonatomic, strong) UITextField *addressField;</w:t>
      </w:r>
      <w:r>
        <w:rPr>
          <w:sz w:val="20"/>
        </w:rPr>
        <w:br w:type="textWrapping"/>
      </w:r>
      <w:r>
        <w:rPr>
          <w:sz w:val="20"/>
        </w:rPr>
        <w:t>@property (nonatomic, strong) UITextField *nameField;</w:t>
      </w:r>
      <w:r>
        <w:rPr>
          <w:sz w:val="20"/>
        </w:rPr>
        <w:br w:type="textWrapping"/>
      </w:r>
      <w:r>
        <w:rPr>
          <w:sz w:val="20"/>
        </w:rPr>
        <w:t>@property (nonatomic, strong) UITextField *phoneField;</w:t>
      </w:r>
      <w:r>
        <w:rPr>
          <w:sz w:val="20"/>
        </w:rPr>
        <w:br w:type="textWrapping"/>
      </w:r>
      <w:r>
        <w:rPr>
          <w:sz w:val="20"/>
        </w:rPr>
        <w:t>@property (nonatomic, strong) UITextField *extensionField;</w:t>
      </w:r>
      <w:r>
        <w:rPr>
          <w:sz w:val="20"/>
        </w:rPr>
        <w:br w:type="textWrapping"/>
      </w:r>
      <w:r>
        <w:rPr>
          <w:sz w:val="20"/>
        </w:rPr>
        <w:t>@property (nonatomic, strong) UIButton *confirmBtn;</w:t>
      </w:r>
      <w:r>
        <w:rPr>
          <w:sz w:val="20"/>
        </w:rPr>
        <w:br w:type="textWrapping"/>
      </w:r>
      <w:r>
        <w:rPr>
          <w:sz w:val="20"/>
        </w:rPr>
        <w:t>@end</w:t>
      </w:r>
      <w:r>
        <w:rPr>
          <w:sz w:val="20"/>
        </w:rPr>
        <w:br w:type="textWrapping"/>
      </w:r>
      <w:r>
        <w:rPr>
          <w:sz w:val="20"/>
        </w:rPr>
        <w:t>@implementation LWMModifyAddressVC</w:t>
      </w:r>
      <w:r>
        <w:rPr>
          <w:sz w:val="20"/>
        </w:rPr>
        <w:br w:type="textWrapping"/>
      </w:r>
      <w:r>
        <w:rPr>
          <w:sz w:val="20"/>
        </w:rPr>
        <w:t>#pragma mark - life 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@"修改地址";</w:t>
      </w:r>
      <w:r>
        <w:rPr>
          <w:sz w:val="20"/>
        </w:rPr>
        <w:br w:type="textWrapping"/>
      </w:r>
      <w:r>
        <w:rPr>
          <w:sz w:val="20"/>
        </w:rPr>
        <w:t xml:space="preserve">    [[NSNotificationCenter defaultCenter] addObserver:self selector:@selector(fieldTextDidChange) name:UITextFieldTextDidChangeNotification object:self.address_nameField];</w:t>
      </w:r>
      <w:r>
        <w:rPr>
          <w:sz w:val="20"/>
        </w:rPr>
        <w:br w:type="textWrapping"/>
      </w:r>
      <w:r>
        <w:rPr>
          <w:sz w:val="20"/>
        </w:rPr>
        <w:t xml:space="preserve">    [[NSNotificationCenter defaultCenter] addObserver:self selector:@selector(fieldTextDidChange) name:UITextFieldTextDidChangeNotification object:self.addressField];</w:t>
      </w:r>
      <w:r>
        <w:rPr>
          <w:sz w:val="20"/>
        </w:rPr>
        <w:br w:type="textWrapping"/>
      </w:r>
      <w:r>
        <w:rPr>
          <w:sz w:val="20"/>
        </w:rPr>
        <w:t xml:space="preserve">    [[NSNotificationCenter defaultCenter] addObserver:self selector:@selector(fieldTextDidChange) name:UITextFieldTextDidChangeNotification object:self.nameField];</w:t>
      </w:r>
      <w:r>
        <w:rPr>
          <w:sz w:val="20"/>
        </w:rPr>
        <w:br w:type="textWrapping"/>
      </w:r>
      <w:r>
        <w:rPr>
          <w:sz w:val="20"/>
        </w:rPr>
        <w:t xml:space="preserve">    [[NSNotificationCenter defaultCenter] addObserver:self selector:@selector(fieldTextDidChange) name:UITextFieldTextDidChangeNotification object:self.phoneField];</w:t>
      </w:r>
      <w:r>
        <w:rPr>
          <w:sz w:val="20"/>
        </w:rPr>
        <w:br w:type="textWrapping"/>
      </w:r>
      <w:r>
        <w:rPr>
          <w:sz w:val="20"/>
        </w:rPr>
        <w:t>}</w:t>
      </w:r>
      <w:r>
        <w:rPr>
          <w:sz w:val="20"/>
        </w:rPr>
        <w:br w:type="textWrapping"/>
      </w:r>
      <w:r>
        <w:rPr>
          <w:sz w:val="20"/>
        </w:rPr>
        <w:t>- (void)dealloc{</w:t>
      </w:r>
      <w:r>
        <w:rPr>
          <w:sz w:val="20"/>
        </w:rPr>
        <w:br w:type="textWrapping"/>
      </w:r>
      <w:r>
        <w:rPr>
          <w:sz w:val="20"/>
        </w:rPr>
        <w:t xml:space="preserve">    [[NSNotificationCenter defaultCenter]removeObserver:self];</w:t>
      </w:r>
      <w:r>
        <w:rPr>
          <w:sz w:val="20"/>
        </w:rPr>
        <w:br w:type="textWrapping"/>
      </w:r>
      <w:r>
        <w:rPr>
          <w:sz w:val="20"/>
        </w:rPr>
        <w:t>}</w:t>
      </w:r>
      <w:r>
        <w:rPr>
          <w:sz w:val="20"/>
        </w:rPr>
        <w:br w:type="textWrapping"/>
      </w:r>
      <w:r>
        <w:rPr>
          <w:sz w:val="20"/>
        </w:rPr>
        <w:t>#pragma mark - private</w:t>
      </w:r>
      <w:r>
        <w:rPr>
          <w:sz w:val="20"/>
        </w:rPr>
        <w:br w:type="textWrapping"/>
      </w:r>
      <w:r>
        <w:rPr>
          <w:sz w:val="20"/>
        </w:rPr>
        <w:t>- (void)deleteAddressNetwork {</w:t>
      </w:r>
      <w:r>
        <w:rPr>
          <w:sz w:val="20"/>
        </w:rPr>
        <w:br w:type="textWrapping"/>
      </w:r>
      <w:r>
        <w:rPr>
          <w:sz w:val="20"/>
        </w:rPr>
        <w:t xml:space="preserve">    [SVProgressHUD show];</w:t>
      </w:r>
      <w:r>
        <w:rPr>
          <w:sz w:val="20"/>
        </w:rPr>
        <w:br w:type="textWrapping"/>
      </w:r>
      <w:r>
        <w:rPr>
          <w:sz w:val="20"/>
        </w:rPr>
        <w:t xml:space="preserve">    [LWMAddOrderLogic deleteAddressWithID:self.model.ID success:^(id  _Nonnull response) {</w:t>
      </w:r>
      <w:r>
        <w:rPr>
          <w:sz w:val="20"/>
        </w:rPr>
        <w:br w:type="textWrapping"/>
      </w:r>
      <w:r>
        <w:rPr>
          <w:sz w:val="20"/>
        </w:rPr>
        <w:t xml:space="preserve">        [SVProgressHUD showSuccessWithStatus:@"已删除"];</w:t>
      </w:r>
      <w:r>
        <w:rPr>
          <w:sz w:val="20"/>
        </w:rPr>
        <w:br w:type="textWrapping"/>
      </w:r>
      <w:r>
        <w:rPr>
          <w:sz w:val="20"/>
        </w:rPr>
        <w:t xml:space="preserve">        [self.navigationController popViewControllerAnimated:YES];</w:t>
      </w:r>
      <w:r>
        <w:rPr>
          <w:sz w:val="20"/>
        </w:rPr>
        <w:br w:type="textWrapping"/>
      </w:r>
      <w:r>
        <w:rPr>
          <w:sz w:val="20"/>
        </w:rPr>
        <w:t xml:space="preserve">        if (self.modifyAddressClickedHandle) {</w:t>
      </w:r>
      <w:r>
        <w:rPr>
          <w:sz w:val="20"/>
        </w:rPr>
        <w:br w:type="textWrapping"/>
      </w:r>
      <w:r>
        <w:rPr>
          <w:sz w:val="20"/>
        </w:rPr>
        <w:t xml:space="preserve">            self.modifyAddressClickedHandle(self.model);</w:t>
      </w:r>
      <w:r>
        <w:rPr>
          <w:sz w:val="20"/>
        </w:rPr>
        <w:br w:type="textWrapping"/>
      </w:r>
      <w:r>
        <w:rPr>
          <w:sz w:val="20"/>
        </w:rPr>
        <w:t xml:space="preserve">        }</w:t>
      </w:r>
      <w:r>
        <w:rPr>
          <w:sz w:val="20"/>
        </w:rPr>
        <w:br w:type="textWrapping"/>
      </w:r>
      <w:r>
        <w:rPr>
          <w:sz w:val="20"/>
        </w:rPr>
        <w:t xml:space="preserve">    } failed:^(NSError * _Nonnull error) {}];</w:t>
      </w:r>
      <w:r>
        <w:rPr>
          <w:sz w:val="20"/>
        </w:rPr>
        <w:br w:type="textWrapping"/>
      </w:r>
      <w:r>
        <w:rPr>
          <w:sz w:val="20"/>
        </w:rPr>
        <w:t>}</w:t>
      </w:r>
      <w:r>
        <w:rPr>
          <w:sz w:val="20"/>
        </w:rPr>
        <w:br w:type="textWrapping"/>
      </w:r>
      <w:r>
        <w:rPr>
          <w:sz w:val="20"/>
        </w:rPr>
        <w:t>- (void)updateAddressNetwork {</w:t>
      </w:r>
      <w:r>
        <w:rPr>
          <w:sz w:val="20"/>
        </w:rPr>
        <w:br w:type="textWrapping"/>
      </w:r>
      <w:r>
        <w:rPr>
          <w:sz w:val="20"/>
        </w:rPr>
        <w:t xml:space="preserve">    [SVProgressHUD show];</w:t>
      </w:r>
      <w:r>
        <w:rPr>
          <w:sz w:val="20"/>
        </w:rPr>
        <w:br w:type="textWrapping"/>
      </w:r>
      <w:r>
        <w:rPr>
          <w:sz w:val="20"/>
        </w:rPr>
        <w:t xml:space="preserve">    [LWMAddOrderLogic updateAddressWithID:self.model.ID name:self.model.name phone:self.model.phone address:self.model.address lat:self.model.lat lng:self.model.lng address_name:self.model.address_name sex:@"" success:^(id  _Nonnull response) {</w:t>
      </w:r>
      <w:r>
        <w:rPr>
          <w:sz w:val="20"/>
        </w:rPr>
        <w:br w:type="textWrapping"/>
      </w:r>
      <w:r>
        <w:rPr>
          <w:sz w:val="20"/>
        </w:rPr>
        <w:t xml:space="preserve">        [SVProgressHUD showSuccessWithStatus:@"已修改"];</w:t>
      </w:r>
      <w:r>
        <w:rPr>
          <w:sz w:val="20"/>
        </w:rPr>
        <w:br w:type="textWrapping"/>
      </w:r>
      <w:r>
        <w:rPr>
          <w:sz w:val="20"/>
        </w:rPr>
        <w:t xml:space="preserve">        [self.navigationController popViewControllerAnimated:YES];</w:t>
      </w:r>
      <w:r>
        <w:rPr>
          <w:sz w:val="20"/>
        </w:rPr>
        <w:br w:type="textWrapping"/>
      </w:r>
      <w:r>
        <w:rPr>
          <w:sz w:val="20"/>
        </w:rPr>
        <w:t xml:space="preserve">        if (self.modifyAddressClickedHandle) {</w:t>
      </w:r>
      <w:r>
        <w:rPr>
          <w:sz w:val="20"/>
        </w:rPr>
        <w:br w:type="textWrapping"/>
      </w:r>
      <w:r>
        <w:rPr>
          <w:sz w:val="20"/>
        </w:rPr>
        <w:t xml:space="preserve">            self.modifyAddressClickedHandle(self.model);</w:t>
      </w:r>
      <w:r>
        <w:rPr>
          <w:sz w:val="20"/>
        </w:rPr>
        <w:br w:type="textWrapping"/>
      </w:r>
      <w:r>
        <w:rPr>
          <w:sz w:val="20"/>
        </w:rPr>
        <w:t xml:space="preserve">        }</w:t>
      </w:r>
      <w:r>
        <w:rPr>
          <w:sz w:val="20"/>
        </w:rPr>
        <w:br w:type="textWrapping"/>
      </w:r>
      <w:r>
        <w:rPr>
          <w:sz w:val="20"/>
        </w:rPr>
        <w:t xml:space="preserve">    } failed:^(NSError * _Nonnull error) {}];</w:t>
      </w:r>
      <w:r>
        <w:rPr>
          <w:sz w:val="20"/>
        </w:rPr>
        <w:br w:type="textWrapping"/>
      </w:r>
      <w:r>
        <w:rPr>
          <w:sz w:val="20"/>
        </w:rPr>
        <w:t>}</w:t>
      </w:r>
      <w:r>
        <w:rPr>
          <w:sz w:val="20"/>
        </w:rPr>
        <w:br w:type="textWrapping"/>
      </w:r>
      <w:r>
        <w:rPr>
          <w:sz w:val="20"/>
        </w:rPr>
        <w:t>#pragma mark - event response</w:t>
      </w:r>
      <w:r>
        <w:rPr>
          <w:sz w:val="20"/>
        </w:rPr>
        <w:br w:type="textWrapping"/>
      </w:r>
      <w:r>
        <w:rPr>
          <w:sz w:val="20"/>
        </w:rPr>
        <w:t>- (void)clickdRightBtn {</w:t>
      </w:r>
      <w:r>
        <w:rPr>
          <w:sz w:val="20"/>
        </w:rPr>
        <w:br w:type="textWrapping"/>
      </w:r>
      <w:r>
        <w:rPr>
          <w:sz w:val="20"/>
        </w:rPr>
        <w:t xml:space="preserve">    [self.view endEditing:YES];</w:t>
      </w:r>
      <w:r>
        <w:rPr>
          <w:sz w:val="20"/>
        </w:rPr>
        <w:br w:type="textWrapping"/>
      </w:r>
      <w:r>
        <w:rPr>
          <w:sz w:val="20"/>
        </w:rPr>
        <w:t xml:space="preserve">    UIAlertController *alertView = [UIAlertController alertControllerWithTitle:@"确定要删除吗?" message:nil preferredStyle:UIAlertControllerStyleAlert];</w:t>
      </w:r>
      <w:r>
        <w:rPr>
          <w:sz w:val="20"/>
        </w:rPr>
        <w:br w:type="textWrapping"/>
      </w:r>
    </w:p>
    <w:p w14:paraId="357D8906">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7402B59D">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"LWMOrderPayVC.h"</w:t>
      </w:r>
      <w:r>
        <w:rPr>
          <w:sz w:val="20"/>
        </w:rPr>
        <w:br w:type="textWrapping"/>
      </w:r>
      <w:r>
        <w:rPr>
          <w:sz w:val="20"/>
        </w:rPr>
        <w:t>#import "LWMAddOrderLogic.h"</w:t>
      </w:r>
      <w:r>
        <w:rPr>
          <w:sz w:val="20"/>
        </w:rPr>
        <w:br w:type="textWrapping"/>
      </w:r>
      <w:r>
        <w:rPr>
          <w:sz w:val="20"/>
        </w:rPr>
        <w:t>#import "LWMRechargeVC.h"</w:t>
      </w:r>
      <w:r>
        <w:rPr>
          <w:sz w:val="20"/>
        </w:rPr>
        <w:br w:type="textWrapping"/>
      </w:r>
      <w:r>
        <w:rPr>
          <w:sz w:val="20"/>
        </w:rPr>
        <w:t>#import "LWMNavigationVC.h"</w:t>
      </w:r>
      <w:r>
        <w:rPr>
          <w:sz w:val="20"/>
        </w:rPr>
        <w:br w:type="textWrapping"/>
      </w:r>
      <w:r>
        <w:rPr>
          <w:sz w:val="20"/>
        </w:rPr>
        <w:t>#import "LWMRechargeResultVC.h"</w:t>
      </w:r>
      <w:r>
        <w:rPr>
          <w:sz w:val="20"/>
        </w:rPr>
        <w:br w:type="textWrapping"/>
      </w:r>
      <w:r>
        <w:rPr>
          <w:sz w:val="20"/>
        </w:rPr>
        <w:t>#import "WXApi.h"</w:t>
      </w:r>
      <w:r>
        <w:rPr>
          <w:sz w:val="20"/>
        </w:rPr>
        <w:br w:type="textWrapping"/>
      </w:r>
      <w:r>
        <w:rPr>
          <w:sz w:val="20"/>
        </w:rPr>
        <w:t>#import &lt;WebKit/WebKit.h&gt;</w:t>
      </w:r>
      <w:r>
        <w:rPr>
          <w:sz w:val="20"/>
        </w:rPr>
        <w:br w:type="textWrapping"/>
      </w:r>
      <w:r>
        <w:rPr>
          <w:sz w:val="20"/>
        </w:rPr>
        <w:t>@interface LWMOrderPayVC ()&lt;WKUIDelegate,WKNavigationDelegate,UITableViewDelegate,UITableViewDataSource&gt;</w:t>
      </w:r>
      <w:r>
        <w:rPr>
          <w:sz w:val="20"/>
        </w:rPr>
        <w:br w:type="textWrapping"/>
      </w:r>
      <w:r>
        <w:rPr>
          <w:sz w:val="20"/>
        </w:rPr>
        <w:t>@property (nonatomic, strong) UITableView *tableView;</w:t>
      </w:r>
      <w:r>
        <w:rPr>
          <w:sz w:val="20"/>
        </w:rPr>
        <w:br w:type="textWrapping"/>
      </w:r>
      <w:r>
        <w:rPr>
          <w:sz w:val="20"/>
        </w:rPr>
        <w:t>@property (nonatomic, strong) NSArray *payTypeArray;</w:t>
      </w:r>
      <w:r>
        <w:rPr>
          <w:sz w:val="20"/>
        </w:rPr>
        <w:br w:type="textWrapping"/>
      </w:r>
      <w:r>
        <w:rPr>
          <w:sz w:val="20"/>
        </w:rPr>
        <w:t>@property (nonatomic, assign) NSInteger selectPayIndex;</w:t>
      </w:r>
      <w:r>
        <w:rPr>
          <w:sz w:val="20"/>
        </w:rPr>
        <w:br w:type="textWrapping"/>
      </w:r>
      <w:r>
        <w:rPr>
          <w:sz w:val="20"/>
        </w:rPr>
        <w:t>@property (nonatomic, copy) NSString *balance;</w:t>
      </w:r>
      <w:r>
        <w:rPr>
          <w:sz w:val="20"/>
        </w:rPr>
        <w:br w:type="textWrapping"/>
      </w:r>
      <w:r>
        <w:rPr>
          <w:sz w:val="20"/>
        </w:rPr>
        <w:t>@property (nonatomic, strong) UIButton *confirmBtn;</w:t>
      </w:r>
      <w:r>
        <w:rPr>
          <w:sz w:val="20"/>
        </w:rPr>
        <w:br w:type="textWrapping"/>
      </w:r>
      <w:r>
        <w:rPr>
          <w:sz w:val="20"/>
        </w:rPr>
        <w:t>@end</w:t>
      </w:r>
      <w:r>
        <w:rPr>
          <w:sz w:val="20"/>
        </w:rPr>
        <w:br w:type="textWrapping"/>
      </w:r>
      <w:r>
        <w:rPr>
          <w:sz w:val="20"/>
        </w:rPr>
        <w:t>@implementation LWMOrderPayVC</w:t>
      </w:r>
      <w:r>
        <w:rPr>
          <w:sz w:val="20"/>
        </w:rPr>
        <w:br w:type="textWrapping"/>
      </w:r>
      <w:r>
        <w:rPr>
          <w:sz w:val="20"/>
        </w:rPr>
        <w:t>#pragma mark - life 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@"支付订单";</w:t>
      </w:r>
      <w:r>
        <w:rPr>
          <w:sz w:val="20"/>
        </w:rPr>
        <w:br w:type="textWrapping"/>
      </w:r>
      <w:r>
        <w:rPr>
          <w:sz w:val="20"/>
        </w:rPr>
        <w:t>}</w:t>
      </w:r>
      <w:r>
        <w:rPr>
          <w:sz w:val="20"/>
        </w:rPr>
        <w:br w:type="textWrapping"/>
      </w:r>
      <w:r>
        <w:rPr>
          <w:sz w:val="20"/>
        </w:rPr>
        <w:t>#pragma mark - private</w:t>
      </w:r>
      <w:r>
        <w:rPr>
          <w:sz w:val="20"/>
        </w:rPr>
        <w:br w:type="textWrapping"/>
      </w:r>
      <w:r>
        <w:rPr>
          <w:sz w:val="20"/>
        </w:rPr>
        <w:t>- (void)loadData {</w:t>
      </w:r>
      <w:r>
        <w:rPr>
          <w:sz w:val="20"/>
        </w:rPr>
        <w:br w:type="textWrapping"/>
      </w:r>
      <w:r>
        <w:rPr>
          <w:sz w:val="20"/>
        </w:rPr>
        <w:t xml:space="preserve">    [SVProgressHUD show];</w:t>
      </w:r>
      <w:r>
        <w:rPr>
          <w:sz w:val="20"/>
        </w:rPr>
        <w:br w:type="textWrapping"/>
      </w:r>
      <w:r>
        <w:rPr>
          <w:sz w:val="20"/>
        </w:rPr>
        <w:t xml:space="preserve">    [LWMAddOrderLogic orderPaytypeWithSuccess:^(id  _Nonnull response) {</w:t>
      </w:r>
      <w:r>
        <w:rPr>
          <w:sz w:val="20"/>
        </w:rPr>
        <w:br w:type="textWrapping"/>
      </w:r>
      <w:r>
        <w:rPr>
          <w:sz w:val="20"/>
        </w:rPr>
        <w:t xml:space="preserve">        [SVProgressHUD dismiss];</w:t>
      </w:r>
      <w:r>
        <w:rPr>
          <w:sz w:val="20"/>
        </w:rPr>
        <w:br w:type="textWrapping"/>
      </w:r>
      <w:r>
        <w:rPr>
          <w:sz w:val="20"/>
        </w:rPr>
        <w:t xml:space="preserve">        NSDictionary *dataDict = response[@"data"];</w:t>
      </w:r>
      <w:r>
        <w:rPr>
          <w:sz w:val="20"/>
        </w:rPr>
        <w:br w:type="textWrapping"/>
      </w:r>
      <w:r>
        <w:rPr>
          <w:sz w:val="20"/>
        </w:rPr>
        <w:t xml:space="preserve">        NSString *is_open_weixin = [NSString stringWithFormat:@"%@",dataDict[@"is_open_weixin"]];</w:t>
      </w:r>
      <w:r>
        <w:rPr>
          <w:sz w:val="20"/>
        </w:rPr>
        <w:br w:type="textWrapping"/>
      </w:r>
      <w:r>
        <w:rPr>
          <w:sz w:val="20"/>
        </w:rPr>
        <w:t xml:space="preserve">        NSString *is_open_zhifubao = [NSString stringWithFormat:@"%@",dataDict[@"is_open_zhifubao"]];</w:t>
      </w:r>
      <w:r>
        <w:rPr>
          <w:sz w:val="20"/>
        </w:rPr>
        <w:br w:type="textWrapping"/>
      </w:r>
      <w:r>
        <w:rPr>
          <w:sz w:val="20"/>
        </w:rPr>
        <w:t xml:space="preserve">        NSString *weixinzhifu_type = [NSString stringWithFormat:@"%@",dataDict[@"weixinzhifu_type"]];</w:t>
      </w:r>
      <w:r>
        <w:rPr>
          <w:sz w:val="20"/>
        </w:rPr>
        <w:br w:type="textWrapping"/>
      </w:r>
      <w:r>
        <w:rPr>
          <w:sz w:val="20"/>
        </w:rPr>
        <w:t xml:space="preserve">        NSString *zhifubaozhifu_type = [NSString stringWithFormat:@"%@",dataDict[@"zhifubaozhifu_type"]];</w:t>
      </w:r>
      <w:r>
        <w:rPr>
          <w:sz w:val="20"/>
        </w:rPr>
        <w:br w:type="textWrapping"/>
      </w:r>
      <w:r>
        <w:rPr>
          <w:sz w:val="20"/>
        </w:rPr>
        <w:t xml:space="preserve">        self.balance = [NSString stringWithFormat:@"%@",dataDict[@"balance"]];</w:t>
      </w:r>
      <w:r>
        <w:rPr>
          <w:sz w:val="20"/>
        </w:rPr>
        <w:br w:type="textWrapping"/>
      </w:r>
      <w:r>
        <w:rPr>
          <w:sz w:val="20"/>
        </w:rPr>
        <w:t xml:space="preserve">        if ([is_open_weixin integerValue] == 1 &amp;&amp; [is_open_zhifubao integerValue] == 1) {</w:t>
      </w:r>
      <w:r>
        <w:rPr>
          <w:sz w:val="20"/>
        </w:rPr>
        <w:br w:type="textWrapping"/>
      </w:r>
      <w:r>
        <w:rPr>
          <w:sz w:val="20"/>
        </w:rPr>
        <w:t xml:space="preserve">            self.payTypeArray = @[</w:t>
      </w:r>
      <w:r>
        <w:rPr>
          <w:sz w:val="20"/>
        </w:rPr>
        <w:br w:type="textWrapping"/>
      </w:r>
      <w:r>
        <w:rPr>
          <w:sz w:val="20"/>
        </w:rPr>
        <w:t xml:space="preserve">                @{@"payImage":@"payment_yue",@"payName":@"余额支付",@"payType":@"balance"},</w:t>
      </w:r>
      <w:r>
        <w:rPr>
          <w:sz w:val="20"/>
        </w:rPr>
        <w:br w:type="textWrapping"/>
      </w:r>
      <w:r>
        <w:rPr>
          <w:sz w:val="20"/>
        </w:rPr>
        <w:t xml:space="preserve">                @{@"payImage":@"recharge_weixin",@"payName":@"微信支付",@"payType":weixinzhifu_type},</w:t>
      </w:r>
      <w:r>
        <w:rPr>
          <w:sz w:val="20"/>
        </w:rPr>
        <w:br w:type="textWrapping"/>
      </w:r>
      <w:r>
        <w:rPr>
          <w:sz w:val="20"/>
        </w:rPr>
        <w:t xml:space="preserve">                @{@"payImage":@"recharge_zhifubao",@"payName":@"支付宝支付",@"payType":zhifubaozhifu_type}];</w:t>
      </w:r>
      <w:r>
        <w:rPr>
          <w:sz w:val="20"/>
        </w:rPr>
        <w:br w:type="textWrapping"/>
      </w:r>
      <w:r>
        <w:rPr>
          <w:sz w:val="20"/>
        </w:rPr>
        <w:t xml:space="preserve">        }else  if ([is_open_weixin integerValue] == 1){</w:t>
      </w:r>
      <w:r>
        <w:rPr>
          <w:sz w:val="20"/>
        </w:rPr>
        <w:br w:type="textWrapping"/>
      </w:r>
      <w:r>
        <w:rPr>
          <w:sz w:val="20"/>
        </w:rPr>
        <w:t xml:space="preserve">            self.payTypeArray = @[</w:t>
      </w:r>
      <w:r>
        <w:rPr>
          <w:sz w:val="20"/>
        </w:rPr>
        <w:br w:type="textWrapping"/>
      </w:r>
      <w:r>
        <w:rPr>
          <w:sz w:val="20"/>
        </w:rPr>
        <w:t xml:space="preserve">                @{@"payImage":@"payment_yue",@"payName":@"余额支付",@"payType":@"balance"},</w:t>
      </w:r>
      <w:r>
        <w:rPr>
          <w:sz w:val="20"/>
        </w:rPr>
        <w:br w:type="textWrapping"/>
      </w:r>
      <w:r>
        <w:rPr>
          <w:sz w:val="20"/>
        </w:rPr>
        <w:t xml:space="preserve">                @{@"payImage":@"recharge_weixin",@"payName":@"微信支付",@"payType":weixinzhifu_type}];</w:t>
      </w:r>
      <w:r>
        <w:rPr>
          <w:sz w:val="20"/>
        </w:rPr>
        <w:br w:type="textWrapping"/>
      </w:r>
      <w:r>
        <w:rPr>
          <w:sz w:val="20"/>
        </w:rPr>
        <w:t xml:space="preserve">        }else  if ([is_open_zhifubao integerValue] == 1){</w:t>
      </w:r>
      <w:r>
        <w:rPr>
          <w:sz w:val="20"/>
        </w:rPr>
        <w:br w:type="textWrapping"/>
      </w:r>
      <w:r>
        <w:rPr>
          <w:sz w:val="20"/>
        </w:rPr>
        <w:t xml:space="preserve">            self.payTypeArray = @[</w:t>
      </w:r>
      <w:r>
        <w:rPr>
          <w:sz w:val="20"/>
        </w:rPr>
        <w:br w:type="textWrapping"/>
      </w:r>
      <w:r>
        <w:rPr>
          <w:sz w:val="20"/>
        </w:rPr>
        <w:t xml:space="preserve">                @{@"payImage":@"payment_yue",@"payName":@"余额支付",@"payType":@"balance"},</w:t>
      </w:r>
    </w:p>
    <w:p w14:paraId="2F2A88AA">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"LWMPriceRuleVC.h"</w:t>
      </w:r>
      <w:r>
        <w:rPr>
          <w:sz w:val="20"/>
        </w:rPr>
        <w:br w:type="textWrapping"/>
      </w:r>
      <w:r>
        <w:rPr>
          <w:sz w:val="20"/>
        </w:rPr>
        <w:t>#import "LWMRule_distance_costModel.h"</w:t>
      </w:r>
      <w:r>
        <w:rPr>
          <w:sz w:val="20"/>
        </w:rPr>
        <w:br w:type="textWrapping"/>
      </w:r>
      <w:r>
        <w:rPr>
          <w:sz w:val="20"/>
        </w:rPr>
        <w:t>#import "LWMRule_distance_incomeModel.h"</w:t>
      </w:r>
      <w:r>
        <w:rPr>
          <w:sz w:val="20"/>
        </w:rPr>
        <w:br w:type="textWrapping"/>
      </w:r>
      <w:r>
        <w:rPr>
          <w:sz w:val="20"/>
        </w:rPr>
        <w:t>#import "LWMRule_weightModel.h"</w:t>
      </w:r>
      <w:r>
        <w:rPr>
          <w:sz w:val="20"/>
        </w:rPr>
        <w:br w:type="textWrapping"/>
      </w:r>
      <w:r>
        <w:rPr>
          <w:sz w:val="20"/>
        </w:rPr>
        <w:t>#import "LWMRule_situationModel.h"</w:t>
      </w:r>
      <w:r>
        <w:rPr>
          <w:sz w:val="20"/>
        </w:rPr>
        <w:br w:type="textWrapping"/>
      </w:r>
      <w:r>
        <w:rPr>
          <w:sz w:val="20"/>
        </w:rPr>
        <w:t>@interface LWMPriceRuleVC ()&lt;UITableViewDelegate,UITableViewDataSource&gt;</w:t>
      </w:r>
      <w:r>
        <w:rPr>
          <w:sz w:val="20"/>
        </w:rPr>
        <w:br w:type="textWrapping"/>
      </w:r>
      <w:r>
        <w:rPr>
          <w:sz w:val="20"/>
        </w:rPr>
        <w:t>@property (nonatomic, strong) UITableView *tableView;</w:t>
      </w:r>
      <w:r>
        <w:rPr>
          <w:sz w:val="20"/>
        </w:rPr>
        <w:br w:type="textWrapping"/>
      </w:r>
      <w:r>
        <w:rPr>
          <w:sz w:val="20"/>
        </w:rPr>
        <w:t>@property (nonatomic, strong) NSArray *dataArray;</w:t>
      </w:r>
      <w:r>
        <w:rPr>
          <w:sz w:val="20"/>
        </w:rPr>
        <w:br w:type="textWrapping"/>
      </w:r>
      <w:r>
        <w:rPr>
          <w:sz w:val="20"/>
        </w:rPr>
        <w:t>@property (nonatomic, strong) NSArray *modelClassArray;</w:t>
      </w:r>
      <w:r>
        <w:rPr>
          <w:sz w:val="20"/>
        </w:rPr>
        <w:br w:type="textWrapping"/>
      </w:r>
      <w:r>
        <w:rPr>
          <w:sz w:val="20"/>
        </w:rPr>
        <w:t>@end</w:t>
      </w:r>
      <w:r>
        <w:rPr>
          <w:sz w:val="20"/>
        </w:rPr>
        <w:br w:type="textWrapping"/>
      </w:r>
      <w:r>
        <w:rPr>
          <w:sz w:val="20"/>
        </w:rPr>
        <w:t>@implementation LWMPriceRuleVC</w:t>
      </w:r>
      <w:r>
        <w:rPr>
          <w:sz w:val="20"/>
        </w:rPr>
        <w:br w:type="textWrapping"/>
      </w:r>
      <w:r>
        <w:rPr>
          <w:sz w:val="20"/>
        </w:rPr>
        <w:t>#pragma mark - life 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@"计价规则";</w:t>
      </w:r>
      <w:r>
        <w:rPr>
          <w:sz w:val="20"/>
        </w:rPr>
        <w:br w:type="textWrapping"/>
      </w:r>
      <w:r>
        <w:rPr>
          <w:sz w:val="20"/>
        </w:rPr>
        <w:t xml:space="preserve">    self.dataArray = @[</w:t>
      </w:r>
      <w:r>
        <w:rPr>
          <w:sz w:val="20"/>
        </w:rPr>
        <w:br w:type="textWrapping"/>
      </w:r>
      <w:r>
        <w:rPr>
          <w:sz w:val="20"/>
        </w:rPr>
        <w:t xml:space="preserve">        @{@"sectionTitle":@"距离费用",@"sectionData":self.shopInfoModel.distanceArray},</w:t>
      </w:r>
      <w:r>
        <w:rPr>
          <w:sz w:val="20"/>
        </w:rPr>
        <w:br w:type="textWrapping"/>
      </w:r>
      <w:r>
        <w:rPr>
          <w:sz w:val="20"/>
        </w:rPr>
        <w:t xml:space="preserve">        @{@"sectionTitle":@"重量费用",@"sectionData":self.shopInfoModel.weightArray},</w:t>
      </w:r>
      <w:r>
        <w:rPr>
          <w:sz w:val="20"/>
        </w:rPr>
        <w:br w:type="textWrapping"/>
      </w:r>
      <w:r>
        <w:rPr>
          <w:sz w:val="20"/>
        </w:rPr>
        <w:t xml:space="preserve">        @{@"sectionTitle":@"特殊时段费",@"sectionData":self.shopInfoModel.situationArray}];</w:t>
      </w:r>
      <w:r>
        <w:rPr>
          <w:sz w:val="20"/>
        </w:rPr>
        <w:br w:type="textWrapping"/>
      </w:r>
      <w:r>
        <w:rPr>
          <w:sz w:val="20"/>
        </w:rPr>
        <w:t>}</w:t>
      </w:r>
      <w:r>
        <w:rPr>
          <w:sz w:val="20"/>
        </w:rPr>
        <w:br w:type="textWrapping"/>
      </w:r>
      <w:r>
        <w:rPr>
          <w:sz w:val="20"/>
        </w:rPr>
        <w:t>#pragma mark - private</w:t>
      </w:r>
      <w:r>
        <w:rPr>
          <w:sz w:val="20"/>
        </w:rPr>
        <w:br w:type="textWrapping"/>
      </w:r>
      <w:r>
        <w:rPr>
          <w:sz w:val="20"/>
        </w:rPr>
        <w:t>#pragma mark - event response</w:t>
      </w:r>
      <w:r>
        <w:rPr>
          <w:sz w:val="20"/>
        </w:rPr>
        <w:br w:type="textWrapping"/>
      </w:r>
      <w:r>
        <w:rPr>
          <w:sz w:val="20"/>
        </w:rPr>
        <w:t>#pragma mark - UITableViewDelegate &amp;&amp; UITableViewDataSource</w:t>
      </w:r>
      <w:r>
        <w:rPr>
          <w:sz w:val="20"/>
        </w:rPr>
        <w:br w:type="textWrapping"/>
      </w:r>
      <w:r>
        <w:rPr>
          <w:sz w:val="20"/>
        </w:rPr>
        <w:t>- (NSInteger)numberOfSectionsInTableView:(UITableView *)tableView {</w:t>
      </w:r>
      <w:r>
        <w:rPr>
          <w:sz w:val="20"/>
        </w:rPr>
        <w:br w:type="textWrapping"/>
      </w:r>
      <w:r>
        <w:rPr>
          <w:sz w:val="20"/>
        </w:rPr>
        <w:t xml:space="preserve">    if (self.dataArray.count &gt; 0) {</w:t>
      </w:r>
      <w:r>
        <w:rPr>
          <w:sz w:val="20"/>
        </w:rPr>
        <w:br w:type="textWrapping"/>
      </w:r>
      <w:r>
        <w:rPr>
          <w:sz w:val="20"/>
        </w:rPr>
        <w:t xml:space="preserve">        return self.dataArray.count;</w:t>
      </w:r>
      <w:r>
        <w:rPr>
          <w:sz w:val="20"/>
        </w:rPr>
        <w:br w:type="textWrapping"/>
      </w:r>
      <w:r>
        <w:rPr>
          <w:sz w:val="20"/>
        </w:rPr>
        <w:t xml:space="preserve">    }</w:t>
      </w:r>
      <w:r>
        <w:rPr>
          <w:sz w:val="20"/>
        </w:rPr>
        <w:br w:type="textWrapping"/>
      </w:r>
      <w:r>
        <w:rPr>
          <w:sz w:val="20"/>
        </w:rPr>
        <w:t xml:space="preserve">    return 0;</w:t>
      </w:r>
      <w:r>
        <w:rPr>
          <w:sz w:val="20"/>
        </w:rPr>
        <w:br w:type="textWrapping"/>
      </w:r>
      <w:r>
        <w:rPr>
          <w:sz w:val="20"/>
        </w:rPr>
        <w:t>}</w:t>
      </w:r>
      <w:r>
        <w:rPr>
          <w:sz w:val="20"/>
        </w:rPr>
        <w:br w:type="textWrapping"/>
      </w:r>
      <w:r>
        <w:rPr>
          <w:sz w:val="20"/>
        </w:rPr>
        <w:t>- (NSInteger)tableView:(UITableView *)tableView numberOfRowsInSection:(NSInteger)section {</w:t>
      </w:r>
      <w:r>
        <w:rPr>
          <w:sz w:val="20"/>
        </w:rPr>
        <w:br w:type="textWrapping"/>
      </w:r>
      <w:r>
        <w:rPr>
          <w:sz w:val="20"/>
        </w:rPr>
        <w:t xml:space="preserve">    if (self.dataArray.count &gt; 0) {</w:t>
      </w:r>
      <w:r>
        <w:rPr>
          <w:sz w:val="20"/>
        </w:rPr>
        <w:br w:type="textWrapping"/>
      </w:r>
      <w:r>
        <w:rPr>
          <w:sz w:val="20"/>
        </w:rPr>
        <w:t xml:space="preserve">        NSDictionary *modelDict = self.dataArray[section];</w:t>
      </w:r>
      <w:r>
        <w:rPr>
          <w:sz w:val="20"/>
        </w:rPr>
        <w:br w:type="textWrapping"/>
      </w:r>
      <w:r>
        <w:rPr>
          <w:sz w:val="20"/>
        </w:rPr>
        <w:t xml:space="preserve">        NSArray *sectionData = modelDict[@"sectionData"];</w:t>
      </w:r>
      <w:r>
        <w:rPr>
          <w:sz w:val="20"/>
        </w:rPr>
        <w:br w:type="textWrapping"/>
      </w:r>
      <w:r>
        <w:rPr>
          <w:sz w:val="20"/>
        </w:rPr>
        <w:t xml:space="preserve">        return sectionData.count;</w:t>
      </w:r>
      <w:r>
        <w:rPr>
          <w:sz w:val="20"/>
        </w:rPr>
        <w:br w:type="textWrapping"/>
      </w:r>
      <w:r>
        <w:rPr>
          <w:sz w:val="20"/>
        </w:rPr>
        <w:t xml:space="preserve">    }</w:t>
      </w:r>
      <w:r>
        <w:rPr>
          <w:sz w:val="20"/>
        </w:rPr>
        <w:br w:type="textWrapping"/>
      </w:r>
      <w:r>
        <w:rPr>
          <w:sz w:val="20"/>
        </w:rPr>
        <w:t xml:space="preserve">    return 0;</w:t>
      </w:r>
      <w:r>
        <w:rPr>
          <w:sz w:val="20"/>
        </w:rPr>
        <w:br w:type="textWrapping"/>
      </w:r>
      <w:r>
        <w:rPr>
          <w:sz w:val="20"/>
        </w:rPr>
        <w:t>}</w:t>
      </w:r>
      <w:r>
        <w:rPr>
          <w:sz w:val="20"/>
        </w:rPr>
        <w:br w:type="textWrapping"/>
      </w:r>
      <w:r>
        <w:rPr>
          <w:sz w:val="20"/>
        </w:rPr>
        <w:t>- (CGFloat)tableView:(UITableView *)tableView heightForHeaderInSection:(NSInteger)section {</w:t>
      </w:r>
      <w:r>
        <w:rPr>
          <w:sz w:val="20"/>
        </w:rPr>
        <w:br w:type="textWrapping"/>
      </w:r>
      <w:r>
        <w:rPr>
          <w:sz w:val="20"/>
        </w:rPr>
        <w:t xml:space="preserve">    if (self.dataArray.count &gt; 0) {</w:t>
      </w:r>
      <w:r>
        <w:rPr>
          <w:sz w:val="20"/>
        </w:rPr>
        <w:br w:type="textWrapping"/>
      </w:r>
      <w:r>
        <w:rPr>
          <w:sz w:val="20"/>
        </w:rPr>
        <w:t xml:space="preserve">        return lwm_layoutWH(38);</w:t>
      </w:r>
      <w:r>
        <w:rPr>
          <w:sz w:val="20"/>
        </w:rPr>
        <w:br w:type="textWrapping"/>
      </w:r>
      <w:r>
        <w:rPr>
          <w:sz w:val="20"/>
        </w:rPr>
        <w:t xml:space="preserve">    }</w:t>
      </w:r>
      <w:r>
        <w:rPr>
          <w:sz w:val="20"/>
        </w:rPr>
        <w:br w:type="textWrapping"/>
      </w:r>
      <w:r>
        <w:rPr>
          <w:sz w:val="20"/>
        </w:rPr>
        <w:t xml:space="preserve">    return FLT_MIN;</w:t>
      </w:r>
      <w:r>
        <w:rPr>
          <w:sz w:val="20"/>
        </w:rPr>
        <w:br w:type="textWrapping"/>
      </w:r>
      <w:r>
        <w:rPr>
          <w:sz w:val="20"/>
        </w:rPr>
        <w:t>}</w:t>
      </w:r>
      <w:r>
        <w:rPr>
          <w:sz w:val="20"/>
        </w:rPr>
        <w:br w:type="textWrapping"/>
      </w:r>
      <w:r>
        <w:rPr>
          <w:sz w:val="20"/>
        </w:rPr>
        <w:t>- (CGFloat)tableView:(UITableView *)tableView heightForFooterInSection:(NSInteger)section {</w:t>
      </w:r>
      <w:r>
        <w:rPr>
          <w:sz w:val="20"/>
        </w:rPr>
        <w:br w:type="textWrapping"/>
      </w:r>
      <w:r>
        <w:rPr>
          <w:sz w:val="20"/>
        </w:rPr>
        <w:t xml:space="preserve">    if (self.dataArray.count &gt; 0) {</w:t>
      </w:r>
      <w:r>
        <w:rPr>
          <w:sz w:val="20"/>
        </w:rPr>
        <w:br w:type="textWrapping"/>
      </w:r>
      <w:r>
        <w:rPr>
          <w:sz w:val="20"/>
        </w:rPr>
        <w:t xml:space="preserve">        if (section == self.dataArray.count - 1) {</w:t>
      </w:r>
      <w:r>
        <w:rPr>
          <w:sz w:val="20"/>
        </w:rPr>
        <w:br w:type="textWrapping"/>
      </w:r>
      <w:r>
        <w:rPr>
          <w:sz w:val="20"/>
        </w:rPr>
        <w:t xml:space="preserve">            return lwm_layoutWH(25);</w:t>
      </w:r>
      <w:r>
        <w:rPr>
          <w:sz w:val="20"/>
        </w:rPr>
        <w:br w:type="textWrapping"/>
      </w:r>
      <w:r>
        <w:rPr>
          <w:sz w:val="20"/>
        </w:rPr>
        <w:t xml:space="preserve">        }</w:t>
      </w:r>
      <w:r>
        <w:rPr>
          <w:sz w:val="20"/>
        </w:rPr>
        <w:br w:type="textWrapping"/>
      </w:r>
      <w:r>
        <w:rPr>
          <w:sz w:val="20"/>
        </w:rPr>
        <w:t xml:space="preserve">    }</w:t>
      </w:r>
      <w:r>
        <w:rPr>
          <w:sz w:val="20"/>
        </w:rPr>
        <w:br w:type="textWrapping"/>
      </w:r>
      <w:r>
        <w:rPr>
          <w:sz w:val="20"/>
        </w:rPr>
        <w:t xml:space="preserve">    return FLT_MIN;</w:t>
      </w:r>
      <w:r>
        <w:rPr>
          <w:sz w:val="20"/>
        </w:rPr>
        <w:br w:type="textWrapping"/>
      </w:r>
    </w:p>
    <w:p w14:paraId="0C1F4830">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03EE941E">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"LWMSearchAddressVC.h"</w:t>
      </w:r>
      <w:r>
        <w:rPr>
          <w:sz w:val="20"/>
        </w:rPr>
        <w:br w:type="textWrapping"/>
      </w:r>
      <w:r>
        <w:rPr>
          <w:sz w:val="20"/>
        </w:rPr>
        <w:t>#import "LWMAddressListCell.h"</w:t>
      </w:r>
      <w:r>
        <w:rPr>
          <w:sz w:val="20"/>
        </w:rPr>
        <w:br w:type="textWrapping"/>
      </w:r>
      <w:r>
        <w:rPr>
          <w:sz w:val="20"/>
        </w:rPr>
        <w:t>#import "LWMAddOrderLogic.h"</w:t>
      </w:r>
      <w:r>
        <w:rPr>
          <w:sz w:val="20"/>
        </w:rPr>
        <w:br w:type="textWrapping"/>
      </w:r>
      <w:r>
        <w:rPr>
          <w:sz w:val="20"/>
        </w:rPr>
        <w:t>#import "LWMAddOrderVC.h"</w:t>
      </w:r>
      <w:r>
        <w:rPr>
          <w:sz w:val="20"/>
        </w:rPr>
        <w:br w:type="textWrapping"/>
      </w:r>
      <w:r>
        <w:rPr>
          <w:sz w:val="20"/>
        </w:rPr>
        <w:t>@interface LWMSearchAddressVC ()&lt;UITextFieldDelegate,UITableViewDelegate,UITableViewDataSource,LWMAddressListCellDelegate&gt;</w:t>
      </w:r>
      <w:r>
        <w:rPr>
          <w:sz w:val="20"/>
        </w:rPr>
        <w:br w:type="textWrapping"/>
      </w:r>
      <w:r>
        <w:rPr>
          <w:sz w:val="20"/>
        </w:rPr>
        <w:t>@property (nonatomic, strong) NSMutableArray *dataArray;</w:t>
      </w:r>
      <w:r>
        <w:rPr>
          <w:sz w:val="20"/>
        </w:rPr>
        <w:br w:type="textWrapping"/>
      </w:r>
      <w:r>
        <w:rPr>
          <w:sz w:val="20"/>
        </w:rPr>
        <w:t>@property (nonatomic, strong) UITableView *tableView;</w:t>
      </w:r>
      <w:r>
        <w:rPr>
          <w:sz w:val="20"/>
        </w:rPr>
        <w:br w:type="textWrapping"/>
      </w:r>
      <w:r>
        <w:rPr>
          <w:sz w:val="20"/>
        </w:rPr>
        <w:t>@property (nonatomic, strong) UITextField *searchField;</w:t>
      </w:r>
      <w:r>
        <w:rPr>
          <w:sz w:val="20"/>
        </w:rPr>
        <w:br w:type="textWrapping"/>
      </w:r>
      <w:r>
        <w:rPr>
          <w:sz w:val="20"/>
        </w:rPr>
        <w:t>@end</w:t>
      </w:r>
      <w:r>
        <w:rPr>
          <w:sz w:val="20"/>
        </w:rPr>
        <w:br w:type="textWrapping"/>
      </w:r>
      <w:r>
        <w:rPr>
          <w:sz w:val="20"/>
        </w:rPr>
        <w:t>@implementation LWMSearchAddressVC</w:t>
      </w:r>
      <w:r>
        <w:rPr>
          <w:sz w:val="20"/>
        </w:rPr>
        <w:br w:type="textWrapping"/>
      </w:r>
      <w:r>
        <w:rPr>
          <w:sz w:val="20"/>
        </w:rPr>
        <w:t>#pragma mark - life 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w:t>
      </w:r>
      <w:r>
        <w:rPr>
          <w:sz w:val="20"/>
        </w:rPr>
        <w:br w:type="textWrapping"/>
      </w:r>
      <w:r>
        <w:rPr>
          <w:sz w:val="20"/>
        </w:rPr>
        <w:t>#pragma mark - private</w:t>
      </w:r>
      <w:r>
        <w:rPr>
          <w:sz w:val="20"/>
        </w:rPr>
        <w:br w:type="textWrapping"/>
      </w:r>
      <w:r>
        <w:rPr>
          <w:sz w:val="20"/>
        </w:rPr>
        <w:t>- (void)loadNewDatas {</w:t>
      </w:r>
      <w:r>
        <w:rPr>
          <w:sz w:val="20"/>
        </w:rPr>
        <w:br w:type="textWrapping"/>
      </w:r>
      <w:r>
        <w:rPr>
          <w:sz w:val="20"/>
        </w:rPr>
        <w:t xml:space="preserve">    [SVProgressHUD show];</w:t>
      </w:r>
      <w:r>
        <w:rPr>
          <w:sz w:val="20"/>
        </w:rPr>
        <w:br w:type="textWrapping"/>
      </w:r>
      <w:r>
        <w:rPr>
          <w:sz w:val="20"/>
        </w:rPr>
        <w:t xml:space="preserve">    [LWMAddOrderLogic searchAddressWithParam:self.searchField.text success:^(id  _Nonnull response) {</w:t>
      </w:r>
      <w:r>
        <w:rPr>
          <w:sz w:val="20"/>
        </w:rPr>
        <w:br w:type="textWrapping"/>
      </w:r>
      <w:r>
        <w:rPr>
          <w:sz w:val="20"/>
        </w:rPr>
        <w:t xml:space="preserve">        NSArray *dataArray = response[@"data"];</w:t>
      </w:r>
      <w:r>
        <w:rPr>
          <w:sz w:val="20"/>
        </w:rPr>
        <w:br w:type="textWrapping"/>
      </w:r>
      <w:r>
        <w:rPr>
          <w:sz w:val="20"/>
        </w:rPr>
        <w:t xml:space="preserve">        NSMutableArray *datasArray = [NSMutableArray array];</w:t>
      </w:r>
      <w:r>
        <w:rPr>
          <w:sz w:val="20"/>
        </w:rPr>
        <w:br w:type="textWrapping"/>
      </w:r>
      <w:r>
        <w:rPr>
          <w:sz w:val="20"/>
        </w:rPr>
        <w:t xml:space="preserve">        for (NSDictionary *dict in dataArray) {</w:t>
      </w:r>
      <w:r>
        <w:rPr>
          <w:sz w:val="20"/>
        </w:rPr>
        <w:br w:type="textWrapping"/>
      </w:r>
      <w:r>
        <w:rPr>
          <w:sz w:val="20"/>
        </w:rPr>
        <w:t xml:space="preserve">            LWMAddressListModel *model = [LWMAddressListModel yy_modelWithJSON:dict];</w:t>
      </w:r>
      <w:r>
        <w:rPr>
          <w:sz w:val="20"/>
        </w:rPr>
        <w:br w:type="textWrapping"/>
      </w:r>
      <w:r>
        <w:rPr>
          <w:sz w:val="20"/>
        </w:rPr>
        <w:t xml:space="preserve">            [datasArray addObject:model];</w:t>
      </w:r>
      <w:r>
        <w:rPr>
          <w:sz w:val="20"/>
        </w:rPr>
        <w:br w:type="textWrapping"/>
      </w:r>
      <w:r>
        <w:rPr>
          <w:sz w:val="20"/>
        </w:rPr>
        <w:t xml:space="preserve">        }</w:t>
      </w:r>
      <w:r>
        <w:rPr>
          <w:sz w:val="20"/>
        </w:rPr>
        <w:br w:type="textWrapping"/>
      </w:r>
      <w:r>
        <w:rPr>
          <w:sz w:val="20"/>
        </w:rPr>
        <w:t xml:space="preserve">        self.dataArray = datasArray.copy;</w:t>
      </w:r>
      <w:r>
        <w:rPr>
          <w:sz w:val="20"/>
        </w:rPr>
        <w:br w:type="textWrapping"/>
      </w:r>
      <w:r>
        <w:rPr>
          <w:sz w:val="20"/>
        </w:rPr>
        <w:t xml:space="preserve">        if (dataArray.count == 0) {</w:t>
      </w:r>
      <w:r>
        <w:rPr>
          <w:sz w:val="20"/>
        </w:rPr>
        <w:br w:type="textWrapping"/>
      </w:r>
      <w:r>
        <w:rPr>
          <w:sz w:val="20"/>
        </w:rPr>
        <w:t xml:space="preserve">            [SVProgressHUD showErrorWithStatus:@"没有搜索到相关地址"];</w:t>
      </w:r>
      <w:r>
        <w:rPr>
          <w:sz w:val="20"/>
        </w:rPr>
        <w:br w:type="textWrapping"/>
      </w:r>
      <w:r>
        <w:rPr>
          <w:sz w:val="20"/>
        </w:rPr>
        <w:t xml:space="preserve">        }else{</w:t>
      </w:r>
      <w:r>
        <w:rPr>
          <w:sz w:val="20"/>
        </w:rPr>
        <w:br w:type="textWrapping"/>
      </w:r>
      <w:r>
        <w:rPr>
          <w:sz w:val="20"/>
        </w:rPr>
        <w:t xml:space="preserve">            [SVProgressHUD dismiss];</w:t>
      </w:r>
      <w:r>
        <w:rPr>
          <w:sz w:val="20"/>
        </w:rPr>
        <w:br w:type="textWrapping"/>
      </w:r>
      <w:r>
        <w:rPr>
          <w:sz w:val="20"/>
        </w:rPr>
        <w:t xml:space="preserve">        }</w:t>
      </w:r>
      <w:r>
        <w:rPr>
          <w:sz w:val="20"/>
        </w:rPr>
        <w:br w:type="textWrapping"/>
      </w:r>
      <w:r>
        <w:rPr>
          <w:sz w:val="20"/>
        </w:rPr>
        <w:t xml:space="preserve">        [self.tableView reloadData];</w:t>
      </w:r>
      <w:r>
        <w:rPr>
          <w:sz w:val="20"/>
        </w:rPr>
        <w:br w:type="textWrapping"/>
      </w:r>
      <w:r>
        <w:rPr>
          <w:sz w:val="20"/>
        </w:rPr>
        <w:t xml:space="preserve">        } failed:^(NSError * _Nonnull error) {</w:t>
      </w:r>
      <w:r>
        <w:rPr>
          <w:sz w:val="20"/>
        </w:rPr>
        <w:br w:type="textWrapping"/>
      </w:r>
      <w:r>
        <w:rPr>
          <w:sz w:val="20"/>
        </w:rPr>
        <w:t xml:space="preserve">        }];</w:t>
      </w:r>
      <w:r>
        <w:rPr>
          <w:sz w:val="20"/>
        </w:rPr>
        <w:br w:type="textWrapping"/>
      </w:r>
      <w:r>
        <w:rPr>
          <w:sz w:val="20"/>
        </w:rPr>
        <w:t>}</w:t>
      </w:r>
      <w:r>
        <w:rPr>
          <w:sz w:val="20"/>
        </w:rPr>
        <w:br w:type="textWrapping"/>
      </w:r>
      <w:r>
        <w:rPr>
          <w:sz w:val="20"/>
        </w:rPr>
        <w:t>#pragma mark - event response</w:t>
      </w:r>
      <w:r>
        <w:rPr>
          <w:sz w:val="20"/>
        </w:rPr>
        <w:br w:type="textWrapping"/>
      </w:r>
      <w:r>
        <w:rPr>
          <w:sz w:val="20"/>
        </w:rPr>
        <w:t>- (void)clickdRightBtn {</w:t>
      </w:r>
      <w:r>
        <w:rPr>
          <w:sz w:val="20"/>
        </w:rPr>
        <w:br w:type="textWrapping"/>
      </w:r>
      <w:r>
        <w:rPr>
          <w:sz w:val="20"/>
        </w:rPr>
        <w:t xml:space="preserve">    if (self.searchField.text.length == 0) {</w:t>
      </w:r>
      <w:r>
        <w:rPr>
          <w:sz w:val="20"/>
        </w:rPr>
        <w:br w:type="textWrapping"/>
      </w:r>
      <w:r>
        <w:rPr>
          <w:sz w:val="20"/>
        </w:rPr>
        <w:t xml:space="preserve">        [SVProgressHUD showErrorWithStatus:@"请输入关键字搜索"];</w:t>
      </w:r>
      <w:r>
        <w:rPr>
          <w:sz w:val="20"/>
        </w:rPr>
        <w:br w:type="textWrapping"/>
      </w:r>
      <w:r>
        <w:rPr>
          <w:sz w:val="20"/>
        </w:rPr>
        <w:t xml:space="preserve">        return;</w:t>
      </w:r>
      <w:r>
        <w:rPr>
          <w:sz w:val="20"/>
        </w:rPr>
        <w:br w:type="textWrapping"/>
      </w:r>
      <w:r>
        <w:rPr>
          <w:sz w:val="20"/>
        </w:rPr>
        <w:t xml:space="preserve">    }</w:t>
      </w:r>
      <w:r>
        <w:rPr>
          <w:sz w:val="20"/>
        </w:rPr>
        <w:br w:type="textWrapping"/>
      </w:r>
      <w:r>
        <w:rPr>
          <w:sz w:val="20"/>
        </w:rPr>
        <w:t xml:space="preserve">    [self.view endEditing:YES];</w:t>
      </w:r>
      <w:r>
        <w:rPr>
          <w:sz w:val="20"/>
        </w:rPr>
        <w:br w:type="textWrapping"/>
      </w:r>
      <w:r>
        <w:rPr>
          <w:sz w:val="20"/>
        </w:rPr>
        <w:t xml:space="preserve">    [self loadNewDatas];</w:t>
      </w:r>
      <w:r>
        <w:rPr>
          <w:sz w:val="20"/>
        </w:rPr>
        <w:br w:type="textWrapping"/>
      </w:r>
      <w:r>
        <w:rPr>
          <w:sz w:val="20"/>
        </w:rPr>
        <w:t>}</w:t>
      </w:r>
      <w:r>
        <w:rPr>
          <w:sz w:val="20"/>
        </w:rPr>
        <w:br w:type="textWrapping"/>
      </w:r>
      <w:r>
        <w:rPr>
          <w:sz w:val="20"/>
        </w:rPr>
        <w:t>#pragma mark - 点击return关闭键盘</w:t>
      </w:r>
      <w:r>
        <w:rPr>
          <w:sz w:val="20"/>
        </w:rPr>
        <w:br w:type="textWrapping"/>
      </w:r>
      <w:r>
        <w:rPr>
          <w:sz w:val="20"/>
        </w:rPr>
        <w:t>- (BOOL)textFieldShouldReturn:(UITextField *)textField {</w:t>
      </w:r>
      <w:r>
        <w:rPr>
          <w:sz w:val="20"/>
        </w:rPr>
        <w:br w:type="textWrapping"/>
      </w:r>
      <w:r>
        <w:rPr>
          <w:sz w:val="20"/>
        </w:rPr>
        <w:t xml:space="preserve">    if (self.searchField.text.length == 0) {</w:t>
      </w:r>
      <w:r>
        <w:rPr>
          <w:sz w:val="20"/>
        </w:rPr>
        <w:br w:type="textWrapping"/>
      </w:r>
      <w:r>
        <w:rPr>
          <w:sz w:val="20"/>
        </w:rPr>
        <w:t xml:space="preserve">        [SVProgressHUD showErrorWithStatus:@"请输入关键字搜索"];</w:t>
      </w:r>
      <w:r>
        <w:rPr>
          <w:sz w:val="20"/>
        </w:rPr>
        <w:br w:type="textWrapping"/>
      </w:r>
      <w:r>
        <w:rPr>
          <w:sz w:val="20"/>
        </w:rPr>
        <w:t xml:space="preserve">        return [textField becomeFirstResponder];</w:t>
      </w:r>
      <w:r>
        <w:rPr>
          <w:sz w:val="20"/>
        </w:rPr>
        <w:br w:type="textWrapping"/>
      </w:r>
      <w:r>
        <w:rPr>
          <w:sz w:val="20"/>
        </w:rPr>
        <w:t xml:space="preserve">    }</w:t>
      </w:r>
      <w:r>
        <w:rPr>
          <w:sz w:val="20"/>
        </w:rPr>
        <w:br w:type="textWrapping"/>
      </w:r>
      <w:r>
        <w:rPr>
          <w:sz w:val="20"/>
        </w:rPr>
        <w:t xml:space="preserve">    [self loadNewDatas];</w:t>
      </w:r>
      <w:r>
        <w:rPr>
          <w:sz w:val="20"/>
        </w:rPr>
        <w:br w:type="textWrapping"/>
      </w:r>
    </w:p>
    <w:p w14:paraId="3BC9EFC3">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FF0A3E6">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"LWMSelectAddressVC.h"</w:t>
      </w:r>
      <w:r>
        <w:rPr>
          <w:sz w:val="20"/>
        </w:rPr>
        <w:br w:type="textWrapping"/>
      </w:r>
      <w:r>
        <w:rPr>
          <w:sz w:val="20"/>
        </w:rPr>
        <w:t>#import "XFZAddressMapVC.h"</w:t>
      </w:r>
      <w:r>
        <w:rPr>
          <w:sz w:val="20"/>
        </w:rPr>
        <w:br w:type="textWrapping"/>
      </w:r>
      <w:r>
        <w:rPr>
          <w:sz w:val="20"/>
        </w:rPr>
        <w:t>#import "LWMAddressListCell.h"</w:t>
      </w:r>
      <w:r>
        <w:rPr>
          <w:sz w:val="20"/>
        </w:rPr>
        <w:br w:type="textWrapping"/>
      </w:r>
      <w:r>
        <w:rPr>
          <w:sz w:val="20"/>
        </w:rPr>
        <w:t>#import "LWMAddOrderLogic.h"</w:t>
      </w:r>
      <w:r>
        <w:rPr>
          <w:sz w:val="20"/>
        </w:rPr>
        <w:br w:type="textWrapping"/>
      </w:r>
      <w:r>
        <w:rPr>
          <w:sz w:val="20"/>
        </w:rPr>
        <w:t>#import "LWMModifyAddressVC.h"</w:t>
      </w:r>
      <w:r>
        <w:rPr>
          <w:sz w:val="20"/>
        </w:rPr>
        <w:br w:type="textWrapping"/>
      </w:r>
      <w:r>
        <w:rPr>
          <w:sz w:val="20"/>
        </w:rPr>
        <w:t>@interface LWMSelectAddressVC ()&lt;UITextFieldDelegate,UITableViewDelegate,UITableViewDataSource,LWMAddressListCellDelegate&gt;</w:t>
      </w:r>
      <w:r>
        <w:rPr>
          <w:sz w:val="20"/>
        </w:rPr>
        <w:br w:type="textWrapping"/>
      </w:r>
      <w:r>
        <w:rPr>
          <w:sz w:val="20"/>
        </w:rPr>
        <w:t>@property (nonatomic, strong) UITableView *tableView;</w:t>
      </w:r>
      <w:r>
        <w:rPr>
          <w:sz w:val="20"/>
        </w:rPr>
        <w:br w:type="textWrapping"/>
      </w:r>
      <w:r>
        <w:rPr>
          <w:sz w:val="20"/>
        </w:rPr>
        <w:t>@property (nonatomic, strong) NSMutableArray *dataArray;</w:t>
      </w:r>
      <w:r>
        <w:rPr>
          <w:sz w:val="20"/>
        </w:rPr>
        <w:br w:type="textWrapping"/>
      </w:r>
      <w:r>
        <w:rPr>
          <w:sz w:val="20"/>
        </w:rPr>
        <w:t>@property (nonatomic, strong) UIView *topView;</w:t>
      </w:r>
      <w:r>
        <w:rPr>
          <w:sz w:val="20"/>
        </w:rPr>
        <w:br w:type="textWrapping"/>
      </w:r>
      <w:r>
        <w:rPr>
          <w:sz w:val="20"/>
        </w:rPr>
        <w:t>@property (nonatomic, strong) UITextField *address_nameField;</w:t>
      </w:r>
      <w:r>
        <w:rPr>
          <w:sz w:val="20"/>
        </w:rPr>
        <w:br w:type="textWrapping"/>
      </w:r>
      <w:r>
        <w:rPr>
          <w:sz w:val="20"/>
        </w:rPr>
        <w:t>@property (nonatomic, strong) UITextField *addressField;</w:t>
      </w:r>
      <w:r>
        <w:rPr>
          <w:sz w:val="20"/>
        </w:rPr>
        <w:br w:type="textWrapping"/>
      </w:r>
      <w:r>
        <w:rPr>
          <w:sz w:val="20"/>
        </w:rPr>
        <w:t>@property (nonatomic, strong) UITextField *nameField;</w:t>
      </w:r>
      <w:r>
        <w:rPr>
          <w:sz w:val="20"/>
        </w:rPr>
        <w:br w:type="textWrapping"/>
      </w:r>
      <w:r>
        <w:rPr>
          <w:sz w:val="20"/>
        </w:rPr>
        <w:t>@property (nonatomic, strong) UITextField *phoneField;</w:t>
      </w:r>
      <w:r>
        <w:rPr>
          <w:sz w:val="20"/>
        </w:rPr>
        <w:br w:type="textWrapping"/>
      </w:r>
      <w:r>
        <w:rPr>
          <w:sz w:val="20"/>
        </w:rPr>
        <w:t>@property (nonatomic, strong) UITextField *extensionField;</w:t>
      </w:r>
      <w:r>
        <w:rPr>
          <w:sz w:val="20"/>
        </w:rPr>
        <w:br w:type="textWrapping"/>
      </w:r>
      <w:r>
        <w:rPr>
          <w:sz w:val="20"/>
        </w:rPr>
        <w:t>@property (nonatomic, strong) UIButton *confirmBtn;</w:t>
      </w:r>
      <w:r>
        <w:rPr>
          <w:sz w:val="20"/>
        </w:rPr>
        <w:br w:type="textWrapping"/>
      </w:r>
      <w:r>
        <w:rPr>
          <w:sz w:val="20"/>
        </w:rPr>
        <w:t>@property (nonatomic, copy) NSString *sendLat;</w:t>
      </w:r>
      <w:r>
        <w:rPr>
          <w:sz w:val="20"/>
        </w:rPr>
        <w:br w:type="textWrapping"/>
      </w:r>
      <w:r>
        <w:rPr>
          <w:sz w:val="20"/>
        </w:rPr>
        <w:t>@property (nonatomic, copy) NSString *sendLng;</w:t>
      </w:r>
      <w:r>
        <w:rPr>
          <w:sz w:val="20"/>
        </w:rPr>
        <w:br w:type="textWrapping"/>
      </w:r>
      <w:r>
        <w:rPr>
          <w:sz w:val="20"/>
        </w:rPr>
        <w:t>@property (nonatomic, copy) NSString *takeLat;</w:t>
      </w:r>
      <w:r>
        <w:rPr>
          <w:sz w:val="20"/>
        </w:rPr>
        <w:br w:type="textWrapping"/>
      </w:r>
      <w:r>
        <w:rPr>
          <w:sz w:val="20"/>
        </w:rPr>
        <w:t>@property (nonatomic, copy) NSString *takeLng;</w:t>
      </w:r>
      <w:r>
        <w:rPr>
          <w:sz w:val="20"/>
        </w:rPr>
        <w:br w:type="textWrapping"/>
      </w:r>
      <w:r>
        <w:rPr>
          <w:sz w:val="20"/>
        </w:rPr>
        <w:t>@end</w:t>
      </w:r>
      <w:r>
        <w:rPr>
          <w:sz w:val="20"/>
        </w:rPr>
        <w:br w:type="textWrapping"/>
      </w:r>
      <w:r>
        <w:rPr>
          <w:sz w:val="20"/>
        </w:rPr>
        <w:t>@implementation LWMSelectAddressVC</w:t>
      </w:r>
      <w:r>
        <w:rPr>
          <w:sz w:val="20"/>
        </w:rPr>
        <w:br w:type="textWrapping"/>
      </w:r>
      <w:r>
        <w:rPr>
          <w:sz w:val="20"/>
        </w:rPr>
        <w:t>#pragma mark - life cycle</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self.title;</w:t>
      </w:r>
      <w:r>
        <w:rPr>
          <w:sz w:val="20"/>
        </w:rPr>
        <w:br w:type="textWrapping"/>
      </w:r>
      <w:r>
        <w:rPr>
          <w:sz w:val="20"/>
        </w:rPr>
        <w:t xml:space="preserve">    [[NSNotificationCenter defaultCenter] addObserver:self selector:@selector(fieldTextDidChange) name:UITextFieldTextDidChangeNotification object:self.address_nameField];</w:t>
      </w:r>
      <w:r>
        <w:rPr>
          <w:sz w:val="20"/>
        </w:rPr>
        <w:br w:type="textWrapping"/>
      </w:r>
      <w:r>
        <w:rPr>
          <w:sz w:val="20"/>
        </w:rPr>
        <w:t xml:space="preserve">    [[NSNotificationCenter defaultCenter] addObserver:self selector:@selector(fieldTextDidChange) name:UITextFieldTextDidChangeNotification object:self.addressField];</w:t>
      </w:r>
      <w:r>
        <w:rPr>
          <w:sz w:val="20"/>
        </w:rPr>
        <w:br w:type="textWrapping"/>
      </w:r>
      <w:r>
        <w:rPr>
          <w:sz w:val="20"/>
        </w:rPr>
        <w:t xml:space="preserve">    [[NSNotificationCenter defaultCenter] addObserver:self selector:@selector(fieldTextDidChange) name:UITextFieldTextDidChangeNotification object:self.nameField];</w:t>
      </w:r>
      <w:r>
        <w:rPr>
          <w:sz w:val="20"/>
        </w:rPr>
        <w:br w:type="textWrapping"/>
      </w:r>
      <w:r>
        <w:rPr>
          <w:sz w:val="20"/>
        </w:rPr>
        <w:t xml:space="preserve">    [[NSNotificationCenter defaultCenter] addObserver:self selector:@selector(fieldTextDidChange) name:UITextFieldTextDidChangeNotification object:self.phoneField];</w:t>
      </w:r>
      <w:r>
        <w:rPr>
          <w:sz w:val="20"/>
        </w:rPr>
        <w:br w:type="textWrapping"/>
      </w:r>
      <w:r>
        <w:rPr>
          <w:sz w:val="20"/>
        </w:rPr>
        <w:t xml:space="preserve">    [self loadDataWithIsShowProgressHUD:YES];</w:t>
      </w:r>
      <w:r>
        <w:rPr>
          <w:sz w:val="20"/>
        </w:rPr>
        <w:br w:type="textWrapping"/>
      </w:r>
      <w:r>
        <w:rPr>
          <w:sz w:val="20"/>
        </w:rPr>
        <w:t>}</w:t>
      </w:r>
      <w:r>
        <w:rPr>
          <w:sz w:val="20"/>
        </w:rPr>
        <w:br w:type="textWrapping"/>
      </w:r>
      <w:r>
        <w:rPr>
          <w:sz w:val="20"/>
        </w:rPr>
        <w:t>- (void)dealloc{</w:t>
      </w:r>
      <w:r>
        <w:rPr>
          <w:sz w:val="20"/>
        </w:rPr>
        <w:br w:type="textWrapping"/>
      </w:r>
      <w:r>
        <w:rPr>
          <w:sz w:val="20"/>
        </w:rPr>
        <w:t xml:space="preserve">    [[NSNotificationCenter defaultCenter]removeObserver:self];</w:t>
      </w:r>
      <w:r>
        <w:rPr>
          <w:sz w:val="20"/>
        </w:rPr>
        <w:br w:type="textWrapping"/>
      </w:r>
      <w:r>
        <w:rPr>
          <w:sz w:val="20"/>
        </w:rPr>
        <w:t>}</w:t>
      </w:r>
      <w:r>
        <w:rPr>
          <w:sz w:val="20"/>
        </w:rPr>
        <w:br w:type="textWrapping"/>
      </w:r>
      <w:r>
        <w:rPr>
          <w:sz w:val="20"/>
        </w:rPr>
        <w:t>#pragma mark - private</w:t>
      </w:r>
      <w:r>
        <w:rPr>
          <w:sz w:val="20"/>
        </w:rPr>
        <w:br w:type="textWrapping"/>
      </w:r>
      <w:r>
        <w:rPr>
          <w:sz w:val="20"/>
        </w:rPr>
        <w:t>- (void)loadDataWithIsShowProgressHUD:(BOOL )isShowProgressHUD {</w:t>
      </w:r>
      <w:r>
        <w:rPr>
          <w:sz w:val="20"/>
        </w:rPr>
        <w:br w:type="textWrapping"/>
      </w:r>
      <w:r>
        <w:rPr>
          <w:sz w:val="20"/>
        </w:rPr>
        <w:t xml:space="preserve">    if (isShowProgressHUD) {</w:t>
      </w:r>
      <w:r>
        <w:rPr>
          <w:sz w:val="20"/>
        </w:rPr>
        <w:br w:type="textWrapping"/>
      </w:r>
      <w:r>
        <w:rPr>
          <w:sz w:val="20"/>
        </w:rPr>
        <w:t xml:space="preserve">        [SVProgressHUD show];</w:t>
      </w:r>
      <w:r>
        <w:rPr>
          <w:sz w:val="20"/>
        </w:rPr>
        <w:br w:type="textWrapping"/>
      </w:r>
      <w:r>
        <w:rPr>
          <w:sz w:val="20"/>
        </w:rPr>
        <w:t xml:space="preserve">    }</w:t>
      </w:r>
      <w:r>
        <w:rPr>
          <w:sz w:val="20"/>
        </w:rPr>
        <w:br w:type="textWrapping"/>
      </w:r>
      <w:r>
        <w:rPr>
          <w:sz w:val="20"/>
        </w:rPr>
        <w:t xml:space="preserve">    [LWMAddOrderLogic addressListWithSuccess:^(id  _Nonnull response) {</w:t>
      </w:r>
      <w:r>
        <w:rPr>
          <w:sz w:val="20"/>
        </w:rPr>
        <w:br w:type="textWrapping"/>
      </w:r>
      <w:r>
        <w:rPr>
          <w:sz w:val="20"/>
        </w:rPr>
        <w:t xml:space="preserve">        if (isShowProgressHUD) {</w:t>
      </w:r>
      <w:r>
        <w:rPr>
          <w:sz w:val="20"/>
        </w:rPr>
        <w:br w:type="textWrapping"/>
      </w:r>
      <w:r>
        <w:rPr>
          <w:sz w:val="20"/>
        </w:rPr>
        <w:t xml:space="preserve">            [SVProgressHUD dismiss];</w:t>
      </w:r>
      <w:r>
        <w:rPr>
          <w:sz w:val="20"/>
        </w:rPr>
        <w:br w:type="textWrapping"/>
      </w:r>
      <w:r>
        <w:rPr>
          <w:sz w:val="20"/>
        </w:rPr>
        <w:t xml:space="preserve">        }</w:t>
      </w:r>
      <w:r>
        <w:rPr>
          <w:sz w:val="20"/>
        </w:rPr>
        <w:br w:type="textWrapping"/>
      </w:r>
      <w:r>
        <w:rPr>
          <w:sz w:val="20"/>
        </w:rPr>
        <w:t xml:space="preserve">        NSArray *dataArray = response[@"data"];</w:t>
      </w:r>
    </w:p>
    <w:p w14:paraId="683158C0">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NS_ASSUME_NONNULL_BEGIN</w:t>
      </w:r>
      <w:r>
        <w:rPr>
          <w:sz w:val="20"/>
        </w:rPr>
        <w:br w:type="textWrapping"/>
      </w:r>
      <w:r>
        <w:rPr>
          <w:sz w:val="20"/>
        </w:rPr>
        <w:t>@interface LWMAddOrderLogic : NSObject</w:t>
      </w:r>
      <w:r>
        <w:rPr>
          <w:sz w:val="20"/>
        </w:rPr>
        <w:br w:type="textWrapping"/>
      </w:r>
      <w:r>
        <w:rPr>
          <w:sz w:val="20"/>
        </w:rPr>
        <w:t>+ (NSURLSessionDataTask *)getShopinfoWithSuccess:(void (^)(id response))successHandle failed:(void (^)(NSError *error))failedHandle;</w:t>
      </w:r>
      <w:r>
        <w:rPr>
          <w:sz w:val="20"/>
        </w:rPr>
        <w:br w:type="textWrapping"/>
      </w:r>
      <w:r>
        <w:rPr>
          <w:sz w:val="20"/>
        </w:rPr>
        <w:t>+ (NSURLSessionDataTask *)addressListWithSuccess:(void (^)(id response))successHandle failed:(void (^)(NSError *error))failedHandle;</w:t>
      </w:r>
      <w:r>
        <w:rPr>
          <w:sz w:val="20"/>
        </w:rPr>
        <w:br w:type="textWrapping"/>
      </w:r>
      <w:r>
        <w:rPr>
          <w:sz w:val="20"/>
        </w:rPr>
        <w:t>+ (NSURLSessionDataTask *)collectAddressWithID:(NSString *)ID is_collect:(NSString *)is_collect success:(void (^)(id response))successHandle failed:(void (^)(NSError *error))failedHandle;</w:t>
      </w:r>
      <w:r>
        <w:rPr>
          <w:sz w:val="20"/>
        </w:rPr>
        <w:br w:type="textWrapping"/>
      </w:r>
      <w:r>
        <w:rPr>
          <w:sz w:val="20"/>
        </w:rPr>
        <w:t>+ (NSURLSessionDataTask *)searchAddressWithParam:(NSString *)param success:(void (^)(id response))successHandle failed:(void (^)(NSError *error))failedHandle;</w:t>
      </w:r>
      <w:r>
        <w:rPr>
          <w:sz w:val="20"/>
        </w:rPr>
        <w:br w:type="textWrapping"/>
      </w:r>
      <w:r>
        <w:rPr>
          <w:sz w:val="20"/>
        </w:rPr>
        <w:t>+ (NSURLSessionDataTask *)deleteAddressWithID:(NSString *)ID success:(void (^)(id response))successHandle failed:(void (^)(NSError *error))failedHandle;</w:t>
      </w:r>
      <w:r>
        <w:rPr>
          <w:sz w:val="20"/>
        </w:rPr>
        <w:br w:type="textWrapping"/>
      </w:r>
      <w:r>
        <w:rPr>
          <w:sz w:val="20"/>
        </w:rPr>
        <w:t>+ (NSURLSessionDataTask *)updateAddressWithID:(NSString *)ID</w:t>
      </w:r>
      <w:r>
        <w:rPr>
          <w:sz w:val="20"/>
        </w:rPr>
        <w:br w:type="textWrapping"/>
      </w:r>
      <w:r>
        <w:rPr>
          <w:sz w:val="20"/>
        </w:rPr>
        <w:t xml:space="preserve">                                         name:(NSString *)name</w:t>
      </w:r>
      <w:r>
        <w:rPr>
          <w:sz w:val="20"/>
        </w:rPr>
        <w:br w:type="textWrapping"/>
      </w:r>
      <w:r>
        <w:rPr>
          <w:sz w:val="20"/>
        </w:rPr>
        <w:t xml:space="preserve">                                        phone:(NSString *)phone</w:t>
      </w:r>
      <w:r>
        <w:rPr>
          <w:sz w:val="20"/>
        </w:rPr>
        <w:br w:type="textWrapping"/>
      </w:r>
      <w:r>
        <w:rPr>
          <w:sz w:val="20"/>
        </w:rPr>
        <w:t xml:space="preserve">                                      address:(NSString *)address</w:t>
      </w:r>
      <w:r>
        <w:rPr>
          <w:sz w:val="20"/>
        </w:rPr>
        <w:br w:type="textWrapping"/>
      </w:r>
      <w:r>
        <w:rPr>
          <w:sz w:val="20"/>
        </w:rPr>
        <w:t xml:space="preserve">                                          lat:(NSString *)lat</w:t>
      </w:r>
      <w:r>
        <w:rPr>
          <w:sz w:val="20"/>
        </w:rPr>
        <w:br w:type="textWrapping"/>
      </w:r>
      <w:r>
        <w:rPr>
          <w:sz w:val="20"/>
        </w:rPr>
        <w:t xml:space="preserve">                                          lng:(NSString *)lng</w:t>
      </w:r>
      <w:r>
        <w:rPr>
          <w:sz w:val="20"/>
        </w:rPr>
        <w:br w:type="textWrapping"/>
      </w:r>
      <w:r>
        <w:rPr>
          <w:sz w:val="20"/>
        </w:rPr>
        <w:t xml:space="preserve">                                 address_name:(NSString *)address_name</w:t>
      </w:r>
      <w:r>
        <w:rPr>
          <w:sz w:val="20"/>
        </w:rPr>
        <w:br w:type="textWrapping"/>
      </w:r>
      <w:r>
        <w:rPr>
          <w:sz w:val="20"/>
        </w:rPr>
        <w:t xml:space="preserve">                                          sex:(NSString *)sex</w:t>
      </w:r>
      <w:r>
        <w:rPr>
          <w:sz w:val="20"/>
        </w:rPr>
        <w:br w:type="textWrapping"/>
      </w:r>
      <w:r>
        <w:rPr>
          <w:sz w:val="20"/>
        </w:rPr>
        <w:t xml:space="preserve">                                      success:(void (^)(id response))successHandle</w:t>
      </w:r>
      <w:r>
        <w:rPr>
          <w:sz w:val="20"/>
        </w:rPr>
        <w:br w:type="textWrapping"/>
      </w:r>
      <w:r>
        <w:rPr>
          <w:sz w:val="20"/>
        </w:rPr>
        <w:t xml:space="preserve">                                       failed:(void (^)(NSError *error))failedHandle;</w:t>
      </w:r>
      <w:r>
        <w:rPr>
          <w:sz w:val="20"/>
        </w:rPr>
        <w:br w:type="textWrapping"/>
      </w:r>
      <w:r>
        <w:rPr>
          <w:sz w:val="20"/>
        </w:rPr>
        <w:t>+ (NSURLSessionDataTask *)addAddressWithName:(NSString *)name</w:t>
      </w:r>
      <w:r>
        <w:rPr>
          <w:sz w:val="20"/>
        </w:rPr>
        <w:br w:type="textWrapping"/>
      </w:r>
      <w:r>
        <w:rPr>
          <w:sz w:val="20"/>
        </w:rPr>
        <w:t xml:space="preserve">                                       phone:(NSString *)phone</w:t>
      </w:r>
      <w:r>
        <w:rPr>
          <w:sz w:val="20"/>
        </w:rPr>
        <w:br w:type="textWrapping"/>
      </w:r>
      <w:r>
        <w:rPr>
          <w:sz w:val="20"/>
        </w:rPr>
        <w:t xml:space="preserve">                                     address:(NSString *)address</w:t>
      </w:r>
      <w:r>
        <w:rPr>
          <w:sz w:val="20"/>
        </w:rPr>
        <w:br w:type="textWrapping"/>
      </w:r>
      <w:r>
        <w:rPr>
          <w:sz w:val="20"/>
        </w:rPr>
        <w:t xml:space="preserve">                                         lat:(NSString *)lat</w:t>
      </w:r>
      <w:r>
        <w:rPr>
          <w:sz w:val="20"/>
        </w:rPr>
        <w:br w:type="textWrapping"/>
      </w:r>
      <w:r>
        <w:rPr>
          <w:sz w:val="20"/>
        </w:rPr>
        <w:t xml:space="preserve">                                         lng:(NSString *)lng</w:t>
      </w:r>
      <w:r>
        <w:rPr>
          <w:sz w:val="20"/>
        </w:rPr>
        <w:br w:type="textWrapping"/>
      </w:r>
      <w:r>
        <w:rPr>
          <w:sz w:val="20"/>
        </w:rPr>
        <w:t xml:space="preserve">                                address_name:(NSString *)address_name</w:t>
      </w:r>
      <w:r>
        <w:rPr>
          <w:sz w:val="20"/>
        </w:rPr>
        <w:br w:type="textWrapping"/>
      </w:r>
      <w:r>
        <w:rPr>
          <w:sz w:val="20"/>
        </w:rPr>
        <w:t xml:space="preserve">                                         sex:(NSString *)sex</w:t>
      </w:r>
      <w:r>
        <w:rPr>
          <w:sz w:val="20"/>
        </w:rPr>
        <w:br w:type="textWrapping"/>
      </w:r>
      <w:r>
        <w:rPr>
          <w:sz w:val="20"/>
        </w:rPr>
        <w:t xml:space="preserve">                                     success:(void (^)(id response))successHandle</w:t>
      </w:r>
      <w:r>
        <w:rPr>
          <w:sz w:val="20"/>
        </w:rPr>
        <w:br w:type="textWrapping"/>
      </w:r>
      <w:r>
        <w:rPr>
          <w:sz w:val="20"/>
        </w:rPr>
        <w:t xml:space="preserve">                                      failed:(void (^)(NSError *error))failedHandle;</w:t>
      </w:r>
      <w:r>
        <w:rPr>
          <w:sz w:val="20"/>
        </w:rPr>
        <w:br w:type="textWrapping"/>
      </w:r>
      <w:r>
        <w:rPr>
          <w:sz w:val="20"/>
        </w:rPr>
        <w:t>+ (NSURLSessionDataTask *)addorderWithDelivery_date:(NSString *)delivery_date</w:t>
      </w:r>
      <w:r>
        <w:rPr>
          <w:sz w:val="20"/>
        </w:rPr>
        <w:br w:type="textWrapping"/>
      </w:r>
      <w:r>
        <w:rPr>
          <w:sz w:val="20"/>
        </w:rPr>
        <w:t xml:space="preserve">                                        delivertime:(NSString *)delivertime</w:t>
      </w:r>
      <w:r>
        <w:rPr>
          <w:sz w:val="20"/>
        </w:rPr>
        <w:br w:type="textWrapping"/>
      </w:r>
      <w:r>
        <w:rPr>
          <w:sz w:val="20"/>
        </w:rPr>
        <w:t xml:space="preserve">                                           nickname:(NSString *)nickname</w:t>
      </w:r>
      <w:r>
        <w:rPr>
          <w:sz w:val="20"/>
        </w:rPr>
        <w:br w:type="textWrapping"/>
      </w:r>
      <w:r>
        <w:rPr>
          <w:sz w:val="20"/>
        </w:rPr>
        <w:t xml:space="preserve">                                              phone:(NSString *)phone</w:t>
      </w:r>
      <w:r>
        <w:rPr>
          <w:sz w:val="20"/>
        </w:rPr>
        <w:br w:type="textWrapping"/>
      </w:r>
      <w:r>
        <w:rPr>
          <w:sz w:val="20"/>
        </w:rPr>
        <w:t xml:space="preserve">                                          phone_ext:(NSString *)phone_ext</w:t>
      </w:r>
      <w:r>
        <w:rPr>
          <w:sz w:val="20"/>
        </w:rPr>
        <w:br w:type="textWrapping"/>
      </w:r>
      <w:r>
        <w:rPr>
          <w:sz w:val="20"/>
        </w:rPr>
        <w:t xml:space="preserve">                                            address:(NSString *)address</w:t>
      </w:r>
      <w:r>
        <w:rPr>
          <w:sz w:val="20"/>
        </w:rPr>
        <w:br w:type="textWrapping"/>
      </w:r>
      <w:r>
        <w:rPr>
          <w:sz w:val="20"/>
        </w:rPr>
        <w:t xml:space="preserve">                                       receiver_lat:(NSString *)receiver_lat</w:t>
      </w:r>
      <w:r>
        <w:rPr>
          <w:sz w:val="20"/>
        </w:rPr>
        <w:br w:type="textWrapping"/>
      </w:r>
      <w:r>
        <w:rPr>
          <w:sz w:val="20"/>
        </w:rPr>
        <w:t xml:space="preserve">                                       receiver_lng:(NSString *)receiver_lng</w:t>
      </w:r>
      <w:r>
        <w:rPr>
          <w:sz w:val="20"/>
        </w:rPr>
        <w:br w:type="textWrapping"/>
      </w:r>
      <w:r>
        <w:rPr>
          <w:sz w:val="20"/>
        </w:rPr>
        <w:t xml:space="preserve">                                      shop_nickname:(NSString *)shop_nickname</w:t>
      </w:r>
      <w:r>
        <w:rPr>
          <w:sz w:val="20"/>
        </w:rPr>
        <w:br w:type="textWrapping"/>
      </w:r>
      <w:r>
        <w:rPr>
          <w:sz w:val="20"/>
        </w:rPr>
        <w:t xml:space="preserve">                                         shop_phone:(NSString *)shop_phone</w:t>
      </w:r>
      <w:r>
        <w:rPr>
          <w:sz w:val="20"/>
        </w:rPr>
        <w:br w:type="textWrapping"/>
      </w:r>
      <w:r>
        <w:rPr>
          <w:sz w:val="20"/>
        </w:rPr>
        <w:t xml:space="preserve">                                       shop_address:(NSString *)shop_address</w:t>
      </w:r>
      <w:r>
        <w:rPr>
          <w:sz w:val="20"/>
        </w:rPr>
        <w:br w:type="textWrapping"/>
      </w:r>
      <w:r>
        <w:rPr>
          <w:sz w:val="20"/>
        </w:rPr>
        <w:t xml:space="preserve">                                  shop_receiver_lat:(NSString *)shop_receiver_lat</w:t>
      </w:r>
      <w:r>
        <w:rPr>
          <w:sz w:val="20"/>
        </w:rPr>
        <w:br w:type="textWrapping"/>
      </w:r>
      <w:r>
        <w:rPr>
          <w:sz w:val="20"/>
        </w:rPr>
        <w:t xml:space="preserve">                                  shop_receiver_lng:(NSString *)shop_receiver_lng</w:t>
      </w:r>
      <w:r>
        <w:rPr>
          <w:sz w:val="20"/>
        </w:rPr>
        <w:br w:type="textWrapping"/>
      </w:r>
      <w:r>
        <w:rPr>
          <w:sz w:val="20"/>
        </w:rPr>
        <w:t xml:space="preserve">                                               memo:(NSString *)memo</w:t>
      </w:r>
      <w:r>
        <w:rPr>
          <w:sz w:val="20"/>
        </w:rPr>
        <w:br w:type="textWrapping"/>
      </w:r>
      <w:r>
        <w:rPr>
          <w:sz w:val="20"/>
        </w:rPr>
        <w:t xml:space="preserve">                                             weight:(NSString *)weight</w:t>
      </w:r>
      <w:r>
        <w:rPr>
          <w:sz w:val="20"/>
        </w:rPr>
        <w:br w:type="textWrapping"/>
      </w:r>
      <w:r>
        <w:rPr>
          <w:sz w:val="20"/>
        </w:rPr>
        <w:t xml:space="preserve">                                         order_item:(NSString *)order_item</w:t>
      </w:r>
      <w:r>
        <w:rPr>
          <w:sz w:val="20"/>
        </w:rPr>
        <w:br w:type="textWrapping"/>
      </w:r>
      <w:r>
        <w:rPr>
          <w:sz w:val="20"/>
        </w:rPr>
        <w:t xml:space="preserve">                                          from_type:(NSString *)from_type</w:t>
      </w:r>
      <w:r>
        <w:rPr>
          <w:sz w:val="20"/>
        </w:rPr>
        <w:br w:type="textWrapping"/>
      </w:r>
      <w:r>
        <w:rPr>
          <w:sz w:val="20"/>
        </w:rPr>
        <w:t xml:space="preserve">                                        total_price:(NSString *)total_price</w:t>
      </w:r>
      <w:r>
        <w:rPr>
          <w:sz w:val="20"/>
        </w:rPr>
        <w:br w:type="textWrapping"/>
      </w:r>
      <w:r>
        <w:rPr>
          <w:sz w:val="20"/>
        </w:rPr>
        <w:t xml:space="preserve">                                  restaurant_number:(NSString *)restaurant_number</w:t>
      </w:r>
      <w:r>
        <w:rPr>
          <w:sz w:val="20"/>
        </w:rPr>
        <w:br w:type="textWrapping"/>
      </w:r>
      <w:r>
        <w:rPr>
          <w:sz w:val="20"/>
        </w:rPr>
        <w:t xml:space="preserve">                                            tip_fee:(NSString *)tip_fee</w:t>
      </w:r>
      <w:r>
        <w:rPr>
          <w:sz w:val="20"/>
        </w:rPr>
        <w:br w:type="textWrapping"/>
      </w:r>
      <w:r>
        <w:rPr>
          <w:sz w:val="20"/>
        </w:rPr>
        <w:t xml:space="preserve">                                        is_reserved:(NSString *)is_reserved</w:t>
      </w:r>
    </w:p>
    <w:p w14:paraId="5217EE8E">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"LWMAddOrderLogic.h"</w:t>
      </w:r>
      <w:r>
        <w:rPr>
          <w:sz w:val="20"/>
        </w:rPr>
        <w:br w:type="textWrapping"/>
      </w:r>
      <w:r>
        <w:rPr>
          <w:sz w:val="20"/>
        </w:rPr>
        <w:t>#import "LWMNetworkTool.h"</w:t>
      </w:r>
      <w:r>
        <w:rPr>
          <w:sz w:val="20"/>
        </w:rPr>
        <w:br w:type="textWrapping"/>
      </w:r>
      <w:r>
        <w:rPr>
          <w:sz w:val="20"/>
        </w:rPr>
        <w:t>#import "LWMSign.h"</w:t>
      </w:r>
      <w:r>
        <w:rPr>
          <w:sz w:val="20"/>
        </w:rPr>
        <w:br w:type="textWrapping"/>
      </w:r>
      <w:r>
        <w:rPr>
          <w:sz w:val="20"/>
        </w:rPr>
        <w:t>@implementation LWMAddOrderLogic</w:t>
      </w:r>
      <w:r>
        <w:rPr>
          <w:sz w:val="20"/>
        </w:rPr>
        <w:br w:type="textWrapping"/>
      </w:r>
      <w:r>
        <w:rPr>
          <w:sz w:val="20"/>
        </w:rPr>
        <w:t>+ (NSURLSessionDataTask *)getShopinfoWithSuccess:(void (^)(id response))successHandle failed:(void (^)(NSError *error))failedHandle {</w:t>
      </w:r>
      <w:r>
        <w:rPr>
          <w:sz w:val="20"/>
        </w:rPr>
        <w:br w:type="textWrapping"/>
      </w:r>
      <w:r>
        <w:rPr>
          <w:sz w:val="20"/>
        </w:rPr>
        <w:t xml:space="preserve">    NSString *url = @"/tcseller/shop/getShopinfo";</w:t>
      </w:r>
      <w:r>
        <w:rPr>
          <w:sz w:val="20"/>
        </w:rPr>
        <w:br w:type="textWrapping"/>
      </w:r>
      <w:r>
        <w:rPr>
          <w:sz w:val="20"/>
        </w:rPr>
        <w:t xml:space="preserve">    NSString *urlString  = [NSString stringWithFormat:@"url=%@",[kRootURL stringByAppendingString:url]];</w:t>
      </w:r>
      <w:r>
        <w:rPr>
          <w:sz w:val="20"/>
        </w:rPr>
        <w:br w:type="textWrapping"/>
      </w:r>
      <w:r>
        <w:rPr>
          <w:sz w:val="20"/>
        </w:rPr>
        <w:t xml:space="preserve">    NSMutableArray *erArray = [NSMutableArray arrayWithObjects:urlString, nil];</w:t>
      </w:r>
      <w:r>
        <w:rPr>
          <w:sz w:val="20"/>
        </w:rPr>
        <w:br w:type="textWrapping"/>
      </w:r>
      <w:r>
        <w:rPr>
          <w:sz w:val="20"/>
        </w:rPr>
        <w:t xml:space="preserve">    NSMutableDictionary *dictM = [LWMSign getSign:erArray];</w:t>
      </w:r>
      <w:r>
        <w:rPr>
          <w:sz w:val="20"/>
        </w:rPr>
        <w:br w:type="textWrapping"/>
      </w:r>
      <w:r>
        <w:rPr>
          <w:sz w:val="20"/>
        </w:rPr>
        <w:t xml:space="preserve">    return [kNetworkTool POSTWithURLStr:url parameters:dictM.copy success:^(id responseObject) {</w:t>
      </w:r>
      <w:r>
        <w:rPr>
          <w:sz w:val="20"/>
        </w:rPr>
        <w:br w:type="textWrapping"/>
      </w:r>
      <w:r>
        <w:rPr>
          <w:sz w:val="20"/>
        </w:rPr>
        <w:t xml:space="preserve">        NSString *errcode = [NSString stringWithFormat:@"%@",responseObject[@"errcode"]];</w:t>
      </w:r>
      <w:r>
        <w:rPr>
          <w:sz w:val="20"/>
        </w:rPr>
        <w:br w:type="textWrapping"/>
      </w:r>
      <w:r>
        <w:rPr>
          <w:sz w:val="20"/>
        </w:rPr>
        <w:t xml:space="preserve">        NSString *errmsg = responseObject[@"errmsg"];</w:t>
      </w:r>
      <w:r>
        <w:rPr>
          <w:sz w:val="20"/>
        </w:rPr>
        <w:br w:type="textWrapping"/>
      </w:r>
      <w:r>
        <w:rPr>
          <w:sz w:val="20"/>
        </w:rPr>
        <w:t xml:space="preserve">        if ([errcode isEqualToString:@"0"]) {</w:t>
      </w:r>
      <w:r>
        <w:rPr>
          <w:sz w:val="20"/>
        </w:rPr>
        <w:br w:type="textWrapping"/>
      </w:r>
      <w:r>
        <w:rPr>
          <w:sz w:val="20"/>
        </w:rPr>
        <w:t xml:space="preserve">            successHandle(responseObject);</w:t>
      </w:r>
      <w:r>
        <w:rPr>
          <w:sz w:val="20"/>
        </w:rPr>
        <w:br w:type="textWrapping"/>
      </w:r>
      <w:r>
        <w:rPr>
          <w:sz w:val="20"/>
        </w:rPr>
        <w:t xml:space="preserve">        }else {</w:t>
      </w:r>
      <w:r>
        <w:rPr>
          <w:sz w:val="20"/>
        </w:rPr>
        <w:br w:type="textWrapping"/>
      </w:r>
      <w:r>
        <w:rPr>
          <w:sz w:val="20"/>
        </w:rPr>
        <w:t xml:space="preserve">            [SVProgressHUD showErrorWithStatus:errmsg];</w:t>
      </w:r>
      <w:r>
        <w:rPr>
          <w:sz w:val="20"/>
        </w:rPr>
        <w:br w:type="textWrapping"/>
      </w:r>
      <w:r>
        <w:rPr>
          <w:sz w:val="20"/>
        </w:rPr>
        <w:t xml:space="preserve">        }</w:t>
      </w:r>
      <w:r>
        <w:rPr>
          <w:sz w:val="20"/>
        </w:rPr>
        <w:br w:type="textWrapping"/>
      </w:r>
      <w:r>
        <w:rPr>
          <w:sz w:val="20"/>
        </w:rPr>
        <w:t xml:space="preserve">    } failed:^(NSError *error) {</w:t>
      </w:r>
      <w:r>
        <w:rPr>
          <w:sz w:val="20"/>
        </w:rPr>
        <w:br w:type="textWrapping"/>
      </w:r>
      <w:r>
        <w:rPr>
          <w:sz w:val="20"/>
        </w:rPr>
        <w:t xml:space="preserve">        if (failedHandle != nil) {</w:t>
      </w:r>
      <w:r>
        <w:rPr>
          <w:sz w:val="20"/>
        </w:rPr>
        <w:br w:type="textWrapping"/>
      </w:r>
      <w:r>
        <w:rPr>
          <w:sz w:val="20"/>
        </w:rPr>
        <w:t xml:space="preserve">            failedHandle(error);</w:t>
      </w:r>
      <w:r>
        <w:rPr>
          <w:sz w:val="20"/>
        </w:rPr>
        <w:br w:type="textWrapping"/>
      </w:r>
      <w:r>
        <w:rPr>
          <w:sz w:val="20"/>
        </w:rPr>
        <w:t xml:space="preserve">        }</w:t>
      </w:r>
      <w:r>
        <w:rPr>
          <w:sz w:val="20"/>
        </w:rPr>
        <w:br w:type="textWrapping"/>
      </w:r>
      <w:r>
        <w:rPr>
          <w:sz w:val="20"/>
        </w:rPr>
        <w:t xml:space="preserve">    }];</w:t>
      </w:r>
      <w:r>
        <w:rPr>
          <w:sz w:val="20"/>
        </w:rPr>
        <w:br w:type="textWrapping"/>
      </w:r>
      <w:r>
        <w:rPr>
          <w:sz w:val="20"/>
        </w:rPr>
        <w:t>}</w:t>
      </w:r>
      <w:r>
        <w:rPr>
          <w:sz w:val="20"/>
        </w:rPr>
        <w:br w:type="textWrapping"/>
      </w:r>
      <w:r>
        <w:rPr>
          <w:sz w:val="20"/>
        </w:rPr>
        <w:t>+ (NSURLSessionDataTask *)addressListWithSuccess:(void (^)(id response))successHandle failed:(void (^)(NSError *error))failedHandle {</w:t>
      </w:r>
      <w:r>
        <w:rPr>
          <w:sz w:val="20"/>
        </w:rPr>
        <w:br w:type="textWrapping"/>
      </w:r>
      <w:r>
        <w:rPr>
          <w:sz w:val="20"/>
        </w:rPr>
        <w:t xml:space="preserve">    NSString *url = @"/tcseller/address/addressList";</w:t>
      </w:r>
      <w:r>
        <w:rPr>
          <w:sz w:val="20"/>
        </w:rPr>
        <w:br w:type="textWrapping"/>
      </w:r>
      <w:r>
        <w:rPr>
          <w:sz w:val="20"/>
        </w:rPr>
        <w:t xml:space="preserve">    NSString *urlString  = [NSString stringWithFormat:@"url=%@",[kRootURL stringByAppendingString:url]];</w:t>
      </w:r>
      <w:r>
        <w:rPr>
          <w:sz w:val="20"/>
        </w:rPr>
        <w:br w:type="textWrapping"/>
      </w:r>
      <w:r>
        <w:rPr>
          <w:sz w:val="20"/>
        </w:rPr>
        <w:t xml:space="preserve">    NSMutableArray *erArray = [NSMutableArray arrayWithObjects:urlString, nil];</w:t>
      </w:r>
      <w:r>
        <w:rPr>
          <w:sz w:val="20"/>
        </w:rPr>
        <w:br w:type="textWrapping"/>
      </w:r>
      <w:r>
        <w:rPr>
          <w:sz w:val="20"/>
        </w:rPr>
        <w:t xml:space="preserve">    NSMutableDictionary *dictM = [LWMSign getSign:erArray];</w:t>
      </w:r>
      <w:r>
        <w:rPr>
          <w:sz w:val="20"/>
        </w:rPr>
        <w:br w:type="textWrapping"/>
      </w:r>
      <w:r>
        <w:rPr>
          <w:sz w:val="20"/>
        </w:rPr>
        <w:t xml:space="preserve">    return [kNetworkTool POSTWithURLStr:url parameters:dictM.copy success:^(id responseObject) {</w:t>
      </w:r>
      <w:r>
        <w:rPr>
          <w:sz w:val="20"/>
        </w:rPr>
        <w:br w:type="textWrapping"/>
      </w:r>
      <w:r>
        <w:rPr>
          <w:sz w:val="20"/>
        </w:rPr>
        <w:t xml:space="preserve">        NSString *errcode = [NSString stringWithFormat:@"%@",responseObject[@"errcode"]];</w:t>
      </w:r>
      <w:r>
        <w:rPr>
          <w:sz w:val="20"/>
        </w:rPr>
        <w:br w:type="textWrapping"/>
      </w:r>
      <w:r>
        <w:rPr>
          <w:sz w:val="20"/>
        </w:rPr>
        <w:t xml:space="preserve">        NSString *errmsg = responseObject[@"errmsg"];</w:t>
      </w:r>
      <w:r>
        <w:rPr>
          <w:sz w:val="20"/>
        </w:rPr>
        <w:br w:type="textWrapping"/>
      </w:r>
      <w:r>
        <w:rPr>
          <w:sz w:val="20"/>
        </w:rPr>
        <w:t xml:space="preserve">        if ([errcode isEqualToString:@"0"]) {</w:t>
      </w:r>
      <w:r>
        <w:rPr>
          <w:sz w:val="20"/>
        </w:rPr>
        <w:br w:type="textWrapping"/>
      </w:r>
      <w:r>
        <w:rPr>
          <w:sz w:val="20"/>
        </w:rPr>
        <w:t xml:space="preserve">            successHandle(responseObject);</w:t>
      </w:r>
      <w:r>
        <w:rPr>
          <w:sz w:val="20"/>
        </w:rPr>
        <w:br w:type="textWrapping"/>
      </w:r>
      <w:r>
        <w:rPr>
          <w:sz w:val="20"/>
        </w:rPr>
        <w:t xml:space="preserve">        }else {</w:t>
      </w:r>
      <w:r>
        <w:rPr>
          <w:sz w:val="20"/>
        </w:rPr>
        <w:br w:type="textWrapping"/>
      </w:r>
      <w:r>
        <w:rPr>
          <w:sz w:val="20"/>
        </w:rPr>
        <w:t xml:space="preserve">            [SVProgressHUD showErrorWithStatus:errmsg];</w:t>
      </w:r>
      <w:r>
        <w:rPr>
          <w:sz w:val="20"/>
        </w:rPr>
        <w:br w:type="textWrapping"/>
      </w:r>
      <w:r>
        <w:rPr>
          <w:sz w:val="20"/>
        </w:rPr>
        <w:t xml:space="preserve">        }</w:t>
      </w:r>
      <w:r>
        <w:rPr>
          <w:sz w:val="20"/>
        </w:rPr>
        <w:br w:type="textWrapping"/>
      </w:r>
      <w:r>
        <w:rPr>
          <w:sz w:val="20"/>
        </w:rPr>
        <w:t xml:space="preserve">    } failed:^(NSError *error) {</w:t>
      </w:r>
      <w:r>
        <w:rPr>
          <w:sz w:val="20"/>
        </w:rPr>
        <w:br w:type="textWrapping"/>
      </w:r>
      <w:r>
        <w:rPr>
          <w:sz w:val="20"/>
        </w:rPr>
        <w:t xml:space="preserve">        if (failedHandle != nil) {</w:t>
      </w:r>
      <w:r>
        <w:rPr>
          <w:sz w:val="20"/>
        </w:rPr>
        <w:br w:type="textWrapping"/>
      </w:r>
      <w:r>
        <w:rPr>
          <w:sz w:val="20"/>
        </w:rPr>
        <w:t xml:space="preserve">            failedHandle(error);</w:t>
      </w:r>
      <w:r>
        <w:rPr>
          <w:sz w:val="20"/>
        </w:rPr>
        <w:br w:type="textWrapping"/>
      </w:r>
      <w:r>
        <w:rPr>
          <w:sz w:val="20"/>
        </w:rPr>
        <w:t xml:space="preserve">        }</w:t>
      </w:r>
      <w:r>
        <w:rPr>
          <w:sz w:val="20"/>
        </w:rPr>
        <w:br w:type="textWrapping"/>
      </w:r>
      <w:r>
        <w:rPr>
          <w:sz w:val="20"/>
        </w:rPr>
        <w:t xml:space="preserve">    }];</w:t>
      </w:r>
      <w:r>
        <w:rPr>
          <w:sz w:val="20"/>
        </w:rPr>
        <w:br w:type="textWrapping"/>
      </w:r>
      <w:r>
        <w:rPr>
          <w:sz w:val="20"/>
        </w:rPr>
        <w:t>}</w:t>
      </w:r>
      <w:r>
        <w:rPr>
          <w:sz w:val="20"/>
        </w:rPr>
        <w:br w:type="textWrapping"/>
      </w:r>
      <w:r>
        <w:rPr>
          <w:sz w:val="20"/>
        </w:rPr>
        <w:t>+ (NSURLSessionDataTask *)collectAddressWithID:(NSString *)ID is_collect:(NSString *)is_collect success:(void (^)(id response))successHandle failed:(void (^)(NSError *error))failedHandle {</w:t>
      </w:r>
      <w:r>
        <w:rPr>
          <w:sz w:val="20"/>
        </w:rPr>
        <w:br w:type="textWrapping"/>
      </w:r>
      <w:r>
        <w:rPr>
          <w:sz w:val="20"/>
        </w:rPr>
        <w:t xml:space="preserve">    NSString *url = @"/tcseller/address/collectAddress";</w:t>
      </w:r>
      <w:r>
        <w:rPr>
          <w:sz w:val="20"/>
        </w:rPr>
        <w:br w:type="textWrapping"/>
      </w:r>
      <w:r>
        <w:rPr>
          <w:sz w:val="20"/>
        </w:rPr>
        <w:t xml:space="preserve">    NSString *urlString  = [NSString stringWithFormat:@"url=%@",[kRootURL stringByAppendingString:url]];</w:t>
      </w:r>
      <w:r>
        <w:rPr>
          <w:sz w:val="20"/>
        </w:rPr>
        <w:br w:type="textWrapping"/>
      </w:r>
      <w:r>
        <w:rPr>
          <w:sz w:val="20"/>
        </w:rPr>
        <w:t xml:space="preserve">    NSString *IDString  = [NSString stringWithFormat:@"id=%@",ID];</w:t>
      </w:r>
      <w:r>
        <w:rPr>
          <w:sz w:val="20"/>
        </w:rPr>
        <w:br w:type="textWrapping"/>
      </w:r>
      <w:r>
        <w:rPr>
          <w:sz w:val="20"/>
        </w:rPr>
        <w:t xml:space="preserve">    NSString *is_collectString  = [NSString stringWithFormat:@"is_collect=%@",is_collect];</w:t>
      </w:r>
      <w:r>
        <w:rPr>
          <w:sz w:val="20"/>
        </w:rPr>
        <w:br w:type="textWrapping"/>
      </w:r>
      <w:r>
        <w:rPr>
          <w:sz w:val="20"/>
        </w:rPr>
        <w:t xml:space="preserve">    NSMutableArray *erArray = [NSMutableArray arrayWithObjects:urlString,IDString,is_collectString, nil];</w:t>
      </w:r>
      <w:r>
        <w:rPr>
          <w:sz w:val="20"/>
        </w:rPr>
        <w:br w:type="textWrapping"/>
      </w:r>
      <w:r>
        <w:rPr>
          <w:sz w:val="20"/>
        </w:rPr>
        <w:t xml:space="preserve">    NSMutableDictionary *dictM = [LWMSign getSign:erArray];</w:t>
      </w:r>
      <w:r>
        <w:rPr>
          <w:sz w:val="20"/>
        </w:rPr>
        <w:br w:type="textWrapping"/>
      </w:r>
      <w:r>
        <w:rPr>
          <w:sz w:val="20"/>
        </w:rPr>
        <w:t xml:space="preserve">    [dictM setObject:ID forKey:@"id"];</w:t>
      </w:r>
      <w:r>
        <w:rPr>
          <w:sz w:val="20"/>
        </w:rPr>
        <w:br w:type="textWrapping"/>
      </w:r>
    </w:p>
    <w:p w14:paraId="7F6D9B03">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44E5056B">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"LWMShopInfoModel.h"</w:t>
      </w:r>
      <w:r>
        <w:rPr>
          <w:sz w:val="20"/>
        </w:rPr>
        <w:br w:type="textWrapping"/>
      </w:r>
      <w:r>
        <w:rPr>
          <w:sz w:val="20"/>
        </w:rPr>
        <w:t>#import "LWMShopServeArea.h"</w:t>
      </w:r>
      <w:r>
        <w:rPr>
          <w:sz w:val="20"/>
        </w:rPr>
        <w:br w:type="textWrapping"/>
      </w:r>
      <w:r>
        <w:rPr>
          <w:sz w:val="20"/>
        </w:rPr>
        <w:t>#import "LWMRule_distance_costModel.h"</w:t>
      </w:r>
      <w:r>
        <w:rPr>
          <w:sz w:val="20"/>
        </w:rPr>
        <w:br w:type="textWrapping"/>
      </w:r>
      <w:r>
        <w:rPr>
          <w:sz w:val="20"/>
        </w:rPr>
        <w:t>#import "LWMRule_distance_incomeModel.h"</w:t>
      </w:r>
      <w:r>
        <w:rPr>
          <w:sz w:val="20"/>
        </w:rPr>
        <w:br w:type="textWrapping"/>
      </w:r>
      <w:r>
        <w:rPr>
          <w:sz w:val="20"/>
        </w:rPr>
        <w:t>#import "LWMRule_weightModel.h"</w:t>
      </w:r>
      <w:r>
        <w:rPr>
          <w:sz w:val="20"/>
        </w:rPr>
        <w:br w:type="textWrapping"/>
      </w:r>
      <w:r>
        <w:rPr>
          <w:sz w:val="20"/>
        </w:rPr>
        <w:t>#import "LWMRule_situationModel.h"</w:t>
      </w:r>
      <w:r>
        <w:rPr>
          <w:sz w:val="20"/>
        </w:rPr>
        <w:br w:type="textWrapping"/>
      </w:r>
      <w:r>
        <w:rPr>
          <w:sz w:val="20"/>
        </w:rPr>
        <w:t>@implementation LWMShopInfoModel</w:t>
      </w:r>
      <w:r>
        <w:rPr>
          <w:sz w:val="20"/>
        </w:rPr>
        <w:br w:type="textWrapping"/>
      </w:r>
      <w:r>
        <w:rPr>
          <w:sz w:val="20"/>
        </w:rPr>
        <w:t>+ (NSDictionary *)modelCustomPropertyMapper {</w:t>
      </w:r>
      <w:r>
        <w:rPr>
          <w:sz w:val="20"/>
        </w:rPr>
        <w:br w:type="textWrapping"/>
      </w:r>
      <w:r>
        <w:rPr>
          <w:sz w:val="20"/>
        </w:rPr>
        <w:t xml:space="preserve">    return @{@"ID" : @"id"};</w:t>
      </w:r>
      <w:r>
        <w:rPr>
          <w:sz w:val="20"/>
        </w:rPr>
        <w:br w:type="textWrapping"/>
      </w:r>
      <w:r>
        <w:rPr>
          <w:sz w:val="20"/>
        </w:rPr>
        <w:t>}</w:t>
      </w:r>
      <w:r>
        <w:rPr>
          <w:sz w:val="20"/>
        </w:rPr>
        <w:br w:type="textWrapping"/>
      </w:r>
      <w:r>
        <w:rPr>
          <w:sz w:val="20"/>
        </w:rPr>
        <w:t>- (NSArray *)distanceArray {</w:t>
      </w:r>
      <w:r>
        <w:rPr>
          <w:sz w:val="20"/>
        </w:rPr>
        <w:br w:type="textWrapping"/>
      </w:r>
      <w:r>
        <w:rPr>
          <w:sz w:val="20"/>
        </w:rPr>
        <w:t xml:space="preserve">    if (_distanceArray == nil) {</w:t>
      </w:r>
      <w:r>
        <w:rPr>
          <w:sz w:val="20"/>
        </w:rPr>
        <w:br w:type="textWrapping"/>
      </w:r>
      <w:r>
        <w:rPr>
          <w:sz w:val="20"/>
        </w:rPr>
        <w:t xml:space="preserve">        NSMutableArray *mutableArray = [NSMutableArray array];</w:t>
      </w:r>
      <w:r>
        <w:rPr>
          <w:sz w:val="20"/>
        </w:rPr>
        <w:br w:type="textWrapping"/>
      </w:r>
      <w:r>
        <w:rPr>
          <w:sz w:val="20"/>
        </w:rPr>
        <w:t xml:space="preserve">        NSArray *rule_distance_costArray = [self arrayWithjsonData:_rule_distance_cost];</w:t>
      </w:r>
      <w:r>
        <w:rPr>
          <w:sz w:val="20"/>
        </w:rPr>
        <w:br w:type="textWrapping"/>
      </w:r>
      <w:r>
        <w:rPr>
          <w:sz w:val="20"/>
        </w:rPr>
        <w:t xml:space="preserve">        for (NSDictionary *dict in rule_distance_costArray) {</w:t>
      </w:r>
      <w:r>
        <w:rPr>
          <w:sz w:val="20"/>
        </w:rPr>
        <w:br w:type="textWrapping"/>
      </w:r>
      <w:r>
        <w:rPr>
          <w:sz w:val="20"/>
        </w:rPr>
        <w:t xml:space="preserve">            LWMRule_distance_costModel *model = [LWMRule_distance_costModel yy_modelWithJSON:dict];</w:t>
      </w:r>
      <w:r>
        <w:rPr>
          <w:sz w:val="20"/>
        </w:rPr>
        <w:br w:type="textWrapping"/>
      </w:r>
      <w:r>
        <w:rPr>
          <w:sz w:val="20"/>
        </w:rPr>
        <w:t xml:space="preserve">            NSMutableDictionary *rule_distanceDict = [NSMutableDictionary dictionary];</w:t>
      </w:r>
      <w:r>
        <w:rPr>
          <w:sz w:val="20"/>
        </w:rPr>
        <w:br w:type="textWrapping"/>
      </w:r>
      <w:r>
        <w:rPr>
          <w:sz w:val="20"/>
        </w:rPr>
        <w:t xml:space="preserve">            [rule_distanceDict setValue:[NSString stringWithFormat:@"%@-%@公里",model.start,model.stop] forKey: @"name"];</w:t>
      </w:r>
      <w:r>
        <w:rPr>
          <w:sz w:val="20"/>
        </w:rPr>
        <w:br w:type="textWrapping"/>
      </w:r>
      <w:r>
        <w:rPr>
          <w:sz w:val="20"/>
        </w:rPr>
        <w:t xml:space="preserve">            [rule_distanceDict setValue:[NSString stringWithFormat:@"%@元",model.value] forKey:@"value"];</w:t>
      </w:r>
      <w:r>
        <w:rPr>
          <w:sz w:val="20"/>
        </w:rPr>
        <w:br w:type="textWrapping"/>
      </w:r>
      <w:r>
        <w:rPr>
          <w:sz w:val="20"/>
        </w:rPr>
        <w:t xml:space="preserve">            [mutableArray addObject:rule_distanceDict];</w:t>
      </w:r>
      <w:r>
        <w:rPr>
          <w:sz w:val="20"/>
        </w:rPr>
        <w:br w:type="textWrapping"/>
      </w:r>
      <w:r>
        <w:rPr>
          <w:sz w:val="20"/>
        </w:rPr>
        <w:t xml:space="preserve">        }</w:t>
      </w:r>
      <w:r>
        <w:rPr>
          <w:sz w:val="20"/>
        </w:rPr>
        <w:br w:type="textWrapping"/>
      </w:r>
      <w:r>
        <w:rPr>
          <w:sz w:val="20"/>
        </w:rPr>
        <w:t xml:space="preserve">        NSDictionary *rule_distance_incomeDict = [self arrayWithjsonData:_rule_distance_income];</w:t>
      </w:r>
      <w:r>
        <w:rPr>
          <w:sz w:val="20"/>
        </w:rPr>
        <w:br w:type="textWrapping"/>
      </w:r>
      <w:r>
        <w:rPr>
          <w:sz w:val="20"/>
        </w:rPr>
        <w:t xml:space="preserve">        LWMRule_distance_incomeModel *model = [LWMRule_distance_incomeModel yy_modelWithJSON:rule_distance_incomeDict];</w:t>
      </w:r>
      <w:r>
        <w:rPr>
          <w:sz w:val="20"/>
        </w:rPr>
        <w:br w:type="textWrapping"/>
      </w:r>
      <w:r>
        <w:rPr>
          <w:sz w:val="20"/>
        </w:rPr>
        <w:t xml:space="preserve">        NSMutableDictionary *rule_distance_incomeMDict = [NSMutableDictionary dictionary];</w:t>
      </w:r>
      <w:r>
        <w:rPr>
          <w:sz w:val="20"/>
        </w:rPr>
        <w:br w:type="textWrapping"/>
      </w:r>
      <w:r>
        <w:rPr>
          <w:sz w:val="20"/>
        </w:rPr>
        <w:t xml:space="preserve">        [rule_distance_incomeMDict setValue:[NSString stringWithFormat:@"超过%@公里",model.over] forKey: @"name"];</w:t>
      </w:r>
      <w:r>
        <w:rPr>
          <w:sz w:val="20"/>
        </w:rPr>
        <w:br w:type="textWrapping"/>
      </w:r>
      <w:r>
        <w:rPr>
          <w:sz w:val="20"/>
        </w:rPr>
        <w:t xml:space="preserve">        [rule_distance_incomeMDict setValue:[NSString stringWithFormat:@"每公里+%@元",model.over_value] forKey:@"value"];</w:t>
      </w:r>
      <w:r>
        <w:rPr>
          <w:sz w:val="20"/>
        </w:rPr>
        <w:br w:type="textWrapping"/>
      </w:r>
      <w:r>
        <w:rPr>
          <w:sz w:val="20"/>
        </w:rPr>
        <w:t xml:space="preserve">        [mutableArray addObject:rule_distance_incomeMDict];</w:t>
      </w:r>
      <w:r>
        <w:rPr>
          <w:sz w:val="20"/>
        </w:rPr>
        <w:br w:type="textWrapping"/>
      </w:r>
      <w:r>
        <w:rPr>
          <w:sz w:val="20"/>
        </w:rPr>
        <w:t xml:space="preserve">        return mutableArray.copy;</w:t>
      </w:r>
      <w:r>
        <w:rPr>
          <w:sz w:val="20"/>
        </w:rPr>
        <w:br w:type="textWrapping"/>
      </w:r>
      <w:r>
        <w:rPr>
          <w:sz w:val="20"/>
        </w:rPr>
        <w:t xml:space="preserve">    }</w:t>
      </w:r>
      <w:r>
        <w:rPr>
          <w:sz w:val="20"/>
        </w:rPr>
        <w:br w:type="textWrapping"/>
      </w:r>
      <w:r>
        <w:rPr>
          <w:sz w:val="20"/>
        </w:rPr>
        <w:t xml:space="preserve">    return _distanceArray;</w:t>
      </w:r>
      <w:r>
        <w:rPr>
          <w:sz w:val="20"/>
        </w:rPr>
        <w:br w:type="textWrapping"/>
      </w:r>
      <w:r>
        <w:rPr>
          <w:sz w:val="20"/>
        </w:rPr>
        <w:t>}</w:t>
      </w:r>
      <w:r>
        <w:rPr>
          <w:sz w:val="20"/>
        </w:rPr>
        <w:br w:type="textWrapping"/>
      </w:r>
      <w:r>
        <w:rPr>
          <w:sz w:val="20"/>
        </w:rPr>
        <w:t>- (NSArray *)weightArray {</w:t>
      </w:r>
      <w:r>
        <w:rPr>
          <w:sz w:val="20"/>
        </w:rPr>
        <w:br w:type="textWrapping"/>
      </w:r>
      <w:r>
        <w:rPr>
          <w:sz w:val="20"/>
        </w:rPr>
        <w:t xml:space="preserve">    if (_weightArray == nil) {</w:t>
      </w:r>
      <w:r>
        <w:rPr>
          <w:sz w:val="20"/>
        </w:rPr>
        <w:br w:type="textWrapping"/>
      </w:r>
      <w:r>
        <w:rPr>
          <w:sz w:val="20"/>
        </w:rPr>
        <w:t xml:space="preserve">        NSMutableArray *mutableArray = [NSMutableArray array];</w:t>
      </w:r>
      <w:r>
        <w:rPr>
          <w:sz w:val="20"/>
        </w:rPr>
        <w:br w:type="textWrapping"/>
      </w:r>
      <w:r>
        <w:rPr>
          <w:sz w:val="20"/>
        </w:rPr>
        <w:t xml:space="preserve">        NSDictionary *rule_weightDict = [self arrayWithjsonData:_rule_weight];</w:t>
      </w:r>
      <w:r>
        <w:rPr>
          <w:sz w:val="20"/>
        </w:rPr>
        <w:br w:type="textWrapping"/>
      </w:r>
      <w:r>
        <w:rPr>
          <w:sz w:val="20"/>
        </w:rPr>
        <w:t xml:space="preserve">        LWMRule_weightModel *model = [LWMRule_weightModel yy_modelWithJSON:rule_weightDict];</w:t>
      </w:r>
      <w:r>
        <w:rPr>
          <w:sz w:val="20"/>
        </w:rPr>
        <w:br w:type="textWrapping"/>
      </w:r>
      <w:r>
        <w:rPr>
          <w:sz w:val="20"/>
        </w:rPr>
        <w:t xml:space="preserve">        NSMutableDictionary *rule_weightMDict = [NSMutableDictionary dictionary];</w:t>
      </w:r>
      <w:r>
        <w:rPr>
          <w:sz w:val="20"/>
        </w:rPr>
        <w:br w:type="textWrapping"/>
      </w:r>
      <w:r>
        <w:rPr>
          <w:sz w:val="20"/>
        </w:rPr>
        <w:t xml:space="preserve">        [rule_weightMDict setValue:[NSString stringWithFormat:@"%@公斤内",model.start] forKey: @"name"];</w:t>
      </w:r>
      <w:r>
        <w:rPr>
          <w:sz w:val="20"/>
        </w:rPr>
        <w:br w:type="textWrapping"/>
      </w:r>
      <w:r>
        <w:rPr>
          <w:sz w:val="20"/>
        </w:rPr>
        <w:t xml:space="preserve">        [rule_weightMDict setValue:@"0元" forKey:@"value"];</w:t>
      </w:r>
      <w:r>
        <w:rPr>
          <w:sz w:val="20"/>
        </w:rPr>
        <w:br w:type="textWrapping"/>
      </w:r>
      <w:r>
        <w:rPr>
          <w:sz w:val="20"/>
        </w:rPr>
        <w:t xml:space="preserve">        [mutableArray addObject:rule_weightMDict];</w:t>
      </w:r>
      <w:r>
        <w:rPr>
          <w:sz w:val="20"/>
        </w:rPr>
        <w:br w:type="textWrapping"/>
      </w:r>
      <w:r>
        <w:rPr>
          <w:sz w:val="20"/>
        </w:rPr>
        <w:t xml:space="preserve">        NSMutableDictionary *MDict = [NSMutableDictionary dictionary];</w:t>
      </w:r>
      <w:r>
        <w:rPr>
          <w:sz w:val="20"/>
        </w:rPr>
        <w:br w:type="textWrapping"/>
      </w:r>
      <w:r>
        <w:rPr>
          <w:sz w:val="20"/>
        </w:rPr>
        <w:t xml:space="preserve">        [MDict setValue:[NSString stringWithFormat:@"超过%@公斤",model.start] forKey: @"name"];</w:t>
      </w:r>
      <w:r>
        <w:rPr>
          <w:sz w:val="20"/>
        </w:rPr>
        <w:br w:type="textWrapping"/>
      </w:r>
      <w:r>
        <w:rPr>
          <w:sz w:val="20"/>
        </w:rPr>
        <w:t xml:space="preserve">        [MDict setValue:[NSString stringWithFormat:@"每公斤+%@元",model.value] forKey:@"value"];</w:t>
      </w:r>
    </w:p>
    <w:p w14:paraId="2189AFFD">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"LWMAddressListCell.h"</w:t>
      </w:r>
      <w:r>
        <w:rPr>
          <w:sz w:val="20"/>
        </w:rPr>
        <w:br w:type="textWrapping"/>
      </w:r>
      <w:r>
        <w:rPr>
          <w:sz w:val="20"/>
        </w:rPr>
        <w:t>@interface LWMAddressListCell()</w:t>
      </w:r>
      <w:r>
        <w:rPr>
          <w:sz w:val="20"/>
        </w:rPr>
        <w:br w:type="textWrapping"/>
      </w:r>
      <w:r>
        <w:rPr>
          <w:sz w:val="20"/>
        </w:rPr>
        <w:t>@property (nonatomic, strong) UIView *bgView;</w:t>
      </w:r>
      <w:r>
        <w:rPr>
          <w:sz w:val="20"/>
        </w:rPr>
        <w:br w:type="textWrapping"/>
      </w:r>
      <w:r>
        <w:rPr>
          <w:sz w:val="20"/>
        </w:rPr>
        <w:t>@property (nonatomic, strong) UILabel *addressLabel;</w:t>
      </w:r>
      <w:r>
        <w:rPr>
          <w:sz w:val="20"/>
        </w:rPr>
        <w:br w:type="textWrapping"/>
      </w:r>
      <w:r>
        <w:rPr>
          <w:sz w:val="20"/>
        </w:rPr>
        <w:t>@property (nonatomic, strong) UILabel *nameLabel;</w:t>
      </w:r>
      <w:r>
        <w:rPr>
          <w:sz w:val="20"/>
        </w:rPr>
        <w:br w:type="textWrapping"/>
      </w:r>
      <w:r>
        <w:rPr>
          <w:sz w:val="20"/>
        </w:rPr>
        <w:t>@property (nonatomic, strong) UIButton *collectBtn;</w:t>
      </w:r>
      <w:r>
        <w:rPr>
          <w:sz w:val="20"/>
        </w:rPr>
        <w:br w:type="textWrapping"/>
      </w:r>
      <w:r>
        <w:rPr>
          <w:sz w:val="20"/>
        </w:rPr>
        <w:t>@end</w:t>
      </w:r>
      <w:r>
        <w:rPr>
          <w:sz w:val="20"/>
        </w:rPr>
        <w:br w:type="textWrapping"/>
      </w:r>
      <w:r>
        <w:rPr>
          <w:sz w:val="20"/>
        </w:rPr>
        <w:t>@implementation LWMAddressListCell</w:t>
      </w:r>
      <w:r>
        <w:rPr>
          <w:sz w:val="20"/>
        </w:rPr>
        <w:br w:type="textWrapping"/>
      </w:r>
      <w:r>
        <w:rPr>
          <w:sz w:val="20"/>
        </w:rPr>
        <w:t>+ (instancetype)cellWithTableView:(UITableView *)tableView{</w:t>
      </w:r>
      <w:r>
        <w:rPr>
          <w:sz w:val="20"/>
        </w:rPr>
        <w:br w:type="textWrapping"/>
      </w:r>
      <w:r>
        <w:rPr>
          <w:sz w:val="20"/>
        </w:rPr>
        <w:t xml:space="preserve">    static NSString *ID = @"LWMAddressListCellID";</w:t>
      </w:r>
      <w:r>
        <w:rPr>
          <w:sz w:val="20"/>
        </w:rPr>
        <w:br w:type="textWrapping"/>
      </w:r>
      <w:r>
        <w:rPr>
          <w:sz w:val="20"/>
        </w:rPr>
        <w:t xml:space="preserve">    LWMAddressListCell *cell = [tableView dequeueReusableCellWithIdentifier:ID];</w:t>
      </w:r>
      <w:r>
        <w:rPr>
          <w:sz w:val="20"/>
        </w:rPr>
        <w:br w:type="textWrapping"/>
      </w:r>
      <w:r>
        <w:rPr>
          <w:sz w:val="20"/>
        </w:rPr>
        <w:t xml:space="preserve">    if (cell == nil) {</w:t>
      </w:r>
      <w:r>
        <w:rPr>
          <w:sz w:val="20"/>
        </w:rPr>
        <w:br w:type="textWrapping"/>
      </w:r>
      <w:r>
        <w:rPr>
          <w:sz w:val="20"/>
        </w:rPr>
        <w:t xml:space="preserve">        cell = [[LWMAddressListCell alloc]initWithStyle:UITableViewCellStyleDefault reuseIdentifier:ID];</w:t>
      </w:r>
      <w:r>
        <w:rPr>
          <w:sz w:val="20"/>
        </w:rPr>
        <w:br w:type="textWrapping"/>
      </w:r>
      <w:r>
        <w:rPr>
          <w:sz w:val="20"/>
        </w:rPr>
        <w:t xml:space="preserve">    }</w:t>
      </w:r>
      <w:r>
        <w:rPr>
          <w:sz w:val="20"/>
        </w:rPr>
        <w:br w:type="textWrapping"/>
      </w:r>
      <w:r>
        <w:rPr>
          <w:sz w:val="20"/>
        </w:rPr>
        <w:t xml:space="preserve">    return cell;</w:t>
      </w:r>
      <w:r>
        <w:rPr>
          <w:sz w:val="20"/>
        </w:rPr>
        <w:br w:type="textWrapping"/>
      </w:r>
      <w:r>
        <w:rPr>
          <w:sz w:val="20"/>
        </w:rPr>
        <w:t>}</w:t>
      </w:r>
      <w:r>
        <w:rPr>
          <w:sz w:val="20"/>
        </w:rPr>
        <w:br w:type="textWrapping"/>
      </w:r>
      <w:r>
        <w:rPr>
          <w:sz w:val="20"/>
        </w:rPr>
        <w:t>- (id)initWithStyle:(UITableViewCellStyle)style reuseIdentifier:(NSString *)reuseIdentifier{</w:t>
      </w:r>
      <w:r>
        <w:rPr>
          <w:sz w:val="20"/>
        </w:rPr>
        <w:br w:type="textWrapping"/>
      </w:r>
      <w:r>
        <w:rPr>
          <w:sz w:val="20"/>
        </w:rPr>
        <w:t xml:space="preserve">    self = [super initWithStyle:style reuseIdentifier:reuseIdentifier];</w:t>
      </w:r>
      <w:r>
        <w:rPr>
          <w:sz w:val="20"/>
        </w:rPr>
        <w:br w:type="textWrapping"/>
      </w:r>
      <w:r>
        <w:rPr>
          <w:sz w:val="20"/>
        </w:rPr>
        <w:t xml:space="preserve">    if (self) {</w:t>
      </w:r>
      <w:r>
        <w:rPr>
          <w:sz w:val="20"/>
        </w:rPr>
        <w:br w:type="textWrapping"/>
      </w:r>
      <w:r>
        <w:rPr>
          <w:sz w:val="20"/>
        </w:rPr>
        <w:t xml:space="preserve">        [self setupContentsSubviews];</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(void)setupContentsSubviews{</w:t>
      </w:r>
      <w:r>
        <w:rPr>
          <w:sz w:val="20"/>
        </w:rPr>
        <w:br w:type="textWrapping"/>
      </w:r>
      <w:r>
        <w:rPr>
          <w:sz w:val="20"/>
        </w:rPr>
        <w:t xml:space="preserve">    self.bgView = [[UIView alloc]init];</w:t>
      </w:r>
      <w:r>
        <w:rPr>
          <w:sz w:val="20"/>
        </w:rPr>
        <w:br w:type="textWrapping"/>
      </w:r>
      <w:r>
        <w:rPr>
          <w:sz w:val="20"/>
        </w:rPr>
        <w:t xml:space="preserve">    self.bgView.dk_backgroundColorPicker = DKColorPickerWithRGB(0xffffff,0x232323);</w:t>
      </w:r>
      <w:r>
        <w:rPr>
          <w:sz w:val="20"/>
        </w:rPr>
        <w:br w:type="textWrapping"/>
      </w:r>
      <w:r>
        <w:rPr>
          <w:sz w:val="20"/>
        </w:rPr>
        <w:t xml:space="preserve">    [self.bgView.layer setMasksToBounds:YES];</w:t>
      </w:r>
      <w:r>
        <w:rPr>
          <w:sz w:val="20"/>
        </w:rPr>
        <w:br w:type="textWrapping"/>
      </w:r>
      <w:r>
        <w:rPr>
          <w:sz w:val="20"/>
        </w:rPr>
        <w:t xml:space="preserve">    [self.contentView addSubview:self.bgView];</w:t>
      </w:r>
      <w:r>
        <w:rPr>
          <w:sz w:val="20"/>
        </w:rPr>
        <w:br w:type="textWrapping"/>
      </w:r>
      <w:r>
        <w:rPr>
          <w:sz w:val="20"/>
        </w:rPr>
        <w:t xml:space="preserve">    [self.bgView mas_makeConstraints:^(MASConstraintMaker *make) {</w:t>
      </w:r>
      <w:r>
        <w:rPr>
          <w:sz w:val="20"/>
        </w:rPr>
        <w:br w:type="textWrapping"/>
      </w:r>
      <w:r>
        <w:rPr>
          <w:sz w:val="20"/>
        </w:rPr>
        <w:t xml:space="preserve">        make.top.equalTo(self.contentView);</w:t>
      </w:r>
      <w:r>
        <w:rPr>
          <w:sz w:val="20"/>
        </w:rPr>
        <w:br w:type="textWrapping"/>
      </w:r>
      <w:r>
        <w:rPr>
          <w:sz w:val="20"/>
        </w:rPr>
        <w:t xml:space="preserve">        make.left.equalTo(self.contentView).offset(lwm_layoutWH(10));</w:t>
      </w:r>
      <w:r>
        <w:rPr>
          <w:sz w:val="20"/>
        </w:rPr>
        <w:br w:type="textWrapping"/>
      </w:r>
      <w:r>
        <w:rPr>
          <w:sz w:val="20"/>
        </w:rPr>
        <w:t xml:space="preserve">        make.right.equalTo(self.contentView).offset(-lwm_layoutWH(10));</w:t>
      </w:r>
      <w:r>
        <w:rPr>
          <w:sz w:val="20"/>
        </w:rPr>
        <w:br w:type="textWrapping"/>
      </w:r>
      <w:r>
        <w:rPr>
          <w:sz w:val="20"/>
        </w:rPr>
        <w:t xml:space="preserve">        make.bottom.equalTo(self.contentView).priorityLow();</w:t>
      </w:r>
      <w:r>
        <w:rPr>
          <w:sz w:val="20"/>
        </w:rPr>
        <w:br w:type="textWrapping"/>
      </w:r>
      <w:r>
        <w:rPr>
          <w:sz w:val="20"/>
        </w:rPr>
        <w:t xml:space="preserve">    }];</w:t>
      </w:r>
      <w:r>
        <w:rPr>
          <w:sz w:val="20"/>
        </w:rPr>
        <w:br w:type="textWrapping"/>
      </w:r>
      <w:r>
        <w:rPr>
          <w:sz w:val="20"/>
        </w:rPr>
        <w:t xml:space="preserve">    self.addressLabel = [[UILabel alloc]init];</w:t>
      </w:r>
      <w:r>
        <w:rPr>
          <w:sz w:val="20"/>
        </w:rPr>
        <w:br w:type="textWrapping"/>
      </w:r>
      <w:r>
        <w:rPr>
          <w:sz w:val="20"/>
        </w:rPr>
        <w:t xml:space="preserve">    self.addressLabel.text = @"操你妈妈操你妈妈操你妈妈操你妈妈操你妈妈操你妈妈操你妈妈操你妈妈操你妈妈操你妈妈操你妈妈操你妈妈操你妈妈操你妈妈";</w:t>
      </w:r>
      <w:r>
        <w:rPr>
          <w:sz w:val="20"/>
        </w:rPr>
        <w:br w:type="textWrapping"/>
      </w:r>
      <w:r>
        <w:rPr>
          <w:sz w:val="20"/>
        </w:rPr>
        <w:t xml:space="preserve">    self.addressLabel.dk_textColorPicker = DKColorPickerWithRGB(0x333333,0x999999);</w:t>
      </w:r>
      <w:r>
        <w:rPr>
          <w:sz w:val="20"/>
        </w:rPr>
        <w:br w:type="textWrapping"/>
      </w:r>
      <w:r>
        <w:rPr>
          <w:sz w:val="20"/>
        </w:rPr>
        <w:t xml:space="preserve">    self.addressLabel.font = [UIFont systemFontOfSize:lwm_layoutFontSizet(15)];</w:t>
      </w:r>
      <w:r>
        <w:rPr>
          <w:sz w:val="20"/>
        </w:rPr>
        <w:br w:type="textWrapping"/>
      </w:r>
      <w:r>
        <w:rPr>
          <w:sz w:val="20"/>
        </w:rPr>
        <w:t xml:space="preserve">    self.addressLabel.numberOfLines = 2;</w:t>
      </w:r>
      <w:r>
        <w:rPr>
          <w:sz w:val="20"/>
        </w:rPr>
        <w:br w:type="textWrapping"/>
      </w:r>
      <w:r>
        <w:rPr>
          <w:sz w:val="20"/>
        </w:rPr>
        <w:t xml:space="preserve">    self.addressLabel.lineBreakMode = NSLineBreakByCharWrapping;</w:t>
      </w:r>
      <w:r>
        <w:rPr>
          <w:sz w:val="20"/>
        </w:rPr>
        <w:br w:type="textWrapping"/>
      </w:r>
      <w:r>
        <w:rPr>
          <w:sz w:val="20"/>
        </w:rPr>
        <w:t xml:space="preserve">    [self.bgView addSubview:self.addressLabel];</w:t>
      </w:r>
      <w:r>
        <w:rPr>
          <w:sz w:val="20"/>
        </w:rPr>
        <w:br w:type="textWrapping"/>
      </w:r>
      <w:r>
        <w:rPr>
          <w:sz w:val="20"/>
        </w:rPr>
        <w:t xml:space="preserve">    [self.addressLabel mas_makeConstraints:^(MASConstraintMaker *make) {</w:t>
      </w:r>
      <w:r>
        <w:rPr>
          <w:sz w:val="20"/>
        </w:rPr>
        <w:br w:type="textWrapping"/>
      </w:r>
      <w:r>
        <w:rPr>
          <w:sz w:val="20"/>
        </w:rPr>
        <w:t xml:space="preserve">         make.top.equalTo(self.bgView).offset(lwm_layoutWH(17.5));</w:t>
      </w:r>
      <w:r>
        <w:rPr>
          <w:sz w:val="20"/>
        </w:rPr>
        <w:br w:type="textWrapping"/>
      </w:r>
      <w:r>
        <w:rPr>
          <w:sz w:val="20"/>
        </w:rPr>
        <w:t xml:space="preserve">         make.left.equalTo(self.bgView).offset(lwm_layoutWH(15));</w:t>
      </w:r>
      <w:r>
        <w:rPr>
          <w:sz w:val="20"/>
        </w:rPr>
        <w:br w:type="textWrapping"/>
      </w:r>
      <w:r>
        <w:rPr>
          <w:sz w:val="20"/>
        </w:rPr>
        <w:t xml:space="preserve">         make.right.lessThanOrEqualTo(self.bgView).offset(-lwm_layoutWH(80));</w:t>
      </w:r>
      <w:r>
        <w:rPr>
          <w:sz w:val="20"/>
        </w:rPr>
        <w:br w:type="textWrapping"/>
      </w:r>
      <w:r>
        <w:rPr>
          <w:sz w:val="20"/>
        </w:rPr>
        <w:t xml:space="preserve">     }];</w:t>
      </w:r>
      <w:r>
        <w:rPr>
          <w:sz w:val="20"/>
        </w:rPr>
        <w:br w:type="textWrapping"/>
      </w:r>
      <w:r>
        <w:rPr>
          <w:sz w:val="20"/>
        </w:rPr>
        <w:t xml:space="preserve">    self.nameLabel = [[UILabel alloc]init];</w:t>
      </w:r>
      <w:r>
        <w:rPr>
          <w:sz w:val="20"/>
        </w:rPr>
        <w:br w:type="textWrapping"/>
      </w:r>
      <w:r>
        <w:rPr>
          <w:sz w:val="20"/>
        </w:rPr>
        <w:t xml:space="preserve">    self.nameLabel.text = @"南宫（先生） 15826135699";</w:t>
      </w:r>
      <w:r>
        <w:rPr>
          <w:sz w:val="20"/>
        </w:rPr>
        <w:br w:type="textWrapping"/>
      </w:r>
      <w:r>
        <w:rPr>
          <w:sz w:val="20"/>
        </w:rPr>
        <w:t xml:space="preserve">    self.nameLabel.dk_textColorPicker = DKColorPickerWithRGB(0x666666,0x666666);</w:t>
      </w:r>
      <w:r>
        <w:rPr>
          <w:sz w:val="20"/>
        </w:rPr>
        <w:br w:type="textWrapping"/>
      </w:r>
      <w:r>
        <w:rPr>
          <w:sz w:val="20"/>
        </w:rPr>
        <w:t xml:space="preserve">    self.nameLabel.font = [UIFont systemFontOfSize:lwm_layoutFontSizet(14)];</w:t>
      </w:r>
      <w:r>
        <w:rPr>
          <w:sz w:val="20"/>
        </w:rPr>
        <w:br w:type="textWrapping"/>
      </w:r>
    </w:p>
    <w:p w14:paraId="14E93647">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5093D41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"LWMItemInfoView.h"</w:t>
      </w:r>
      <w:r>
        <w:rPr>
          <w:sz w:val="20"/>
        </w:rPr>
        <w:br w:type="textWrapping"/>
      </w:r>
      <w:r>
        <w:rPr>
          <w:sz w:val="20"/>
        </w:rPr>
        <w:t>#define kHeight kDevice_Is_iPhoneX? lwm_layoutWH(335)+34:lwm_layoutWH(335)</w:t>
      </w:r>
      <w:r>
        <w:rPr>
          <w:sz w:val="20"/>
        </w:rPr>
        <w:br w:type="textWrapping"/>
      </w:r>
      <w:r>
        <w:rPr>
          <w:sz w:val="20"/>
        </w:rPr>
        <w:t>@interface LWMItemInfoView()&lt;UIGestureRecognizerDelegate&gt;</w:t>
      </w:r>
      <w:r>
        <w:rPr>
          <w:sz w:val="20"/>
        </w:rPr>
        <w:br w:type="textWrapping"/>
      </w:r>
      <w:r>
        <w:rPr>
          <w:sz w:val="20"/>
        </w:rPr>
        <w:t>@property (nonatomic, strong) UIView * backgroundView;</w:t>
      </w:r>
      <w:r>
        <w:rPr>
          <w:sz w:val="20"/>
        </w:rPr>
        <w:br w:type="textWrapping"/>
      </w:r>
      <w:r>
        <w:rPr>
          <w:sz w:val="20"/>
        </w:rPr>
        <w:t>@property (nonatomic, strong) NSArray *imageArray;</w:t>
      </w:r>
      <w:r>
        <w:rPr>
          <w:sz w:val="20"/>
        </w:rPr>
        <w:br w:type="textWrapping"/>
      </w:r>
      <w:r>
        <w:rPr>
          <w:sz w:val="20"/>
        </w:rPr>
        <w:t>@property (nonatomic, strong) NSArray *imageSelctArray;</w:t>
      </w:r>
      <w:r>
        <w:rPr>
          <w:sz w:val="20"/>
        </w:rPr>
        <w:br w:type="textWrapping"/>
      </w:r>
      <w:r>
        <w:rPr>
          <w:sz w:val="20"/>
        </w:rPr>
        <w:t>@property (nonatomic, strong) NSArray *titleArray;</w:t>
      </w:r>
      <w:r>
        <w:rPr>
          <w:sz w:val="20"/>
        </w:rPr>
        <w:br w:type="textWrapping"/>
      </w:r>
      <w:r>
        <w:rPr>
          <w:sz w:val="20"/>
        </w:rPr>
        <w:t>@property (nonatomic, strong) NSMutableArray *imageBtnArray;</w:t>
      </w:r>
      <w:r>
        <w:rPr>
          <w:sz w:val="20"/>
        </w:rPr>
        <w:br w:type="textWrapping"/>
      </w:r>
      <w:r>
        <w:rPr>
          <w:sz w:val="20"/>
        </w:rPr>
        <w:t>@property (nonatomic, strong) NSMutableArray *bottomLabelArray;</w:t>
      </w:r>
      <w:r>
        <w:rPr>
          <w:sz w:val="20"/>
        </w:rPr>
        <w:br w:type="textWrapping"/>
      </w:r>
      <w:r>
        <w:rPr>
          <w:sz w:val="20"/>
        </w:rPr>
        <w:t>@property (nonatomic, strong) UILabel *weightLabel;</w:t>
      </w:r>
      <w:r>
        <w:rPr>
          <w:sz w:val="20"/>
        </w:rPr>
        <w:br w:type="textWrapping"/>
      </w:r>
      <w:r>
        <w:rPr>
          <w:sz w:val="20"/>
        </w:rPr>
        <w:t>@property (nonatomic, copy) void(^confirmbtnClickHandle)(NSInteger itemIndex,NSString *weight);</w:t>
      </w:r>
      <w:r>
        <w:rPr>
          <w:sz w:val="20"/>
        </w:rPr>
        <w:br w:type="textWrapping"/>
      </w:r>
      <w:r>
        <w:rPr>
          <w:sz w:val="20"/>
        </w:rPr>
        <w:t>@end</w:t>
      </w:r>
      <w:r>
        <w:rPr>
          <w:sz w:val="20"/>
        </w:rPr>
        <w:br w:type="textWrapping"/>
      </w:r>
      <w:r>
        <w:rPr>
          <w:sz w:val="20"/>
        </w:rPr>
        <w:t>@implementation LWMItemInfoView</w:t>
      </w:r>
      <w:r>
        <w:rPr>
          <w:sz w:val="20"/>
        </w:rPr>
        <w:br w:type="textWrapping"/>
      </w:r>
      <w:r>
        <w:rPr>
          <w:sz w:val="20"/>
        </w:rPr>
        <w:t>- (instancetype)initWithItemIndex:(NSInteger )itemIndex</w:t>
      </w:r>
      <w:r>
        <w:rPr>
          <w:sz w:val="20"/>
        </w:rPr>
        <w:br w:type="textWrapping"/>
      </w:r>
      <w:r>
        <w:rPr>
          <w:sz w:val="20"/>
        </w:rPr>
        <w:t xml:space="preserve">                           weight:(NSString *)weight</w:t>
      </w:r>
      <w:r>
        <w:rPr>
          <w:sz w:val="20"/>
        </w:rPr>
        <w:br w:type="textWrapping"/>
      </w:r>
      <w:r>
        <w:rPr>
          <w:sz w:val="20"/>
        </w:rPr>
        <w:t xml:space="preserve">            confirmbtnClickHandle: (void(^ __nullable)(NSInteger itemIndex,NSString *weight))confirmbtnClickHandle {</w:t>
      </w:r>
      <w:r>
        <w:rPr>
          <w:sz w:val="20"/>
        </w:rPr>
        <w:br w:type="textWrapping"/>
      </w:r>
      <w:r>
        <w:rPr>
          <w:sz w:val="20"/>
        </w:rPr>
        <w:t xml:space="preserve">    if (self = [super initWithFrame:CGRectZero]) {</w:t>
      </w:r>
      <w:r>
        <w:rPr>
          <w:sz w:val="20"/>
        </w:rPr>
        <w:br w:type="textWrapping"/>
      </w:r>
      <w:r>
        <w:rPr>
          <w:sz w:val="20"/>
        </w:rPr>
        <w:t xml:space="preserve">        _confirmbtnClickHandle = confirmbtnClickHandle;</w:t>
      </w:r>
      <w:r>
        <w:rPr>
          <w:sz w:val="20"/>
        </w:rPr>
        <w:br w:type="textWrapping"/>
      </w:r>
      <w:r>
        <w:rPr>
          <w:sz w:val="20"/>
        </w:rPr>
        <w:t xml:space="preserve">        _itemIndex = itemIndex;</w:t>
      </w:r>
      <w:r>
        <w:rPr>
          <w:sz w:val="20"/>
        </w:rPr>
        <w:br w:type="textWrapping"/>
      </w:r>
      <w:r>
        <w:rPr>
          <w:sz w:val="20"/>
        </w:rPr>
        <w:t xml:space="preserve">        _weight = weight;</w:t>
      </w:r>
      <w:r>
        <w:rPr>
          <w:sz w:val="20"/>
        </w:rPr>
        <w:br w:type="textWrapping"/>
      </w:r>
      <w:r>
        <w:rPr>
          <w:sz w:val="20"/>
        </w:rPr>
        <w:t xml:space="preserve">        _imageArray = @[@"addorder_icon_cate",@"addorder_icon_file",@"addorder_icon_cake",@"addorder_icon_flower",@"addorder_icon_drinks",@"addorder_icon_fruits",@"addorder_icon_jewelry",@"addorder_icon_info_other"];</w:t>
      </w:r>
      <w:r>
        <w:rPr>
          <w:sz w:val="20"/>
        </w:rPr>
        <w:br w:type="textWrapping"/>
      </w:r>
      <w:r>
        <w:rPr>
          <w:sz w:val="20"/>
        </w:rPr>
        <w:t xml:space="preserve">        _imageSelctArray = @[@"addorder_icon_cate_s",@"addorder_icon_file_s",@"addorder_icon_cake_s",@"addorder_icon_flower_s",@"addorder_icon_drinks_s",@"addorder_icon_fruits_s",@"addorder_icon_jewelry_s",@"addorder_icon_info_other_s"];</w:t>
      </w:r>
      <w:r>
        <w:rPr>
          <w:sz w:val="20"/>
        </w:rPr>
        <w:br w:type="textWrapping"/>
      </w:r>
      <w:r>
        <w:rPr>
          <w:sz w:val="20"/>
        </w:rPr>
        <w:t xml:space="preserve">        _titleArray = @[@"美食",@"文件",@"蛋糕",@"鲜花",@"食品酒水",@"水果生鲜",@"珠宝首饰",@"其他"];</w:t>
      </w:r>
      <w:r>
        <w:rPr>
          <w:sz w:val="20"/>
        </w:rPr>
        <w:br w:type="textWrapping"/>
      </w:r>
      <w:r>
        <w:rPr>
          <w:sz w:val="20"/>
        </w:rPr>
        <w:t xml:space="preserve">        self.dk_backgroundColorPicker = DKColorPickerWithRGB(0xffffff,0x232323);</w:t>
      </w:r>
      <w:r>
        <w:rPr>
          <w:sz w:val="20"/>
        </w:rPr>
        <w:br w:type="textWrapping"/>
      </w:r>
      <w:r>
        <w:rPr>
          <w:sz w:val="20"/>
        </w:rPr>
        <w:t xml:space="preserve">        [self.backgroundView addSubview:self];</w:t>
      </w:r>
      <w:r>
        <w:rPr>
          <w:sz w:val="20"/>
        </w:rPr>
        <w:br w:type="textWrapping"/>
      </w:r>
      <w:r>
        <w:rPr>
          <w:sz w:val="20"/>
        </w:rPr>
        <w:t xml:space="preserve">        self.frame = CGRectMake(0, kScreenH, kScreenW, kHeight);</w:t>
      </w:r>
      <w:r>
        <w:rPr>
          <w:sz w:val="20"/>
        </w:rPr>
        <w:br w:type="textWrapping"/>
      </w:r>
      <w:r>
        <w:rPr>
          <w:sz w:val="20"/>
        </w:rPr>
        <w:t xml:space="preserve">        UIView *titleView = [[UIView alloc]init];</w:t>
      </w:r>
      <w:r>
        <w:rPr>
          <w:sz w:val="20"/>
        </w:rPr>
        <w:br w:type="textWrapping"/>
      </w:r>
      <w:r>
        <w:rPr>
          <w:sz w:val="20"/>
        </w:rPr>
        <w:t xml:space="preserve">        titleView.dk_backgroundColorPicker = DKColorPickerWithRGB(0xf5f5f5,0x232323);</w:t>
      </w:r>
      <w:r>
        <w:rPr>
          <w:sz w:val="20"/>
        </w:rPr>
        <w:br w:type="textWrapping"/>
      </w:r>
      <w:r>
        <w:rPr>
          <w:sz w:val="20"/>
        </w:rPr>
        <w:t xml:space="preserve">        [self addSubview:titleView];</w:t>
      </w:r>
      <w:r>
        <w:rPr>
          <w:sz w:val="20"/>
        </w:rPr>
        <w:br w:type="textWrapping"/>
      </w:r>
      <w:r>
        <w:rPr>
          <w:sz w:val="20"/>
        </w:rPr>
        <w:t xml:space="preserve">        [titleView mas_makeConstraints:^(MASConstraintMaker *make) {</w:t>
      </w:r>
      <w:r>
        <w:rPr>
          <w:sz w:val="20"/>
        </w:rPr>
        <w:br w:type="textWrapping"/>
      </w:r>
      <w:r>
        <w:rPr>
          <w:sz w:val="20"/>
        </w:rPr>
        <w:t xml:space="preserve">            make.left.right.top.equalTo(self);</w:t>
      </w:r>
      <w:r>
        <w:rPr>
          <w:sz w:val="20"/>
        </w:rPr>
        <w:br w:type="textWrapping"/>
      </w:r>
      <w:r>
        <w:rPr>
          <w:sz w:val="20"/>
        </w:rPr>
        <w:t xml:space="preserve">            make.height.mas_equalTo(lwm_layoutWH(44));</w:t>
      </w:r>
      <w:r>
        <w:rPr>
          <w:sz w:val="20"/>
        </w:rPr>
        <w:br w:type="textWrapping"/>
      </w:r>
      <w:r>
        <w:rPr>
          <w:sz w:val="20"/>
        </w:rPr>
        <w:t xml:space="preserve">        }];</w:t>
      </w:r>
      <w:r>
        <w:rPr>
          <w:sz w:val="20"/>
        </w:rPr>
        <w:br w:type="textWrapping"/>
      </w:r>
      <w:r>
        <w:rPr>
          <w:sz w:val="20"/>
        </w:rPr>
        <w:t xml:space="preserve">        UIView *topLine = [[UIView alloc]init];</w:t>
      </w:r>
      <w:r>
        <w:rPr>
          <w:sz w:val="20"/>
        </w:rPr>
        <w:br w:type="textWrapping"/>
      </w:r>
      <w:r>
        <w:rPr>
          <w:sz w:val="20"/>
        </w:rPr>
        <w:t xml:space="preserve">        topLine.dk_backgroundColorPicker = DKColorPickerWithRGB(0xf5f5f5,0x333333);</w:t>
      </w:r>
      <w:r>
        <w:rPr>
          <w:sz w:val="20"/>
        </w:rPr>
        <w:br w:type="textWrapping"/>
      </w:r>
      <w:r>
        <w:rPr>
          <w:sz w:val="20"/>
        </w:rPr>
        <w:t xml:space="preserve">        [titleView addSubview:topLine];</w:t>
      </w:r>
      <w:r>
        <w:rPr>
          <w:sz w:val="20"/>
        </w:rPr>
        <w:br w:type="textWrapping"/>
      </w:r>
      <w:r>
        <w:rPr>
          <w:sz w:val="20"/>
        </w:rPr>
        <w:t xml:space="preserve">        [topLine mas_makeConstraints:^(MASConstraintMaker *make) {</w:t>
      </w:r>
      <w:r>
        <w:rPr>
          <w:sz w:val="20"/>
        </w:rPr>
        <w:br w:type="textWrapping"/>
      </w:r>
      <w:r>
        <w:rPr>
          <w:sz w:val="20"/>
        </w:rPr>
        <w:t xml:space="preserve">            make.left.right.top.equalTo(titleView);</w:t>
      </w:r>
      <w:r>
        <w:rPr>
          <w:sz w:val="20"/>
        </w:rPr>
        <w:br w:type="textWrapping"/>
      </w:r>
      <w:r>
        <w:rPr>
          <w:sz w:val="20"/>
        </w:rPr>
        <w:t xml:space="preserve">            make.height.mas_equalTo(lwm_layoutWH(0.5));</w:t>
      </w:r>
      <w:r>
        <w:rPr>
          <w:sz w:val="20"/>
        </w:rPr>
        <w:br w:type="textWrapping"/>
      </w:r>
      <w:r>
        <w:rPr>
          <w:sz w:val="20"/>
        </w:rPr>
        <w:t xml:space="preserve">        }];</w:t>
      </w:r>
      <w:r>
        <w:rPr>
          <w:sz w:val="20"/>
        </w:rPr>
        <w:br w:type="textWrapping"/>
      </w:r>
      <w:r>
        <w:rPr>
          <w:sz w:val="20"/>
        </w:rPr>
        <w:t xml:space="preserve">        UILabel *titleLabel = [[UILabel alloc]init];</w:t>
      </w:r>
      <w:r>
        <w:rPr>
          <w:sz w:val="20"/>
        </w:rPr>
        <w:br w:type="textWrapping"/>
      </w:r>
      <w:r>
        <w:rPr>
          <w:sz w:val="20"/>
        </w:rPr>
        <w:t xml:space="preserve">        titleLabel.font = [UIFont systemFontOfSize:lwm_layoutFontSizet(16)];</w:t>
      </w:r>
      <w:r>
        <w:rPr>
          <w:sz w:val="20"/>
        </w:rPr>
        <w:br w:type="textWrapping"/>
      </w:r>
      <w:r>
        <w:rPr>
          <w:sz w:val="20"/>
        </w:rPr>
        <w:t xml:space="preserve">        titleLabel.text = @"物品信息";</w:t>
      </w:r>
      <w:r>
        <w:rPr>
          <w:sz w:val="20"/>
        </w:rPr>
        <w:br w:type="textWrapping"/>
      </w:r>
      <w:r>
        <w:rPr>
          <w:sz w:val="20"/>
        </w:rPr>
        <w:t xml:space="preserve">        titleLabel.dk_textColorPicker = DKColorPickerWithRGB(0x333333,0x999999);</w:t>
      </w:r>
      <w:r>
        <w:rPr>
          <w:sz w:val="20"/>
        </w:rPr>
        <w:br w:type="textWrapping"/>
      </w:r>
      <w:r>
        <w:rPr>
          <w:sz w:val="20"/>
        </w:rPr>
        <w:t xml:space="preserve">        [titleView addSubview:titleLabel];</w:t>
      </w:r>
    </w:p>
    <w:p w14:paraId="41CA84EF">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"LWMPriceDetailsView.h"</w:t>
      </w:r>
      <w:r>
        <w:rPr>
          <w:sz w:val="20"/>
        </w:rPr>
        <w:br w:type="textWrapping"/>
      </w:r>
      <w:r>
        <w:rPr>
          <w:sz w:val="20"/>
        </w:rPr>
        <w:t>@interface LWMPriceDetailsView()&lt;UIGestureRecognizerDelegate&gt;</w:t>
      </w:r>
      <w:r>
        <w:rPr>
          <w:sz w:val="20"/>
        </w:rPr>
        <w:br w:type="textWrapping"/>
      </w:r>
      <w:r>
        <w:rPr>
          <w:sz w:val="20"/>
        </w:rPr>
        <w:t>@property (nonatomic, strong) UIView * backgroundView;</w:t>
      </w:r>
      <w:r>
        <w:rPr>
          <w:sz w:val="20"/>
        </w:rPr>
        <w:br w:type="textWrapping"/>
      </w:r>
      <w:r>
        <w:rPr>
          <w:sz w:val="20"/>
        </w:rPr>
        <w:t>@property (nonatomic, assign) CGFloat kHeight;</w:t>
      </w:r>
      <w:r>
        <w:rPr>
          <w:sz w:val="20"/>
        </w:rPr>
        <w:br w:type="textWrapping"/>
      </w:r>
      <w:r>
        <w:rPr>
          <w:sz w:val="20"/>
        </w:rPr>
        <w:t>@property (nonatomic, copy) void(^cancelClickHandle)(void);</w:t>
      </w:r>
      <w:r>
        <w:rPr>
          <w:sz w:val="20"/>
        </w:rPr>
        <w:br w:type="textWrapping"/>
      </w:r>
      <w:r>
        <w:rPr>
          <w:sz w:val="20"/>
        </w:rPr>
        <w:t>@property (nonatomic, copy) void(^ruleClickHandle)(void);</w:t>
      </w:r>
      <w:r>
        <w:rPr>
          <w:sz w:val="20"/>
        </w:rPr>
        <w:br w:type="textWrapping"/>
      </w:r>
      <w:r>
        <w:rPr>
          <w:sz w:val="20"/>
        </w:rPr>
        <w:t>@end</w:t>
      </w:r>
      <w:r>
        <w:rPr>
          <w:sz w:val="20"/>
        </w:rPr>
        <w:br w:type="textWrapping"/>
      </w:r>
      <w:r>
        <w:rPr>
          <w:sz w:val="20"/>
        </w:rPr>
        <w:t>@implementation LWMPriceDetailsView</w:t>
      </w:r>
      <w:r>
        <w:rPr>
          <w:sz w:val="20"/>
        </w:rPr>
        <w:br w:type="textWrapping"/>
      </w:r>
      <w:r>
        <w:rPr>
          <w:sz w:val="20"/>
        </w:rPr>
        <w:t>- (instancetype)initWithDataArray: (NSArray *)dataArray</w:t>
      </w:r>
      <w:r>
        <w:rPr>
          <w:sz w:val="20"/>
        </w:rPr>
        <w:br w:type="textWrapping"/>
      </w:r>
      <w:r>
        <w:rPr>
          <w:sz w:val="20"/>
        </w:rPr>
        <w:t>cancelClickHandle: (void(^)(void))cancelClickHandle</w:t>
      </w:r>
      <w:r>
        <w:rPr>
          <w:sz w:val="20"/>
        </w:rPr>
        <w:br w:type="textWrapping"/>
      </w:r>
      <w:r>
        <w:rPr>
          <w:sz w:val="20"/>
        </w:rPr>
        <w:t xml:space="preserve">                  ruleClickHandle: (void(^)(void))ruleClickHandle {</w:t>
      </w:r>
      <w:r>
        <w:rPr>
          <w:sz w:val="20"/>
        </w:rPr>
        <w:br w:type="textWrapping"/>
      </w:r>
      <w:r>
        <w:rPr>
          <w:sz w:val="20"/>
        </w:rPr>
        <w:t xml:space="preserve">    if (self = [super initWithFrame:CGRectZero]) {</w:t>
      </w:r>
      <w:r>
        <w:rPr>
          <w:sz w:val="20"/>
        </w:rPr>
        <w:br w:type="textWrapping"/>
      </w:r>
      <w:r>
        <w:rPr>
          <w:sz w:val="20"/>
        </w:rPr>
        <w:t xml:space="preserve">        _cancelClickHandle = cancelClickHandle;</w:t>
      </w:r>
      <w:r>
        <w:rPr>
          <w:sz w:val="20"/>
        </w:rPr>
        <w:br w:type="textWrapping"/>
      </w:r>
      <w:r>
        <w:rPr>
          <w:sz w:val="20"/>
        </w:rPr>
        <w:t xml:space="preserve">        _ruleClickHandle = ruleClickHandle;</w:t>
      </w:r>
      <w:r>
        <w:rPr>
          <w:sz w:val="20"/>
        </w:rPr>
        <w:br w:type="textWrapping"/>
      </w:r>
      <w:r>
        <w:rPr>
          <w:sz w:val="20"/>
        </w:rPr>
        <w:t xml:space="preserve">        self.kHeight = dataArray.count *lwm_layoutWH(40) + lwm_layoutWH(44) + lwm_layoutWH(25);</w:t>
      </w:r>
      <w:r>
        <w:rPr>
          <w:sz w:val="20"/>
        </w:rPr>
        <w:br w:type="textWrapping"/>
      </w:r>
      <w:r>
        <w:rPr>
          <w:sz w:val="20"/>
        </w:rPr>
        <w:t xml:space="preserve">        if(self.kHeight &lt; lwm_layoutWH(229)){</w:t>
      </w:r>
      <w:r>
        <w:rPr>
          <w:sz w:val="20"/>
        </w:rPr>
        <w:br w:type="textWrapping"/>
      </w:r>
      <w:r>
        <w:rPr>
          <w:sz w:val="20"/>
        </w:rPr>
        <w:t xml:space="preserve">            self.kHeight = lwm_layoutWH(229);</w:t>
      </w:r>
      <w:r>
        <w:rPr>
          <w:sz w:val="20"/>
        </w:rPr>
        <w:br w:type="textWrapping"/>
      </w:r>
      <w:r>
        <w:rPr>
          <w:sz w:val="20"/>
        </w:rPr>
        <w:t xml:space="preserve">        }</w:t>
      </w:r>
      <w:r>
        <w:rPr>
          <w:sz w:val="20"/>
        </w:rPr>
        <w:br w:type="textWrapping"/>
      </w:r>
      <w:r>
        <w:rPr>
          <w:sz w:val="20"/>
        </w:rPr>
        <w:t xml:space="preserve">        self.dk_backgroundColorPicker = DKColorPickerWithRGB(0xffffff,0x232323);</w:t>
      </w:r>
      <w:r>
        <w:rPr>
          <w:sz w:val="20"/>
        </w:rPr>
        <w:br w:type="textWrapping"/>
      </w:r>
      <w:r>
        <w:rPr>
          <w:sz w:val="20"/>
        </w:rPr>
        <w:t xml:space="preserve">        [self.backgroundView addSubview:self];</w:t>
      </w:r>
      <w:r>
        <w:rPr>
          <w:sz w:val="20"/>
        </w:rPr>
        <w:br w:type="textWrapping"/>
      </w:r>
      <w:r>
        <w:rPr>
          <w:sz w:val="20"/>
        </w:rPr>
        <w:t xml:space="preserve">        self.frame = CGRectMake(0, kScreenH, kScreenW, self.kHeight);</w:t>
      </w:r>
      <w:r>
        <w:rPr>
          <w:sz w:val="20"/>
        </w:rPr>
        <w:br w:type="textWrapping"/>
      </w:r>
      <w:r>
        <w:rPr>
          <w:sz w:val="20"/>
        </w:rPr>
        <w:t xml:space="preserve">        UIView *titleView = [[UIView alloc]init];</w:t>
      </w:r>
      <w:r>
        <w:rPr>
          <w:sz w:val="20"/>
        </w:rPr>
        <w:br w:type="textWrapping"/>
      </w:r>
      <w:r>
        <w:rPr>
          <w:sz w:val="20"/>
        </w:rPr>
        <w:t xml:space="preserve">        titleView.dk_backgroundColorPicker = DKColorPickerWithRGB(0xf5f5f5,0x232323);</w:t>
      </w:r>
      <w:r>
        <w:rPr>
          <w:sz w:val="20"/>
        </w:rPr>
        <w:br w:type="textWrapping"/>
      </w:r>
      <w:r>
        <w:rPr>
          <w:sz w:val="20"/>
        </w:rPr>
        <w:t xml:space="preserve">        [self addSubview:titleView];</w:t>
      </w:r>
      <w:r>
        <w:rPr>
          <w:sz w:val="20"/>
        </w:rPr>
        <w:br w:type="textWrapping"/>
      </w:r>
      <w:r>
        <w:rPr>
          <w:sz w:val="20"/>
        </w:rPr>
        <w:t xml:space="preserve">        [titleView mas_makeConstraints:^(MASConstraintMaker *make) {</w:t>
      </w:r>
      <w:r>
        <w:rPr>
          <w:sz w:val="20"/>
        </w:rPr>
        <w:br w:type="textWrapping"/>
      </w:r>
      <w:r>
        <w:rPr>
          <w:sz w:val="20"/>
        </w:rPr>
        <w:t xml:space="preserve">            make.left.right.top.equalTo(self);</w:t>
      </w:r>
      <w:r>
        <w:rPr>
          <w:sz w:val="20"/>
        </w:rPr>
        <w:br w:type="textWrapping"/>
      </w:r>
      <w:r>
        <w:rPr>
          <w:sz w:val="20"/>
        </w:rPr>
        <w:t xml:space="preserve">            make.height.mas_equalTo(lwm_layoutWH(44));</w:t>
      </w:r>
      <w:r>
        <w:rPr>
          <w:sz w:val="20"/>
        </w:rPr>
        <w:br w:type="textWrapping"/>
      </w:r>
      <w:r>
        <w:rPr>
          <w:sz w:val="20"/>
        </w:rPr>
        <w:t xml:space="preserve">        }];</w:t>
      </w:r>
      <w:r>
        <w:rPr>
          <w:sz w:val="20"/>
        </w:rPr>
        <w:br w:type="textWrapping"/>
      </w:r>
      <w:r>
        <w:rPr>
          <w:sz w:val="20"/>
        </w:rPr>
        <w:t xml:space="preserve">        UIView *topLine = [[UIView alloc]init];</w:t>
      </w:r>
      <w:r>
        <w:rPr>
          <w:sz w:val="20"/>
        </w:rPr>
        <w:br w:type="textWrapping"/>
      </w:r>
      <w:r>
        <w:rPr>
          <w:sz w:val="20"/>
        </w:rPr>
        <w:t xml:space="preserve">        topLine.dk_backgroundColorPicker = DKColorPickerWithRGB(0xf5f5f5,0x333333);</w:t>
      </w:r>
      <w:r>
        <w:rPr>
          <w:sz w:val="20"/>
        </w:rPr>
        <w:br w:type="textWrapping"/>
      </w:r>
      <w:r>
        <w:rPr>
          <w:sz w:val="20"/>
        </w:rPr>
        <w:t xml:space="preserve">        [titleView addSubview:topLine];</w:t>
      </w:r>
      <w:r>
        <w:rPr>
          <w:sz w:val="20"/>
        </w:rPr>
        <w:br w:type="textWrapping"/>
      </w:r>
      <w:r>
        <w:rPr>
          <w:sz w:val="20"/>
        </w:rPr>
        <w:t xml:space="preserve">        [topLine mas_makeConstraints:^(MASConstraintMaker *make) {</w:t>
      </w:r>
      <w:r>
        <w:rPr>
          <w:sz w:val="20"/>
        </w:rPr>
        <w:br w:type="textWrapping"/>
      </w:r>
      <w:r>
        <w:rPr>
          <w:sz w:val="20"/>
        </w:rPr>
        <w:t xml:space="preserve">            make.left.right.top.equalTo(titleView);</w:t>
      </w:r>
      <w:r>
        <w:rPr>
          <w:sz w:val="20"/>
        </w:rPr>
        <w:br w:type="textWrapping"/>
      </w:r>
      <w:r>
        <w:rPr>
          <w:sz w:val="20"/>
        </w:rPr>
        <w:t xml:space="preserve">            make.height.mas_equalTo(lwm_layoutWH(0.5));</w:t>
      </w:r>
      <w:r>
        <w:rPr>
          <w:sz w:val="20"/>
        </w:rPr>
        <w:br w:type="textWrapping"/>
      </w:r>
      <w:r>
        <w:rPr>
          <w:sz w:val="20"/>
        </w:rPr>
        <w:t xml:space="preserve">        }];</w:t>
      </w:r>
      <w:r>
        <w:rPr>
          <w:sz w:val="20"/>
        </w:rPr>
        <w:br w:type="textWrapping"/>
      </w:r>
      <w:r>
        <w:rPr>
          <w:sz w:val="20"/>
        </w:rPr>
        <w:t xml:space="preserve">        UIView *bottomLine = [[UIView alloc]init];</w:t>
      </w:r>
      <w:r>
        <w:rPr>
          <w:sz w:val="20"/>
        </w:rPr>
        <w:br w:type="textWrapping"/>
      </w:r>
      <w:r>
        <w:rPr>
          <w:sz w:val="20"/>
        </w:rPr>
        <w:t xml:space="preserve">        bottomLine.dk_backgroundColorPicker = DKColorPickerWithRGB(0xf5f5f5,0x333333);</w:t>
      </w:r>
      <w:r>
        <w:rPr>
          <w:sz w:val="20"/>
        </w:rPr>
        <w:br w:type="textWrapping"/>
      </w:r>
      <w:r>
        <w:rPr>
          <w:sz w:val="20"/>
        </w:rPr>
        <w:t xml:space="preserve">        [self addSubview:bottomLine];</w:t>
      </w:r>
      <w:r>
        <w:rPr>
          <w:sz w:val="20"/>
        </w:rPr>
        <w:br w:type="textWrapping"/>
      </w:r>
      <w:r>
        <w:rPr>
          <w:sz w:val="20"/>
        </w:rPr>
        <w:t xml:space="preserve">        [bottomLine mas_makeConstraints:^(MASConstraintMaker *make) {</w:t>
      </w:r>
      <w:r>
        <w:rPr>
          <w:sz w:val="20"/>
        </w:rPr>
        <w:br w:type="textWrapping"/>
      </w:r>
      <w:r>
        <w:rPr>
          <w:sz w:val="20"/>
        </w:rPr>
        <w:t xml:space="preserve">            make.left.right.bottom.equalTo(self);</w:t>
      </w:r>
      <w:r>
        <w:rPr>
          <w:sz w:val="20"/>
        </w:rPr>
        <w:br w:type="textWrapping"/>
      </w:r>
      <w:r>
        <w:rPr>
          <w:sz w:val="20"/>
        </w:rPr>
        <w:t xml:space="preserve">            make.height.mas_equalTo(lwm_layoutWH(0.5));</w:t>
      </w:r>
      <w:r>
        <w:rPr>
          <w:sz w:val="20"/>
        </w:rPr>
        <w:br w:type="textWrapping"/>
      </w:r>
      <w:r>
        <w:rPr>
          <w:sz w:val="20"/>
        </w:rPr>
        <w:t xml:space="preserve">        }];</w:t>
      </w:r>
      <w:r>
        <w:rPr>
          <w:sz w:val="20"/>
        </w:rPr>
        <w:br w:type="textWrapping"/>
      </w:r>
      <w:r>
        <w:rPr>
          <w:sz w:val="20"/>
        </w:rPr>
        <w:t xml:space="preserve">        UILabel *titleLabel = [[UILabel alloc]init];</w:t>
      </w:r>
      <w:r>
        <w:rPr>
          <w:sz w:val="20"/>
        </w:rPr>
        <w:br w:type="textWrapping"/>
      </w:r>
      <w:r>
        <w:rPr>
          <w:sz w:val="20"/>
        </w:rPr>
        <w:t xml:space="preserve">        titleLabel.font = [UIFont systemFontOfSize:lwm_layoutFontSizet(16)];</w:t>
      </w:r>
      <w:r>
        <w:rPr>
          <w:sz w:val="20"/>
        </w:rPr>
        <w:br w:type="textWrapping"/>
      </w:r>
      <w:r>
        <w:rPr>
          <w:sz w:val="20"/>
        </w:rPr>
        <w:t xml:space="preserve">        titleLabel.text = @"价格明细";</w:t>
      </w:r>
      <w:r>
        <w:rPr>
          <w:sz w:val="20"/>
        </w:rPr>
        <w:br w:type="textWrapping"/>
      </w:r>
      <w:r>
        <w:rPr>
          <w:sz w:val="20"/>
        </w:rPr>
        <w:t xml:space="preserve">        titleLabel.dk_textColorPicker = DKColorPickerWithRGB(0x333333,0x999999);</w:t>
      </w:r>
      <w:r>
        <w:rPr>
          <w:sz w:val="20"/>
        </w:rPr>
        <w:br w:type="textWrapping"/>
      </w:r>
      <w:r>
        <w:rPr>
          <w:sz w:val="20"/>
        </w:rPr>
        <w:t xml:space="preserve">        [titleView addSubview:titleLabel];</w:t>
      </w:r>
      <w:r>
        <w:rPr>
          <w:sz w:val="20"/>
        </w:rPr>
        <w:br w:type="textWrapping"/>
      </w:r>
      <w:r>
        <w:rPr>
          <w:sz w:val="20"/>
        </w:rPr>
        <w:t xml:space="preserve">        [titleLabel mas_makeConstraints:^(MASConstraintMaker *make) {</w:t>
      </w:r>
      <w:r>
        <w:rPr>
          <w:sz w:val="20"/>
        </w:rPr>
        <w:br w:type="textWrapping"/>
      </w:r>
      <w:r>
        <w:rPr>
          <w:sz w:val="20"/>
        </w:rPr>
        <w:t xml:space="preserve">            make.center.equalTo(titleView);</w:t>
      </w:r>
      <w:r>
        <w:rPr>
          <w:sz w:val="20"/>
        </w:rPr>
        <w:br w:type="textWrapping"/>
      </w:r>
      <w:r>
        <w:rPr>
          <w:sz w:val="20"/>
        </w:rPr>
        <w:t xml:space="preserve">        }];</w:t>
      </w:r>
      <w:r>
        <w:rPr>
          <w:sz w:val="20"/>
        </w:rPr>
        <w:br w:type="textWrapping"/>
      </w:r>
    </w:p>
    <w:p w14:paraId="53D3C183">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08C0D273">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"LWMConfirmedListVC.h"</w:t>
      </w:r>
      <w:r>
        <w:rPr>
          <w:sz w:val="20"/>
        </w:rPr>
        <w:br w:type="textWrapping"/>
      </w:r>
      <w:r>
        <w:rPr>
          <w:sz w:val="20"/>
        </w:rPr>
        <w:t>#import "LWMOrderListCell.h"</w:t>
      </w:r>
      <w:r>
        <w:rPr>
          <w:sz w:val="20"/>
        </w:rPr>
        <w:br w:type="textWrapping"/>
      </w:r>
      <w:r>
        <w:rPr>
          <w:sz w:val="20"/>
        </w:rPr>
        <w:t>#import "LWMOrderLogic.h"</w:t>
      </w:r>
      <w:r>
        <w:rPr>
          <w:sz w:val="20"/>
        </w:rPr>
        <w:br w:type="textWrapping"/>
      </w:r>
      <w:r>
        <w:rPr>
          <w:sz w:val="20"/>
        </w:rPr>
        <w:t>#import "LWMOrderListModel.h"</w:t>
      </w:r>
      <w:r>
        <w:rPr>
          <w:sz w:val="20"/>
        </w:rPr>
        <w:br w:type="textWrapping"/>
      </w:r>
      <w:r>
        <w:rPr>
          <w:sz w:val="20"/>
        </w:rPr>
        <w:t>#import "LWMOrderDetailsVC.h"</w:t>
      </w:r>
      <w:r>
        <w:rPr>
          <w:sz w:val="20"/>
        </w:rPr>
        <w:br w:type="textWrapping"/>
      </w:r>
      <w:r>
        <w:rPr>
          <w:sz w:val="20"/>
        </w:rPr>
        <w:t>#define PageNumber 20</w:t>
      </w:r>
      <w:r>
        <w:rPr>
          <w:sz w:val="20"/>
        </w:rPr>
        <w:br w:type="textWrapping"/>
      </w:r>
      <w:r>
        <w:rPr>
          <w:sz w:val="20"/>
        </w:rPr>
        <w:t>@interface LWMConfirmedListVC ()&lt;UITableViewDelegate,UITableViewDataSource,LWMOrderListCellDelegate&gt;</w:t>
      </w:r>
      <w:r>
        <w:rPr>
          <w:sz w:val="20"/>
        </w:rPr>
        <w:br w:type="textWrapping"/>
      </w:r>
      <w:r>
        <w:rPr>
          <w:sz w:val="20"/>
        </w:rPr>
        <w:t>@property (nonatomic, strong) NSMutableArray *dataArray;</w:t>
      </w:r>
      <w:r>
        <w:rPr>
          <w:sz w:val="20"/>
        </w:rPr>
        <w:br w:type="textWrapping"/>
      </w:r>
      <w:r>
        <w:rPr>
          <w:sz w:val="20"/>
        </w:rPr>
        <w:t>@property (nonatomic, assign) int page;</w:t>
      </w:r>
      <w:r>
        <w:rPr>
          <w:sz w:val="20"/>
        </w:rPr>
        <w:br w:type="textWrapping"/>
      </w:r>
      <w:r>
        <w:rPr>
          <w:sz w:val="20"/>
        </w:rPr>
        <w:t>@end</w:t>
      </w:r>
      <w:r>
        <w:rPr>
          <w:sz w:val="20"/>
        </w:rPr>
        <w:br w:type="textWrapping"/>
      </w:r>
      <w:r>
        <w:rPr>
          <w:sz w:val="20"/>
        </w:rPr>
        <w:t>@implementation LWMConfirmedListVC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self.customNavBar.hidden = YES;</w:t>
      </w:r>
      <w:r>
        <w:rPr>
          <w:sz w:val="20"/>
        </w:rPr>
        <w:br w:type="textWrapping"/>
      </w:r>
      <w:r>
        <w:rPr>
          <w:sz w:val="20"/>
        </w:rPr>
        <w:t xml:space="preserve">    [kNSNotificationCenter addObserver:self selector:@selector(loadNewDatas) name:kConfirmedListRefreshNotification object:nil];</w:t>
      </w:r>
      <w:r>
        <w:rPr>
          <w:sz w:val="20"/>
        </w:rPr>
        <w:br w:type="textWrapping"/>
      </w:r>
      <w:r>
        <w:rPr>
          <w:sz w:val="20"/>
        </w:rPr>
        <w:t>}</w:t>
      </w:r>
      <w:r>
        <w:rPr>
          <w:sz w:val="20"/>
        </w:rPr>
        <w:br w:type="textWrapping"/>
      </w:r>
      <w:r>
        <w:rPr>
          <w:sz w:val="20"/>
        </w:rPr>
        <w:t>- (void)setupUI {</w:t>
      </w:r>
      <w:r>
        <w:rPr>
          <w:sz w:val="20"/>
        </w:rPr>
        <w:br w:type="textWrapping"/>
      </w:r>
      <w:r>
        <w:rPr>
          <w:sz w:val="20"/>
        </w:rPr>
        <w:t xml:space="preserve">    self.tableView = [[UITableView alloc]initWithFrame:CGRectZero style:UITableViewStyleGrouped];</w:t>
      </w:r>
      <w:r>
        <w:rPr>
          <w:sz w:val="20"/>
        </w:rPr>
        <w:br w:type="textWrapping"/>
      </w:r>
      <w:r>
        <w:rPr>
          <w:sz w:val="20"/>
        </w:rPr>
        <w:t xml:space="preserve">    self.tableView.dk_backgroundColorPicker  = DKColorPickerWithRGB(0xf5f5f5,0x191919);</w:t>
      </w:r>
      <w:r>
        <w:rPr>
          <w:sz w:val="20"/>
        </w:rPr>
        <w:br w:type="textWrapping"/>
      </w:r>
      <w:r>
        <w:rPr>
          <w:sz w:val="20"/>
        </w:rPr>
        <w:t xml:space="preserve">    self.tableView.estimatedRowHeight = 265;</w:t>
      </w:r>
      <w:r>
        <w:rPr>
          <w:sz w:val="20"/>
        </w:rPr>
        <w:br w:type="textWrapping"/>
      </w:r>
      <w:r>
        <w:rPr>
          <w:sz w:val="20"/>
        </w:rPr>
        <w:t xml:space="preserve">    self.tableView.rowHeight = UITableViewAutomaticDimension;</w:t>
      </w:r>
      <w:r>
        <w:rPr>
          <w:sz w:val="20"/>
        </w:rPr>
        <w:br w:type="textWrapping"/>
      </w:r>
      <w:r>
        <w:rPr>
          <w:sz w:val="20"/>
        </w:rPr>
        <w:t xml:space="preserve">    self.tableView.estimatedSectionHeaderHeight = 0;</w:t>
      </w:r>
      <w:r>
        <w:rPr>
          <w:sz w:val="20"/>
        </w:rPr>
        <w:br w:type="textWrapping"/>
      </w:r>
      <w:r>
        <w:rPr>
          <w:sz w:val="20"/>
        </w:rPr>
        <w:t xml:space="preserve">    self.tableView.estimatedSectionFooterHeight = 0;</w:t>
      </w:r>
      <w:r>
        <w:rPr>
          <w:sz w:val="20"/>
        </w:rPr>
        <w:br w:type="textWrapping"/>
      </w:r>
      <w:r>
        <w:rPr>
          <w:sz w:val="20"/>
        </w:rPr>
        <w:t xml:space="preserve">    self.tableView.showsVerticalScrollIndicator =NO; //隐藏滚动条</w:t>
      </w:r>
      <w:r>
        <w:rPr>
          <w:sz w:val="20"/>
        </w:rPr>
        <w:br w:type="textWrapping"/>
      </w:r>
      <w:r>
        <w:rPr>
          <w:sz w:val="20"/>
        </w:rPr>
        <w:t xml:space="preserve">    self.tableView.delegate = self;</w:t>
      </w:r>
      <w:r>
        <w:rPr>
          <w:sz w:val="20"/>
        </w:rPr>
        <w:br w:type="textWrapping"/>
      </w:r>
      <w:r>
        <w:rPr>
          <w:sz w:val="20"/>
        </w:rPr>
        <w:t xml:space="preserve">    self.tableView.dataSource = self;</w:t>
      </w:r>
      <w:r>
        <w:rPr>
          <w:sz w:val="20"/>
        </w:rPr>
        <w:br w:type="textWrapping"/>
      </w:r>
      <w:r>
        <w:rPr>
          <w:sz w:val="20"/>
        </w:rPr>
        <w:t xml:space="preserve">    [self.view addSubview:self.tableView];</w:t>
      </w:r>
      <w:r>
        <w:rPr>
          <w:sz w:val="20"/>
        </w:rPr>
        <w:br w:type="textWrapping"/>
      </w:r>
      <w:r>
        <w:rPr>
          <w:sz w:val="20"/>
        </w:rPr>
        <w:t xml:space="preserve">    [self.tableView mas_makeConstraints:^(MASConstraintMaker *make) {</w:t>
      </w:r>
      <w:r>
        <w:rPr>
          <w:sz w:val="20"/>
        </w:rPr>
        <w:br w:type="textWrapping"/>
      </w:r>
      <w:r>
        <w:rPr>
          <w:sz w:val="20"/>
        </w:rPr>
        <w:t xml:space="preserve">        make.edges.equalTo(self.view);</w:t>
      </w:r>
      <w:r>
        <w:rPr>
          <w:sz w:val="20"/>
        </w:rPr>
        <w:br w:type="textWrapping"/>
      </w:r>
      <w:r>
        <w:rPr>
          <w:sz w:val="20"/>
        </w:rPr>
        <w:t xml:space="preserve">    }];</w:t>
      </w:r>
      <w:r>
        <w:rPr>
          <w:sz w:val="20"/>
        </w:rPr>
        <w:br w:type="textWrapping"/>
      </w:r>
      <w:r>
        <w:rPr>
          <w:sz w:val="20"/>
        </w:rPr>
        <w:t xml:space="preserve">    [self setupRefreshing];</w:t>
      </w:r>
      <w:r>
        <w:rPr>
          <w:sz w:val="20"/>
        </w:rPr>
        <w:br w:type="textWrapping"/>
      </w:r>
      <w:r>
        <w:rPr>
          <w:sz w:val="20"/>
        </w:rPr>
        <w:t>}</w:t>
      </w:r>
      <w:r>
        <w:rPr>
          <w:sz w:val="20"/>
        </w:rPr>
        <w:br w:type="textWrapping"/>
      </w:r>
      <w:r>
        <w:rPr>
          <w:sz w:val="20"/>
        </w:rPr>
        <w:t>- (void)setupRefreshing {</w:t>
      </w:r>
      <w:r>
        <w:rPr>
          <w:sz w:val="20"/>
        </w:rPr>
        <w:br w:type="textWrapping"/>
      </w:r>
      <w:r>
        <w:rPr>
          <w:sz w:val="20"/>
        </w:rPr>
        <w:t xml:space="preserve">    self.tableView.mj_header = [MJRefreshNormalHeader headerWithRefreshingBlock:^{</w:t>
      </w:r>
      <w:r>
        <w:rPr>
          <w:sz w:val="20"/>
        </w:rPr>
        <w:br w:type="textWrapping"/>
      </w:r>
      <w:r>
        <w:rPr>
          <w:sz w:val="20"/>
        </w:rPr>
        <w:t xml:space="preserve">        self.page = 1;</w:t>
      </w:r>
      <w:r>
        <w:rPr>
          <w:sz w:val="20"/>
        </w:rPr>
        <w:br w:type="textWrapping"/>
      </w:r>
      <w:r>
        <w:rPr>
          <w:sz w:val="20"/>
        </w:rPr>
        <w:t xml:space="preserve">        [self loadNewDatas];</w:t>
      </w:r>
      <w:r>
        <w:rPr>
          <w:sz w:val="20"/>
        </w:rPr>
        <w:br w:type="textWrapping"/>
      </w:r>
      <w:r>
        <w:rPr>
          <w:sz w:val="20"/>
        </w:rPr>
        <w:t xml:space="preserve">    }];</w:t>
      </w:r>
      <w:r>
        <w:rPr>
          <w:sz w:val="20"/>
        </w:rPr>
        <w:br w:type="textWrapping"/>
      </w:r>
      <w:r>
        <w:rPr>
          <w:sz w:val="20"/>
        </w:rPr>
        <w:t xml:space="preserve">    self.tableView.mj_header.automaticallyChangeAlpha = YES;</w:t>
      </w:r>
      <w:r>
        <w:rPr>
          <w:sz w:val="20"/>
        </w:rPr>
        <w:br w:type="textWrapping"/>
      </w:r>
      <w:r>
        <w:rPr>
          <w:sz w:val="20"/>
        </w:rPr>
        <w:t xml:space="preserve">    self.tableView.mj_footer = [MJRefreshBackNormalFooter footerWithRefreshingBlock:^{</w:t>
      </w:r>
      <w:r>
        <w:rPr>
          <w:sz w:val="20"/>
        </w:rPr>
        <w:br w:type="textWrapping"/>
      </w:r>
      <w:r>
        <w:rPr>
          <w:sz w:val="20"/>
        </w:rPr>
        <w:t xml:space="preserve">        self.page ++;</w:t>
      </w:r>
      <w:r>
        <w:rPr>
          <w:sz w:val="20"/>
        </w:rPr>
        <w:br w:type="textWrapping"/>
      </w:r>
      <w:r>
        <w:rPr>
          <w:sz w:val="20"/>
        </w:rPr>
        <w:t xml:space="preserve">        [self loadMoreData];</w:t>
      </w:r>
      <w:r>
        <w:rPr>
          <w:sz w:val="20"/>
        </w:rPr>
        <w:br w:type="textWrapping"/>
      </w:r>
      <w:r>
        <w:rPr>
          <w:sz w:val="20"/>
        </w:rPr>
        <w:t xml:space="preserve">    }];</w:t>
      </w:r>
      <w:r>
        <w:rPr>
          <w:sz w:val="20"/>
        </w:rPr>
        <w:br w:type="textWrapping"/>
      </w:r>
      <w:r>
        <w:rPr>
          <w:sz w:val="20"/>
        </w:rPr>
        <w:t xml:space="preserve">    [self.tableView.mj_header beginRefreshing];</w:t>
      </w:r>
      <w:r>
        <w:rPr>
          <w:sz w:val="20"/>
        </w:rPr>
        <w:br w:type="textWrapping"/>
      </w:r>
      <w:r>
        <w:rPr>
          <w:sz w:val="20"/>
        </w:rPr>
        <w:t>}</w:t>
      </w:r>
      <w:r>
        <w:rPr>
          <w:sz w:val="20"/>
        </w:rPr>
        <w:br w:type="textWrapping"/>
      </w:r>
      <w:r>
        <w:rPr>
          <w:sz w:val="20"/>
        </w:rPr>
        <w:t>#pragma mark &lt;&lt;&lt; 网络请求 &gt;&gt;&gt;</w:t>
      </w:r>
      <w:r>
        <w:rPr>
          <w:sz w:val="20"/>
        </w:rPr>
        <w:br w:type="textWrapping"/>
      </w:r>
      <w:r>
        <w:rPr>
          <w:sz w:val="20"/>
        </w:rPr>
        <w:t>- (void)loadNewDatas {</w:t>
      </w:r>
      <w:r>
        <w:rPr>
          <w:sz w:val="20"/>
        </w:rPr>
        <w:br w:type="textWrapping"/>
      </w:r>
      <w:r>
        <w:rPr>
          <w:sz w:val="20"/>
        </w:rPr>
        <w:t xml:space="preserve">    [LWMOrderLogic getconfirmedlistWithPage:[NSString stringWithFormat:@"%d",self.page] success:^(id  _Nonnull response) {</w:t>
      </w:r>
      <w:r>
        <w:rPr>
          <w:sz w:val="20"/>
        </w:rPr>
        <w:br w:type="textWrapping"/>
      </w:r>
      <w:r>
        <w:rPr>
          <w:sz w:val="20"/>
        </w:rPr>
        <w:t xml:space="preserve">        [self.tableView.mj_header endRefreshing];</w:t>
      </w:r>
      <w:r>
        <w:rPr>
          <w:sz w:val="20"/>
        </w:rPr>
        <w:br w:type="textWrapping"/>
      </w:r>
      <w:r>
        <w:rPr>
          <w:sz w:val="20"/>
        </w:rPr>
        <w:t xml:space="preserve">        NSMutableArray *datasArray = [NSMutableArray array];</w:t>
      </w:r>
    </w:p>
    <w:p w14:paraId="7742DFAB">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"LWMDetailsMapVC.h"</w:t>
      </w:r>
      <w:r>
        <w:rPr>
          <w:sz w:val="20"/>
        </w:rPr>
        <w:br w:type="textWrapping"/>
      </w:r>
      <w:r>
        <w:rPr>
          <w:sz w:val="20"/>
        </w:rPr>
        <w:t>#import &lt;QMapKit/QMapKit.h&gt;</w:t>
      </w:r>
      <w:r>
        <w:rPr>
          <w:sz w:val="20"/>
        </w:rPr>
        <w:br w:type="textWrapping"/>
      </w:r>
      <w:r>
        <w:rPr>
          <w:sz w:val="20"/>
        </w:rPr>
        <w:t>#import &lt;QMapKit/QMSSearchKit.h&gt;</w:t>
      </w:r>
      <w:r>
        <w:rPr>
          <w:sz w:val="20"/>
        </w:rPr>
        <w:br w:type="textWrapping"/>
      </w:r>
      <w:r>
        <w:rPr>
          <w:sz w:val="20"/>
        </w:rPr>
        <w:t>@interface LWMDetailsMapVC ()&lt;QMapViewDelegate&gt;</w:t>
      </w:r>
      <w:r>
        <w:rPr>
          <w:sz w:val="20"/>
        </w:rPr>
        <w:br w:type="textWrapping"/>
      </w:r>
      <w:r>
        <w:rPr>
          <w:sz w:val="20"/>
        </w:rPr>
        <w:t>@property (nonatomic, strong) QMapView *mapView;</w:t>
      </w:r>
      <w:r>
        <w:rPr>
          <w:sz w:val="20"/>
        </w:rPr>
        <w:br w:type="textWrapping"/>
      </w:r>
      <w:r>
        <w:rPr>
          <w:sz w:val="20"/>
        </w:rPr>
        <w:t>@property (nonatomic, strong) NSMutableArray&lt;id &lt;QAnnotation&gt; &gt; *annotations;</w:t>
      </w:r>
      <w:r>
        <w:rPr>
          <w:sz w:val="20"/>
        </w:rPr>
        <w:br w:type="textWrapping"/>
      </w:r>
      <w:r>
        <w:rPr>
          <w:sz w:val="20"/>
        </w:rPr>
        <w:t>@end</w:t>
      </w:r>
      <w:r>
        <w:rPr>
          <w:sz w:val="20"/>
        </w:rPr>
        <w:br w:type="textWrapping"/>
      </w:r>
      <w:r>
        <w:rPr>
          <w:sz w:val="20"/>
        </w:rPr>
        <w:t>@implementation LWMDetailsMapVC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@"配送员当前位置";</w:t>
      </w:r>
      <w:r>
        <w:rPr>
          <w:sz w:val="20"/>
        </w:rPr>
        <w:br w:type="textWrapping"/>
      </w:r>
      <w:r>
        <w:rPr>
          <w:sz w:val="20"/>
        </w:rPr>
        <w:t xml:space="preserve">    self.view.backgroundColor = [UIColor whiteColor];</w:t>
      </w:r>
      <w:r>
        <w:rPr>
          <w:sz w:val="20"/>
        </w:rPr>
        <w:br w:type="textWrapping"/>
      </w:r>
      <w:r>
        <w:rPr>
          <w:sz w:val="20"/>
        </w:rPr>
        <w:t xml:space="preserve">    self.mapView = [[QMapView alloc] initWithFrame:CGRectMake(0,</w:t>
      </w:r>
      <w:r>
        <w:rPr>
          <w:sz w:val="20"/>
        </w:rPr>
        <w:br w:type="textWrapping"/>
      </w:r>
      <w:r>
        <w:rPr>
          <w:sz w:val="20"/>
        </w:rPr>
        <w:t xml:space="preserve">                                                              self.customNavBar.frame.size.height,</w:t>
      </w:r>
      <w:r>
        <w:rPr>
          <w:sz w:val="20"/>
        </w:rPr>
        <w:br w:type="textWrapping"/>
      </w:r>
      <w:r>
        <w:rPr>
          <w:sz w:val="20"/>
        </w:rPr>
        <w:t xml:space="preserve">                                                              CGRectGetWidth(self.view.frame),</w:t>
      </w:r>
      <w:r>
        <w:rPr>
          <w:sz w:val="20"/>
        </w:rPr>
        <w:br w:type="textWrapping"/>
      </w:r>
      <w:r>
        <w:rPr>
          <w:sz w:val="20"/>
        </w:rPr>
        <w:t xml:space="preserve">                                                              CGRectGetHeight(self.view.frame))];</w:t>
      </w:r>
      <w:r>
        <w:rPr>
          <w:sz w:val="20"/>
        </w:rPr>
        <w:br w:type="textWrapping"/>
      </w:r>
      <w:r>
        <w:rPr>
          <w:sz w:val="20"/>
        </w:rPr>
        <w:t xml:space="preserve">    self.mapView.delegate = self;</w:t>
      </w:r>
      <w:r>
        <w:rPr>
          <w:sz w:val="20"/>
        </w:rPr>
        <w:br w:type="textWrapping"/>
      </w:r>
      <w:r>
        <w:rPr>
          <w:sz w:val="20"/>
        </w:rPr>
        <w:t xml:space="preserve">    self.mapView.zoomLevel        = 17;</w:t>
      </w:r>
      <w:r>
        <w:rPr>
          <w:sz w:val="20"/>
        </w:rPr>
        <w:br w:type="textWrapping"/>
      </w:r>
      <w:r>
        <w:rPr>
          <w:sz w:val="20"/>
        </w:rPr>
        <w:t xml:space="preserve">    self.mapView.showsUserLocation = YES;</w:t>
      </w:r>
      <w:r>
        <w:rPr>
          <w:sz w:val="20"/>
        </w:rPr>
        <w:br w:type="textWrapping"/>
      </w:r>
      <w:r>
        <w:rPr>
          <w:sz w:val="20"/>
        </w:rPr>
        <w:t xml:space="preserve">    self.mapView.logoCenter = CGPointMake(CGRectGetWidth(self.view.bounds), CGRectGetHeight(self.view.bounds) - 34);</w:t>
      </w:r>
      <w:r>
        <w:rPr>
          <w:sz w:val="20"/>
        </w:rPr>
        <w:br w:type="textWrapping"/>
      </w:r>
      <w:r>
        <w:rPr>
          <w:sz w:val="20"/>
        </w:rPr>
        <w:t xml:space="preserve">    self.mapView.showsScale= NO;</w:t>
      </w:r>
      <w:r>
        <w:rPr>
          <w:sz w:val="20"/>
        </w:rPr>
        <w:br w:type="textWrapping"/>
      </w:r>
      <w:r>
        <w:rPr>
          <w:sz w:val="20"/>
        </w:rPr>
        <w:t xml:space="preserve">    self.mapView.showsCompass = NO;</w:t>
      </w:r>
      <w:r>
        <w:rPr>
          <w:sz w:val="20"/>
        </w:rPr>
        <w:br w:type="textWrapping"/>
      </w:r>
      <w:r>
        <w:rPr>
          <w:sz w:val="20"/>
        </w:rPr>
        <w:t xml:space="preserve">    [self.view addSubview:self.mapView];</w:t>
      </w:r>
      <w:r>
        <w:rPr>
          <w:sz w:val="20"/>
        </w:rPr>
        <w:br w:type="textWrapping"/>
      </w:r>
      <w:r>
        <w:rPr>
          <w:sz w:val="20"/>
        </w:rPr>
        <w:t xml:space="preserve">    [self setupAnnotations];</w:t>
      </w:r>
      <w:r>
        <w:rPr>
          <w:sz w:val="20"/>
        </w:rPr>
        <w:br w:type="textWrapping"/>
      </w:r>
      <w:r>
        <w:rPr>
          <w:sz w:val="20"/>
        </w:rPr>
        <w:t xml:space="preserve">    [self.mapView  setCenterCoordinate:CLLocationCoordinate2DMake([self.latitude doubleValue], [self.longitude doubleValue]) animated:NO];</w:t>
      </w:r>
      <w:r>
        <w:rPr>
          <w:sz w:val="20"/>
        </w:rPr>
        <w:br w:type="textWrapping"/>
      </w:r>
      <w:r>
        <w:rPr>
          <w:sz w:val="20"/>
        </w:rPr>
        <w:t xml:space="preserve">    [self.mapView addAnnotations:self.annotations];</w:t>
      </w:r>
      <w:r>
        <w:rPr>
          <w:sz w:val="20"/>
        </w:rPr>
        <w:br w:type="textWrapping"/>
      </w:r>
      <w:r>
        <w:rPr>
          <w:sz w:val="20"/>
        </w:rPr>
        <w:t xml:space="preserve">    [self.mapView selectAnnotation:self.annotations.lastObject animated:YES];</w:t>
      </w:r>
      <w:r>
        <w:rPr>
          <w:sz w:val="20"/>
        </w:rPr>
        <w:br w:type="textWrapping"/>
      </w:r>
      <w:r>
        <w:rPr>
          <w:sz w:val="20"/>
        </w:rPr>
        <w:t>}</w:t>
      </w:r>
      <w:r>
        <w:rPr>
          <w:sz w:val="20"/>
        </w:rPr>
        <w:br w:type="textWrapping"/>
      </w:r>
      <w:r>
        <w:rPr>
          <w:sz w:val="20"/>
        </w:rPr>
        <w:t>- (void)setupAnnotations {</w:t>
      </w:r>
      <w:r>
        <w:rPr>
          <w:sz w:val="20"/>
        </w:rPr>
        <w:br w:type="textWrapping"/>
      </w:r>
      <w:r>
        <w:rPr>
          <w:sz w:val="20"/>
        </w:rPr>
        <w:t xml:space="preserve">    self.annotations = [NSMutableArray array];</w:t>
      </w:r>
      <w:r>
        <w:rPr>
          <w:sz w:val="20"/>
        </w:rPr>
        <w:br w:type="textWrapping"/>
      </w:r>
      <w:r>
        <w:rPr>
          <w:sz w:val="20"/>
        </w:rPr>
        <w:t xml:space="preserve">    QPointAnnotation *shopAnnotation = [[QPointAnnotation alloc] init];</w:t>
      </w:r>
      <w:r>
        <w:rPr>
          <w:sz w:val="20"/>
        </w:rPr>
        <w:br w:type="textWrapping"/>
      </w:r>
      <w:r>
        <w:rPr>
          <w:sz w:val="20"/>
        </w:rPr>
        <w:t xml:space="preserve">    shopAnnotation.coordinate = CLLocationCoordinate2DMake([_latitude doubleValue], [_longitude doubleValue]);</w:t>
      </w:r>
      <w:r>
        <w:rPr>
          <w:sz w:val="20"/>
        </w:rPr>
        <w:br w:type="textWrapping"/>
      </w:r>
      <w:r>
        <w:rPr>
          <w:sz w:val="20"/>
        </w:rPr>
        <w:t xml:space="preserve">    shopAnnotation.title = self.name;</w:t>
      </w:r>
      <w:r>
        <w:rPr>
          <w:sz w:val="20"/>
        </w:rPr>
        <w:br w:type="textWrapping"/>
      </w:r>
      <w:r>
        <w:rPr>
          <w:sz w:val="20"/>
        </w:rPr>
        <w:t xml:space="preserve">    [self.annotations addObject:shopAnnotation];</w:t>
      </w:r>
      <w:r>
        <w:rPr>
          <w:sz w:val="20"/>
        </w:rPr>
        <w:br w:type="textWrapping"/>
      </w:r>
      <w:r>
        <w:rPr>
          <w:sz w:val="20"/>
        </w:rPr>
        <w:t>}</w:t>
      </w:r>
      <w:r>
        <w:rPr>
          <w:sz w:val="20"/>
        </w:rPr>
        <w:br w:type="textWrapping"/>
      </w:r>
      <w:r>
        <w:rPr>
          <w:sz w:val="20"/>
        </w:rPr>
        <w:t>#pragma mark - QMapViewDelegate</w:t>
      </w:r>
      <w:r>
        <w:rPr>
          <w:sz w:val="20"/>
        </w:rPr>
        <w:br w:type="textWrapping"/>
      </w:r>
      <w:r>
        <w:rPr>
          <w:sz w:val="20"/>
        </w:rPr>
        <w:t>- (QAnnotationView *)mapView:(QMapView *)mapView viewForAnnotation:(id&lt;QAnnotation&gt;)annotation {</w:t>
      </w:r>
      <w:r>
        <w:rPr>
          <w:sz w:val="20"/>
        </w:rPr>
        <w:br w:type="textWrapping"/>
      </w:r>
      <w:r>
        <w:rPr>
          <w:sz w:val="20"/>
        </w:rPr>
        <w:t xml:space="preserve">        if ([annotation isKindOfClass:[QPointAnnotation class]]) {</w:t>
      </w:r>
      <w:r>
        <w:rPr>
          <w:sz w:val="20"/>
        </w:rPr>
        <w:br w:type="textWrapping"/>
      </w:r>
      <w:r>
        <w:rPr>
          <w:sz w:val="20"/>
        </w:rPr>
        <w:t xml:space="preserve">            static NSString *routePlanningCellIdentifier = @"RoutePlanningCellIdentifier";</w:t>
      </w:r>
      <w:r>
        <w:rPr>
          <w:sz w:val="20"/>
        </w:rPr>
        <w:br w:type="textWrapping"/>
      </w:r>
      <w:r>
        <w:rPr>
          <w:sz w:val="20"/>
        </w:rPr>
        <w:t xml:space="preserve">            QAnnotationView *annotationView = (QAnnotationView*)[self.mapView dequeueReusableAnnotationViewWithIdentifier:routePlanningCellIdentifier];</w:t>
      </w:r>
      <w:r>
        <w:rPr>
          <w:sz w:val="20"/>
        </w:rPr>
        <w:br w:type="textWrapping"/>
      </w:r>
      <w:r>
        <w:rPr>
          <w:sz w:val="20"/>
        </w:rPr>
        <w:t xml:space="preserve">            if (annotationView == nil) {</w:t>
      </w:r>
      <w:r>
        <w:rPr>
          <w:sz w:val="20"/>
        </w:rPr>
        <w:br w:type="textWrapping"/>
      </w:r>
      <w:r>
        <w:rPr>
          <w:sz w:val="20"/>
        </w:rPr>
        <w:t xml:space="preserve">                annotationView = [[QAnnotationView alloc] initWithAnnotation:annotation reuseIdentifier:routePlanningCellIdentifier];</w:t>
      </w:r>
      <w:r>
        <w:rPr>
          <w:sz w:val="20"/>
        </w:rPr>
        <w:br w:type="textWrapping"/>
      </w:r>
      <w:r>
        <w:rPr>
          <w:sz w:val="20"/>
        </w:rPr>
        <w:t xml:space="preserve">            }</w:t>
      </w:r>
      <w:r>
        <w:rPr>
          <w:sz w:val="20"/>
        </w:rPr>
        <w:br w:type="textWrapping"/>
      </w:r>
      <w:r>
        <w:rPr>
          <w:sz w:val="20"/>
        </w:rPr>
        <w:t xml:space="preserve">            annotationView.canShowCallout = YES;</w:t>
      </w:r>
      <w:r>
        <w:rPr>
          <w:sz w:val="20"/>
        </w:rPr>
        <w:br w:type="textWrapping"/>
      </w:r>
      <w:r>
        <w:rPr>
          <w:sz w:val="20"/>
        </w:rPr>
        <w:t xml:space="preserve">            annotationView.image = [UIImage imageNamed:@"delivery_loacation"];</w:t>
      </w:r>
      <w:r>
        <w:rPr>
          <w:sz w:val="20"/>
        </w:rPr>
        <w:br w:type="textWrapping"/>
      </w:r>
      <w:r>
        <w:rPr>
          <w:sz w:val="20"/>
        </w:rPr>
        <w:t xml:space="preserve">            return annotationView;</w:t>
      </w:r>
      <w:r>
        <w:rPr>
          <w:sz w:val="20"/>
        </w:rPr>
        <w:br w:type="textWrapping"/>
      </w:r>
      <w:r>
        <w:rPr>
          <w:sz w:val="20"/>
        </w:rPr>
        <w:t xml:space="preserve">        }</w:t>
      </w:r>
      <w:r>
        <w:rPr>
          <w:sz w:val="20"/>
        </w:rPr>
        <w:br w:type="textWrapping"/>
      </w:r>
      <w:r>
        <w:rPr>
          <w:sz w:val="20"/>
        </w:rPr>
        <w:t xml:space="preserve">    return nil;</w:t>
      </w:r>
    </w:p>
    <w:p w14:paraId="7204E5A0">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"LWMHomeVC.h"</w:t>
      </w:r>
      <w:r>
        <w:rPr>
          <w:sz w:val="20"/>
        </w:rPr>
        <w:br w:type="textWrapping"/>
      </w:r>
      <w:r>
        <w:rPr>
          <w:sz w:val="20"/>
        </w:rPr>
        <w:t>#import &lt;SPPageMenu.h&gt;</w:t>
      </w:r>
      <w:r>
        <w:rPr>
          <w:sz w:val="20"/>
        </w:rPr>
        <w:br w:type="textWrapping"/>
      </w:r>
      <w:r>
        <w:rPr>
          <w:sz w:val="20"/>
        </w:rPr>
        <w:t>#import "LWMOpenListVC.h"</w:t>
      </w:r>
      <w:r>
        <w:rPr>
          <w:sz w:val="20"/>
        </w:rPr>
        <w:br w:type="textWrapping"/>
      </w:r>
      <w:r>
        <w:rPr>
          <w:sz w:val="20"/>
        </w:rPr>
        <w:t>#import "LWMConfirmedListVC.h"</w:t>
      </w:r>
      <w:r>
        <w:rPr>
          <w:sz w:val="20"/>
        </w:rPr>
        <w:br w:type="textWrapping"/>
      </w:r>
      <w:r>
        <w:rPr>
          <w:sz w:val="20"/>
        </w:rPr>
        <w:t>#import "LWMPickingListVC.h"</w:t>
      </w:r>
      <w:r>
        <w:rPr>
          <w:sz w:val="20"/>
        </w:rPr>
        <w:br w:type="textWrapping"/>
      </w:r>
      <w:r>
        <w:rPr>
          <w:sz w:val="20"/>
        </w:rPr>
        <w:t>#import "LWMPickedListVC.h"</w:t>
      </w:r>
      <w:r>
        <w:rPr>
          <w:sz w:val="20"/>
        </w:rPr>
        <w:br w:type="textWrapping"/>
      </w:r>
      <w:r>
        <w:rPr>
          <w:sz w:val="20"/>
        </w:rPr>
        <w:t>#import "LWMSearchOrderVC.h"</w:t>
      </w:r>
      <w:r>
        <w:rPr>
          <w:sz w:val="20"/>
        </w:rPr>
        <w:br w:type="textWrapping"/>
      </w:r>
      <w:r>
        <w:rPr>
          <w:sz w:val="20"/>
        </w:rPr>
        <w:t>#import "LWMMineVC.h"</w:t>
      </w:r>
      <w:r>
        <w:rPr>
          <w:sz w:val="20"/>
        </w:rPr>
        <w:br w:type="textWrapping"/>
      </w:r>
      <w:r>
        <w:rPr>
          <w:sz w:val="20"/>
        </w:rPr>
        <w:t>#import "LWMNavigationVC.h"</w:t>
      </w:r>
      <w:r>
        <w:rPr>
          <w:sz w:val="20"/>
        </w:rPr>
        <w:br w:type="textWrapping"/>
      </w:r>
      <w:r>
        <w:rPr>
          <w:sz w:val="20"/>
        </w:rPr>
        <w:t>#import "LWMAddOrderVC.h"</w:t>
      </w:r>
      <w:r>
        <w:rPr>
          <w:sz w:val="20"/>
        </w:rPr>
        <w:br w:type="textWrapping"/>
      </w:r>
      <w:r>
        <w:rPr>
          <w:sz w:val="20"/>
        </w:rPr>
        <w:t>#import "LWMOrderLogic.h"</w:t>
      </w:r>
      <w:r>
        <w:rPr>
          <w:sz w:val="20"/>
        </w:rPr>
        <w:br w:type="textWrapping"/>
      </w:r>
      <w:r>
        <w:rPr>
          <w:sz w:val="20"/>
        </w:rPr>
        <w:t>@interface LWMHomeVC ()&lt;SPPageMenuDelegate, UIScrollViewDelegate&gt;</w:t>
      </w:r>
      <w:r>
        <w:rPr>
          <w:sz w:val="20"/>
        </w:rPr>
        <w:br w:type="textWrapping"/>
      </w:r>
      <w:r>
        <w:rPr>
          <w:sz w:val="20"/>
        </w:rPr>
        <w:t>@property (nonatomic, strong) NSArray *dataArr;</w:t>
      </w:r>
      <w:r>
        <w:rPr>
          <w:sz w:val="20"/>
        </w:rPr>
        <w:br w:type="textWrapping"/>
      </w:r>
      <w:r>
        <w:rPr>
          <w:sz w:val="20"/>
        </w:rPr>
        <w:t>@property (nonatomic, weak) SPPageMenu *pageMenu;</w:t>
      </w:r>
      <w:r>
        <w:rPr>
          <w:sz w:val="20"/>
        </w:rPr>
        <w:br w:type="textWrapping"/>
      </w:r>
      <w:r>
        <w:rPr>
          <w:sz w:val="20"/>
        </w:rPr>
        <w:t>@property (nonatomic, strong) UIScrollView *scrollView;</w:t>
      </w:r>
      <w:r>
        <w:rPr>
          <w:sz w:val="20"/>
        </w:rPr>
        <w:br w:type="textWrapping"/>
      </w:r>
      <w:r>
        <w:rPr>
          <w:sz w:val="20"/>
        </w:rPr>
        <w:t>@property (nonatomic, strong) NSMutableArray *myChildViewControllers;</w:t>
      </w:r>
      <w:r>
        <w:rPr>
          <w:sz w:val="20"/>
        </w:rPr>
        <w:br w:type="textWrapping"/>
      </w:r>
      <w:r>
        <w:rPr>
          <w:sz w:val="20"/>
        </w:rPr>
        <w:t>@property (nonatomic, strong) LWMOpenListVC *openListVC;</w:t>
      </w:r>
      <w:r>
        <w:rPr>
          <w:sz w:val="20"/>
        </w:rPr>
        <w:br w:type="textWrapping"/>
      </w:r>
      <w:r>
        <w:rPr>
          <w:sz w:val="20"/>
        </w:rPr>
        <w:t>@property (nonatomic, strong) LWMConfirmedListVC *confirmedListVC;</w:t>
      </w:r>
      <w:r>
        <w:rPr>
          <w:sz w:val="20"/>
        </w:rPr>
        <w:br w:type="textWrapping"/>
      </w:r>
      <w:r>
        <w:rPr>
          <w:sz w:val="20"/>
        </w:rPr>
        <w:t>@property (nonatomic, strong) LWMPickingListVC *pickingListVC;</w:t>
      </w:r>
      <w:r>
        <w:rPr>
          <w:sz w:val="20"/>
        </w:rPr>
        <w:br w:type="textWrapping"/>
      </w:r>
      <w:r>
        <w:rPr>
          <w:sz w:val="20"/>
        </w:rPr>
        <w:t>@property (nonatomic, strong) LWMPickedListVC *pickedListVC;</w:t>
      </w:r>
      <w:r>
        <w:rPr>
          <w:sz w:val="20"/>
        </w:rPr>
        <w:br w:type="textWrapping"/>
      </w:r>
      <w:r>
        <w:rPr>
          <w:sz w:val="20"/>
        </w:rPr>
        <w:t>@end</w:t>
      </w:r>
      <w:r>
        <w:rPr>
          <w:sz w:val="20"/>
        </w:rPr>
        <w:br w:type="textWrapping"/>
      </w:r>
      <w:r>
        <w:rPr>
          <w:sz w:val="20"/>
        </w:rPr>
        <w:t>@implementation LWMHomeVC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 getIsgray];</w:t>
      </w:r>
      <w:r>
        <w:rPr>
          <w:sz w:val="20"/>
        </w:rPr>
        <w:br w:type="textWrapping"/>
      </w:r>
      <w:r>
        <w:rPr>
          <w:sz w:val="20"/>
        </w:rPr>
        <w:t>}</w:t>
      </w:r>
      <w:r>
        <w:rPr>
          <w:sz w:val="20"/>
        </w:rPr>
        <w:br w:type="textWrapping"/>
      </w:r>
      <w:r>
        <w:rPr>
          <w:sz w:val="20"/>
        </w:rPr>
        <w:t>- (void)getIsgray {</w:t>
      </w:r>
      <w:r>
        <w:rPr>
          <w:sz w:val="20"/>
        </w:rPr>
        <w:br w:type="textWrapping"/>
      </w:r>
      <w:r>
        <w:rPr>
          <w:sz w:val="20"/>
        </w:rPr>
        <w:t xml:space="preserve">    [LWMOrderLogic isgrayWithSuccess:^(id  _Nonnull response) {</w:t>
      </w:r>
      <w:r>
        <w:rPr>
          <w:sz w:val="20"/>
        </w:rPr>
        <w:br w:type="textWrapping"/>
      </w:r>
      <w:r>
        <w:rPr>
          <w:sz w:val="20"/>
        </w:rPr>
        <w:t xml:space="preserve">        NSDictionary *dataDict = response[@"data"];</w:t>
      </w:r>
      <w:r>
        <w:rPr>
          <w:sz w:val="20"/>
        </w:rPr>
        <w:br w:type="textWrapping"/>
      </w:r>
      <w:r>
        <w:rPr>
          <w:sz w:val="20"/>
        </w:rPr>
        <w:t xml:space="preserve">        NSString * is_gray = [NSString stringWithFormat:@"%@",dataDict[@"is_gray"]];</w:t>
      </w:r>
      <w:r>
        <w:rPr>
          <w:sz w:val="20"/>
        </w:rPr>
        <w:br w:type="textWrapping"/>
      </w:r>
      <w:r>
        <w:rPr>
          <w:sz w:val="20"/>
        </w:rPr>
        <w:t xml:space="preserve">        [kUserDefaults setObject:is_gray forKey:@"is_gray"];</w:t>
      </w:r>
      <w:r>
        <w:rPr>
          <w:sz w:val="20"/>
        </w:rPr>
        <w:br w:type="textWrapping"/>
      </w:r>
      <w:r>
        <w:rPr>
          <w:sz w:val="20"/>
        </w:rPr>
        <w:t xml:space="preserve">        [kUserDefaults synchronize];</w:t>
      </w:r>
      <w:r>
        <w:rPr>
          <w:sz w:val="20"/>
        </w:rPr>
        <w:br w:type="textWrapping"/>
      </w:r>
      <w:r>
        <w:rPr>
          <w:sz w:val="20"/>
        </w:rPr>
        <w:t xml:space="preserve">    } failed:^(NSError * _Nonnull error) {</w:t>
      </w:r>
      <w:r>
        <w:rPr>
          <w:sz w:val="20"/>
        </w:rPr>
        <w:br w:type="textWrapping"/>
      </w:r>
      <w:r>
        <w:rPr>
          <w:sz w:val="20"/>
        </w:rPr>
        <w:t xml:space="preserve">    }];</w:t>
      </w:r>
      <w:r>
        <w:rPr>
          <w:sz w:val="20"/>
        </w:rPr>
        <w:br w:type="textWrapping"/>
      </w:r>
      <w:r>
        <w:rPr>
          <w:sz w:val="20"/>
        </w:rPr>
        <w:t>}</w:t>
      </w:r>
      <w:r>
        <w:rPr>
          <w:sz w:val="20"/>
        </w:rPr>
        <w:br w:type="textWrapping"/>
      </w:r>
      <w:r>
        <w:rPr>
          <w:sz w:val="20"/>
        </w:rPr>
        <w:t>- (void)setupUI {</w:t>
      </w:r>
      <w:r>
        <w:rPr>
          <w:sz w:val="20"/>
        </w:rPr>
        <w:br w:type="textWrapping"/>
      </w:r>
      <w:r>
        <w:rPr>
          <w:sz w:val="20"/>
        </w:rPr>
        <w:t xml:space="preserve">    [self setupTitleView];</w:t>
      </w:r>
      <w:r>
        <w:rPr>
          <w:sz w:val="20"/>
        </w:rPr>
        <w:br w:type="textWrapping"/>
      </w:r>
      <w:r>
        <w:rPr>
          <w:sz w:val="20"/>
        </w:rPr>
        <w:t xml:space="preserve">    [self setupPageMenu];</w:t>
      </w:r>
      <w:r>
        <w:rPr>
          <w:sz w:val="20"/>
        </w:rPr>
        <w:br w:type="textWrapping"/>
      </w:r>
      <w:r>
        <w:rPr>
          <w:sz w:val="20"/>
        </w:rPr>
        <w:t xml:space="preserve">    UIButton *addOrderBtn = [[UIButton alloc]init];</w:t>
      </w:r>
      <w:r>
        <w:rPr>
          <w:sz w:val="20"/>
        </w:rPr>
        <w:br w:type="textWrapping"/>
      </w:r>
      <w:r>
        <w:rPr>
          <w:sz w:val="20"/>
        </w:rPr>
        <w:t xml:space="preserve">    addOrderBtn.titleLabel.font = [UIFont systemFontOfSize:lwm_layoutFontSizet(17)];</w:t>
      </w:r>
      <w:r>
        <w:rPr>
          <w:sz w:val="20"/>
        </w:rPr>
        <w:br w:type="textWrapping"/>
      </w:r>
      <w:r>
        <w:rPr>
          <w:sz w:val="20"/>
        </w:rPr>
        <w:t xml:space="preserve">    [addOrderBtn setTitle:@"手动发单" forState:UIControlStateNormal];</w:t>
      </w:r>
      <w:r>
        <w:rPr>
          <w:sz w:val="20"/>
        </w:rPr>
        <w:br w:type="textWrapping"/>
      </w:r>
      <w:r>
        <w:rPr>
          <w:sz w:val="20"/>
        </w:rPr>
        <w:t xml:space="preserve">    addOrderBtn.backgroundColor = kMainColor;</w:t>
      </w:r>
      <w:r>
        <w:rPr>
          <w:sz w:val="20"/>
        </w:rPr>
        <w:br w:type="textWrapping"/>
      </w:r>
      <w:r>
        <w:rPr>
          <w:sz w:val="20"/>
        </w:rPr>
        <w:t xml:space="preserve">    [addOrderBtn addTarget:self action:@selector(clickdAddOrderBtn) forControlEvents:UIControlEventTouchUpInside];</w:t>
      </w:r>
      <w:r>
        <w:rPr>
          <w:sz w:val="20"/>
        </w:rPr>
        <w:br w:type="textWrapping"/>
      </w:r>
      <w:r>
        <w:rPr>
          <w:sz w:val="20"/>
        </w:rPr>
        <w:t xml:space="preserve">    [self.view addSubview:addOrderBtn];</w:t>
      </w:r>
      <w:r>
        <w:rPr>
          <w:sz w:val="20"/>
        </w:rPr>
        <w:br w:type="textWrapping"/>
      </w:r>
      <w:r>
        <w:rPr>
          <w:sz w:val="20"/>
        </w:rPr>
        <w:t xml:space="preserve">    [addOrderBtn mas_makeConstraints:^(MASConstraintMaker *make) {</w:t>
      </w:r>
      <w:r>
        <w:rPr>
          <w:sz w:val="20"/>
        </w:rPr>
        <w:br w:type="textWrapping"/>
      </w:r>
      <w:r>
        <w:rPr>
          <w:sz w:val="20"/>
        </w:rPr>
        <w:t xml:space="preserve">        make.left.right.equalTo(self.view);</w:t>
      </w:r>
      <w:r>
        <w:rPr>
          <w:sz w:val="20"/>
        </w:rPr>
        <w:br w:type="textWrapping"/>
      </w:r>
      <w:r>
        <w:rPr>
          <w:sz w:val="20"/>
        </w:rPr>
        <w:t xml:space="preserve">        make.height.mas_equalTo(lwm_layoutWH(49));</w:t>
      </w:r>
      <w:r>
        <w:rPr>
          <w:sz w:val="20"/>
        </w:rPr>
        <w:br w:type="textWrapping"/>
      </w:r>
      <w:r>
        <w:rPr>
          <w:sz w:val="20"/>
        </w:rPr>
        <w:t xml:space="preserve">        make.bottom.equalTo(self.view).offset(kDevice_Is_iPhoneX?-34:0);</w:t>
      </w:r>
      <w:r>
        <w:rPr>
          <w:sz w:val="20"/>
        </w:rPr>
        <w:br w:type="textWrapping"/>
      </w:r>
      <w:r>
        <w:rPr>
          <w:sz w:val="20"/>
        </w:rPr>
        <w:t xml:space="preserve">    }];</w:t>
      </w:r>
      <w:r>
        <w:rPr>
          <w:sz w:val="20"/>
        </w:rPr>
        <w:br w:type="textWrapping"/>
      </w:r>
      <w:r>
        <w:rPr>
          <w:sz w:val="20"/>
        </w:rPr>
        <w:t>}</w:t>
      </w:r>
      <w:r>
        <w:rPr>
          <w:sz w:val="20"/>
        </w:rPr>
        <w:br w:type="textWrapping"/>
      </w:r>
    </w:p>
    <w:p w14:paraId="46FCA1D8">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3EED2516">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"LWMOpenListVC.h"</w:t>
      </w:r>
      <w:r>
        <w:rPr>
          <w:sz w:val="20"/>
        </w:rPr>
        <w:br w:type="textWrapping"/>
      </w:r>
      <w:r>
        <w:rPr>
          <w:sz w:val="20"/>
        </w:rPr>
        <w:t>#import "LWMOrderListCell.h"</w:t>
      </w:r>
      <w:r>
        <w:rPr>
          <w:sz w:val="20"/>
        </w:rPr>
        <w:br w:type="textWrapping"/>
      </w:r>
      <w:r>
        <w:rPr>
          <w:sz w:val="20"/>
        </w:rPr>
        <w:t>#import "LWMOrderDetailsVC.h"</w:t>
      </w:r>
      <w:r>
        <w:rPr>
          <w:sz w:val="20"/>
        </w:rPr>
        <w:br w:type="textWrapping"/>
      </w:r>
      <w:r>
        <w:rPr>
          <w:sz w:val="20"/>
        </w:rPr>
        <w:t>#import "LWMOrderLogic.h"</w:t>
      </w:r>
      <w:r>
        <w:rPr>
          <w:sz w:val="20"/>
        </w:rPr>
        <w:br w:type="textWrapping"/>
      </w:r>
      <w:r>
        <w:rPr>
          <w:sz w:val="20"/>
        </w:rPr>
        <w:t>#import "LWMOrderListModel.h"</w:t>
      </w:r>
      <w:r>
        <w:rPr>
          <w:sz w:val="20"/>
        </w:rPr>
        <w:br w:type="textWrapping"/>
      </w:r>
      <w:r>
        <w:rPr>
          <w:sz w:val="20"/>
        </w:rPr>
        <w:t>#import "LWMOrderPayVC.h"</w:t>
      </w:r>
      <w:r>
        <w:rPr>
          <w:sz w:val="20"/>
        </w:rPr>
        <w:br w:type="textWrapping"/>
      </w:r>
      <w:r>
        <w:rPr>
          <w:sz w:val="20"/>
        </w:rPr>
        <w:t>#import "LWMNetworkTool.h"</w:t>
      </w:r>
      <w:r>
        <w:rPr>
          <w:sz w:val="20"/>
        </w:rPr>
        <w:br w:type="textWrapping"/>
      </w:r>
      <w:r>
        <w:rPr>
          <w:sz w:val="20"/>
        </w:rPr>
        <w:t>#define PageNumber 20</w:t>
      </w:r>
      <w:r>
        <w:rPr>
          <w:sz w:val="20"/>
        </w:rPr>
        <w:br w:type="textWrapping"/>
      </w:r>
      <w:r>
        <w:rPr>
          <w:sz w:val="20"/>
        </w:rPr>
        <w:t>@interface LWMOpenListVC ()&lt;UITableViewDelegate,UITableViewDataSource,LWMOrderListCellDelegate&gt;</w:t>
      </w:r>
      <w:r>
        <w:rPr>
          <w:sz w:val="20"/>
        </w:rPr>
        <w:br w:type="textWrapping"/>
      </w:r>
      <w:r>
        <w:rPr>
          <w:sz w:val="20"/>
        </w:rPr>
        <w:t>@property (nonatomic, strong) NSMutableArray *dataArray;</w:t>
      </w:r>
      <w:r>
        <w:rPr>
          <w:sz w:val="20"/>
        </w:rPr>
        <w:br w:type="textWrapping"/>
      </w:r>
      <w:r>
        <w:rPr>
          <w:sz w:val="20"/>
        </w:rPr>
        <w:t>@property (nonatomic, assign) int page;</w:t>
      </w:r>
      <w:r>
        <w:rPr>
          <w:sz w:val="20"/>
        </w:rPr>
        <w:br w:type="textWrapping"/>
      </w:r>
      <w:r>
        <w:rPr>
          <w:sz w:val="20"/>
        </w:rPr>
        <w:t>@end</w:t>
      </w:r>
      <w:r>
        <w:rPr>
          <w:sz w:val="20"/>
        </w:rPr>
        <w:br w:type="textWrapping"/>
      </w:r>
      <w:r>
        <w:rPr>
          <w:sz w:val="20"/>
        </w:rPr>
        <w:t>@implementation LWMOpenListVC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self.customNavBar.hidden = YES;</w:t>
      </w:r>
      <w:r>
        <w:rPr>
          <w:sz w:val="20"/>
        </w:rPr>
        <w:br w:type="textWrapping"/>
      </w:r>
      <w:r>
        <w:rPr>
          <w:sz w:val="20"/>
        </w:rPr>
        <w:t>}</w:t>
      </w:r>
      <w:r>
        <w:rPr>
          <w:sz w:val="20"/>
        </w:rPr>
        <w:br w:type="textWrapping"/>
      </w:r>
      <w:r>
        <w:rPr>
          <w:sz w:val="20"/>
        </w:rPr>
        <w:t>- (void)setupUI {</w:t>
      </w:r>
      <w:r>
        <w:rPr>
          <w:sz w:val="20"/>
        </w:rPr>
        <w:br w:type="textWrapping"/>
      </w:r>
      <w:r>
        <w:rPr>
          <w:sz w:val="20"/>
        </w:rPr>
        <w:t xml:space="preserve">    self.tableView = [[UITableView alloc]initWithFrame:CGRectZero style:UITableViewStyleGrouped];</w:t>
      </w:r>
      <w:r>
        <w:rPr>
          <w:sz w:val="20"/>
        </w:rPr>
        <w:br w:type="textWrapping"/>
      </w:r>
      <w:r>
        <w:rPr>
          <w:sz w:val="20"/>
        </w:rPr>
        <w:t xml:space="preserve">    self.tableView.dk_backgroundColorPicker  = DKColorPickerWithRGB(0xf5f5f5,0x191919);</w:t>
      </w:r>
      <w:r>
        <w:rPr>
          <w:sz w:val="20"/>
        </w:rPr>
        <w:br w:type="textWrapping"/>
      </w:r>
      <w:r>
        <w:rPr>
          <w:sz w:val="20"/>
        </w:rPr>
        <w:t xml:space="preserve">    self.tableView.estimatedRowHeight = 265;</w:t>
      </w:r>
      <w:r>
        <w:rPr>
          <w:sz w:val="20"/>
        </w:rPr>
        <w:br w:type="textWrapping"/>
      </w:r>
      <w:r>
        <w:rPr>
          <w:sz w:val="20"/>
        </w:rPr>
        <w:t xml:space="preserve">    self.tableView.rowHeight = UITableViewAutomaticDimension;</w:t>
      </w:r>
      <w:r>
        <w:rPr>
          <w:sz w:val="20"/>
        </w:rPr>
        <w:br w:type="textWrapping"/>
      </w:r>
      <w:r>
        <w:rPr>
          <w:sz w:val="20"/>
        </w:rPr>
        <w:t xml:space="preserve">    self.tableView.estimatedSectionHeaderHeight = 0;</w:t>
      </w:r>
      <w:r>
        <w:rPr>
          <w:sz w:val="20"/>
        </w:rPr>
        <w:br w:type="textWrapping"/>
      </w:r>
      <w:r>
        <w:rPr>
          <w:sz w:val="20"/>
        </w:rPr>
        <w:t xml:space="preserve">    self.tableView.estimatedSectionFooterHeight = 0;</w:t>
      </w:r>
      <w:r>
        <w:rPr>
          <w:sz w:val="20"/>
        </w:rPr>
        <w:br w:type="textWrapping"/>
      </w:r>
      <w:r>
        <w:rPr>
          <w:sz w:val="20"/>
        </w:rPr>
        <w:t xml:space="preserve">    self.tableView.showsVerticalScrollIndicator =NO; //隐藏滚动条</w:t>
      </w:r>
      <w:r>
        <w:rPr>
          <w:sz w:val="20"/>
        </w:rPr>
        <w:br w:type="textWrapping"/>
      </w:r>
      <w:r>
        <w:rPr>
          <w:sz w:val="20"/>
        </w:rPr>
        <w:t xml:space="preserve">    self.tableView.delegate = self;</w:t>
      </w:r>
      <w:r>
        <w:rPr>
          <w:sz w:val="20"/>
        </w:rPr>
        <w:br w:type="textWrapping"/>
      </w:r>
      <w:r>
        <w:rPr>
          <w:sz w:val="20"/>
        </w:rPr>
        <w:t xml:space="preserve">    self.tableView.dataSource = self;</w:t>
      </w:r>
      <w:r>
        <w:rPr>
          <w:sz w:val="20"/>
        </w:rPr>
        <w:br w:type="textWrapping"/>
      </w:r>
      <w:r>
        <w:rPr>
          <w:sz w:val="20"/>
        </w:rPr>
        <w:t xml:space="preserve">    [self.view addSubview:self.tableView];</w:t>
      </w:r>
      <w:r>
        <w:rPr>
          <w:sz w:val="20"/>
        </w:rPr>
        <w:br w:type="textWrapping"/>
      </w:r>
      <w:r>
        <w:rPr>
          <w:sz w:val="20"/>
        </w:rPr>
        <w:t xml:space="preserve">    [self.tableView mas_makeConstraints:^(MASConstraintMaker *make) {</w:t>
      </w:r>
      <w:r>
        <w:rPr>
          <w:sz w:val="20"/>
        </w:rPr>
        <w:br w:type="textWrapping"/>
      </w:r>
      <w:r>
        <w:rPr>
          <w:sz w:val="20"/>
        </w:rPr>
        <w:t xml:space="preserve">        make.edges.equalTo(self.view);</w:t>
      </w:r>
      <w:r>
        <w:rPr>
          <w:sz w:val="20"/>
        </w:rPr>
        <w:br w:type="textWrapping"/>
      </w:r>
      <w:r>
        <w:rPr>
          <w:sz w:val="20"/>
        </w:rPr>
        <w:t xml:space="preserve">    }];</w:t>
      </w:r>
      <w:r>
        <w:rPr>
          <w:sz w:val="20"/>
        </w:rPr>
        <w:br w:type="textWrapping"/>
      </w:r>
      <w:r>
        <w:rPr>
          <w:sz w:val="20"/>
        </w:rPr>
        <w:t xml:space="preserve">    [self setupRefreshing];</w:t>
      </w:r>
      <w:r>
        <w:rPr>
          <w:sz w:val="20"/>
        </w:rPr>
        <w:br w:type="textWrapping"/>
      </w:r>
      <w:r>
        <w:rPr>
          <w:sz w:val="20"/>
        </w:rPr>
        <w:t>}</w:t>
      </w:r>
      <w:r>
        <w:rPr>
          <w:sz w:val="20"/>
        </w:rPr>
        <w:br w:type="textWrapping"/>
      </w:r>
      <w:r>
        <w:rPr>
          <w:sz w:val="20"/>
        </w:rPr>
        <w:t>- (void)setupRefreshing {</w:t>
      </w:r>
      <w:r>
        <w:rPr>
          <w:sz w:val="20"/>
        </w:rPr>
        <w:br w:type="textWrapping"/>
      </w:r>
      <w:r>
        <w:rPr>
          <w:sz w:val="20"/>
        </w:rPr>
        <w:t xml:space="preserve">    self.tableView.mj_header = [MJRefreshNormalHeader headerWithRefreshingBlock:^{</w:t>
      </w:r>
      <w:r>
        <w:rPr>
          <w:sz w:val="20"/>
        </w:rPr>
        <w:br w:type="textWrapping"/>
      </w:r>
      <w:r>
        <w:rPr>
          <w:sz w:val="20"/>
        </w:rPr>
        <w:t xml:space="preserve">        self.page = 1;</w:t>
      </w:r>
      <w:r>
        <w:rPr>
          <w:sz w:val="20"/>
        </w:rPr>
        <w:br w:type="textWrapping"/>
      </w:r>
      <w:r>
        <w:rPr>
          <w:sz w:val="20"/>
        </w:rPr>
        <w:t xml:space="preserve">        [self loadNewDatas];</w:t>
      </w:r>
      <w:r>
        <w:rPr>
          <w:sz w:val="20"/>
        </w:rPr>
        <w:br w:type="textWrapping"/>
      </w:r>
      <w:r>
        <w:rPr>
          <w:sz w:val="20"/>
        </w:rPr>
        <w:t xml:space="preserve">    }];</w:t>
      </w:r>
      <w:r>
        <w:rPr>
          <w:sz w:val="20"/>
        </w:rPr>
        <w:br w:type="textWrapping"/>
      </w:r>
      <w:r>
        <w:rPr>
          <w:sz w:val="20"/>
        </w:rPr>
        <w:t xml:space="preserve">    self.tableView.mj_header.automaticallyChangeAlpha = YES;</w:t>
      </w:r>
      <w:r>
        <w:rPr>
          <w:sz w:val="20"/>
        </w:rPr>
        <w:br w:type="textWrapping"/>
      </w:r>
      <w:r>
        <w:rPr>
          <w:sz w:val="20"/>
        </w:rPr>
        <w:t xml:space="preserve">    self.tableView.mj_footer = [MJRefreshBackNormalFooter footerWithRefreshingBlock:^{</w:t>
      </w:r>
      <w:r>
        <w:rPr>
          <w:sz w:val="20"/>
        </w:rPr>
        <w:br w:type="textWrapping"/>
      </w:r>
      <w:r>
        <w:rPr>
          <w:sz w:val="20"/>
        </w:rPr>
        <w:t xml:space="preserve">        self.page ++;</w:t>
      </w:r>
      <w:r>
        <w:rPr>
          <w:sz w:val="20"/>
        </w:rPr>
        <w:br w:type="textWrapping"/>
      </w:r>
      <w:r>
        <w:rPr>
          <w:sz w:val="20"/>
        </w:rPr>
        <w:t xml:space="preserve">        [self loadMoreData];</w:t>
      </w:r>
      <w:r>
        <w:rPr>
          <w:sz w:val="20"/>
        </w:rPr>
        <w:br w:type="textWrapping"/>
      </w:r>
      <w:r>
        <w:rPr>
          <w:sz w:val="20"/>
        </w:rPr>
        <w:t xml:space="preserve">    }];</w:t>
      </w:r>
      <w:r>
        <w:rPr>
          <w:sz w:val="20"/>
        </w:rPr>
        <w:br w:type="textWrapping"/>
      </w:r>
      <w:r>
        <w:rPr>
          <w:sz w:val="20"/>
        </w:rPr>
        <w:t xml:space="preserve">    [self.tableView.mj_header beginRefreshing];</w:t>
      </w:r>
      <w:r>
        <w:rPr>
          <w:sz w:val="20"/>
        </w:rPr>
        <w:br w:type="textWrapping"/>
      </w:r>
      <w:r>
        <w:rPr>
          <w:sz w:val="20"/>
        </w:rPr>
        <w:t>}</w:t>
      </w:r>
      <w:r>
        <w:rPr>
          <w:sz w:val="20"/>
        </w:rPr>
        <w:br w:type="textWrapping"/>
      </w:r>
      <w:r>
        <w:rPr>
          <w:sz w:val="20"/>
        </w:rPr>
        <w:t>#pragma mark &lt;&lt;&lt; 网络请求 &gt;&gt;&gt;</w:t>
      </w:r>
      <w:r>
        <w:rPr>
          <w:sz w:val="20"/>
        </w:rPr>
        <w:br w:type="textWrapping"/>
      </w:r>
      <w:r>
        <w:rPr>
          <w:sz w:val="20"/>
        </w:rPr>
        <w:t>- (void)loadNewDatas {</w:t>
      </w:r>
      <w:r>
        <w:rPr>
          <w:sz w:val="20"/>
        </w:rPr>
        <w:br w:type="textWrapping"/>
      </w:r>
      <w:r>
        <w:rPr>
          <w:sz w:val="20"/>
        </w:rPr>
        <w:t xml:space="preserve">    [LWMOrderLogic getopenlistWithPage:[NSString stringWithFormat:@"%d",self.page] success:^(id  _Nonnull response) {</w:t>
      </w:r>
      <w:r>
        <w:rPr>
          <w:sz w:val="20"/>
        </w:rPr>
        <w:br w:type="textWrapping"/>
      </w:r>
      <w:r>
        <w:rPr>
          <w:sz w:val="20"/>
        </w:rPr>
        <w:t xml:space="preserve">        [self.tableView.mj_header endRefreshing];</w:t>
      </w:r>
      <w:r>
        <w:rPr>
          <w:sz w:val="20"/>
        </w:rPr>
        <w:br w:type="textWrapping"/>
      </w:r>
      <w:r>
        <w:rPr>
          <w:sz w:val="20"/>
        </w:rPr>
        <w:t xml:space="preserve">        NSMutableArray *datasArray = [NSMutableArray array];</w:t>
      </w:r>
      <w:r>
        <w:rPr>
          <w:sz w:val="20"/>
        </w:rPr>
        <w:br w:type="textWrapping"/>
      </w:r>
    </w:p>
    <w:p w14:paraId="7A28C2BD">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4476B41D">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"LWMOrderDetailsVC.h"</w:t>
      </w:r>
      <w:r>
        <w:rPr>
          <w:sz w:val="20"/>
        </w:rPr>
        <w:br w:type="textWrapping"/>
      </w:r>
      <w:r>
        <w:rPr>
          <w:sz w:val="20"/>
        </w:rPr>
        <w:t>#import "LWMOrderLogic.h"</w:t>
      </w:r>
      <w:r>
        <w:rPr>
          <w:sz w:val="20"/>
        </w:rPr>
        <w:br w:type="textWrapping"/>
      </w:r>
      <w:r>
        <w:rPr>
          <w:sz w:val="20"/>
        </w:rPr>
        <w:t>#import "LWMOrderDetailsModel.h"</w:t>
      </w:r>
      <w:r>
        <w:rPr>
          <w:sz w:val="20"/>
        </w:rPr>
        <w:br w:type="textWrapping"/>
      </w:r>
      <w:r>
        <w:rPr>
          <w:sz w:val="20"/>
        </w:rPr>
        <w:t>#import "LWMorder_item.h"</w:t>
      </w:r>
      <w:r>
        <w:rPr>
          <w:sz w:val="20"/>
        </w:rPr>
        <w:br w:type="textWrapping"/>
      </w:r>
      <w:r>
        <w:rPr>
          <w:sz w:val="20"/>
        </w:rPr>
        <w:t>#import "LWMOrderPayVC.h"</w:t>
      </w:r>
      <w:r>
        <w:rPr>
          <w:sz w:val="20"/>
        </w:rPr>
        <w:br w:type="textWrapping"/>
      </w:r>
      <w:r>
        <w:rPr>
          <w:sz w:val="20"/>
        </w:rPr>
        <w:t>#import "LWMDetailsMapView.h"</w:t>
      </w:r>
      <w:r>
        <w:rPr>
          <w:sz w:val="20"/>
        </w:rPr>
        <w:br w:type="textWrapping"/>
      </w:r>
      <w:r>
        <w:rPr>
          <w:sz w:val="20"/>
        </w:rPr>
        <w:t>#import "LWMDetailsMapVC.h"</w:t>
      </w:r>
      <w:r>
        <w:rPr>
          <w:sz w:val="20"/>
        </w:rPr>
        <w:br w:type="textWrapping"/>
      </w:r>
      <w:r>
        <w:rPr>
          <w:sz w:val="20"/>
        </w:rPr>
        <w:t>#import &lt;QMapKit/QMapKit.h&gt;</w:t>
      </w:r>
      <w:r>
        <w:rPr>
          <w:sz w:val="20"/>
        </w:rPr>
        <w:br w:type="textWrapping"/>
      </w:r>
      <w:r>
        <w:rPr>
          <w:sz w:val="20"/>
        </w:rPr>
        <w:t>@interface LWMOrderDetailsVC ()&lt;UITableViewDataSource,UITableViewDelegate,QMapViewDelegate&gt;</w:t>
      </w:r>
      <w:r>
        <w:rPr>
          <w:sz w:val="20"/>
        </w:rPr>
        <w:br w:type="textWrapping"/>
      </w:r>
      <w:r>
        <w:rPr>
          <w:sz w:val="20"/>
        </w:rPr>
        <w:t>@property (nonatomic, strong) QMapView *mapView;</w:t>
      </w:r>
      <w:r>
        <w:rPr>
          <w:sz w:val="20"/>
        </w:rPr>
        <w:br w:type="textWrapping"/>
      </w:r>
      <w:r>
        <w:rPr>
          <w:sz w:val="20"/>
        </w:rPr>
        <w:t>@property (nonatomic, strong) UITableView *tableView;</w:t>
      </w:r>
      <w:r>
        <w:rPr>
          <w:sz w:val="20"/>
        </w:rPr>
        <w:br w:type="textWrapping"/>
      </w:r>
      <w:r>
        <w:rPr>
          <w:sz w:val="20"/>
        </w:rPr>
        <w:t>@property (nonatomic, strong) NSMutableArray *dataArray;</w:t>
      </w:r>
      <w:r>
        <w:rPr>
          <w:sz w:val="20"/>
        </w:rPr>
        <w:br w:type="textWrapping"/>
      </w:r>
      <w:r>
        <w:rPr>
          <w:sz w:val="20"/>
        </w:rPr>
        <w:t>@property (nonatomic, strong) LWMOrderDetailsModel *orderDetailsModel;</w:t>
      </w:r>
      <w:r>
        <w:rPr>
          <w:sz w:val="20"/>
        </w:rPr>
        <w:br w:type="textWrapping"/>
      </w:r>
      <w:r>
        <w:rPr>
          <w:sz w:val="20"/>
        </w:rPr>
        <w:t>@property (nonatomic, strong) UIButton *setOrderBtn;</w:t>
      </w:r>
      <w:r>
        <w:rPr>
          <w:sz w:val="20"/>
        </w:rPr>
        <w:br w:type="textWrapping"/>
      </w:r>
      <w:r>
        <w:rPr>
          <w:sz w:val="20"/>
        </w:rPr>
        <w:t>@property (nonatomic, strong) UIButton *ignoreOrderBtn;</w:t>
      </w:r>
      <w:r>
        <w:rPr>
          <w:sz w:val="20"/>
        </w:rPr>
        <w:br w:type="textWrapping"/>
      </w:r>
      <w:r>
        <w:rPr>
          <w:sz w:val="20"/>
        </w:rPr>
        <w:t>@property (nonatomic, strong) UIButton *cancelOrderBtn;</w:t>
      </w:r>
      <w:r>
        <w:rPr>
          <w:sz w:val="20"/>
        </w:rPr>
        <w:br w:type="textWrapping"/>
      </w:r>
      <w:r>
        <w:rPr>
          <w:sz w:val="20"/>
        </w:rPr>
        <w:t>@property (nonatomic, strong) UIButton *callPhoneBtn;</w:t>
      </w:r>
      <w:r>
        <w:rPr>
          <w:sz w:val="20"/>
        </w:rPr>
        <w:br w:type="textWrapping"/>
      </w:r>
      <w:r>
        <w:rPr>
          <w:sz w:val="20"/>
        </w:rPr>
        <w:t>@end</w:t>
      </w:r>
      <w:r>
        <w:rPr>
          <w:sz w:val="20"/>
        </w:rPr>
        <w:br w:type="textWrapping"/>
      </w:r>
      <w:r>
        <w:rPr>
          <w:sz w:val="20"/>
        </w:rPr>
        <w:t>@implementation LWMOrderDetailsVC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self.customNavBar.title = @"订单详情";</w:t>
      </w:r>
      <w:r>
        <w:rPr>
          <w:sz w:val="20"/>
        </w:rPr>
        <w:br w:type="textWrapping"/>
      </w:r>
      <w:r>
        <w:rPr>
          <w:sz w:val="20"/>
        </w:rPr>
        <w:t xml:space="preserve">    [self loadNewDatasWithIsShowProgressHUD:YES];</w:t>
      </w:r>
      <w:r>
        <w:rPr>
          <w:sz w:val="20"/>
        </w:rPr>
        <w:br w:type="textWrapping"/>
      </w:r>
      <w:r>
        <w:rPr>
          <w:sz w:val="20"/>
        </w:rPr>
        <w:t>}</w:t>
      </w:r>
      <w:r>
        <w:rPr>
          <w:sz w:val="20"/>
        </w:rPr>
        <w:br w:type="textWrapping"/>
      </w:r>
      <w:r>
        <w:rPr>
          <w:sz w:val="20"/>
        </w:rPr>
        <w:t>- (void)setupUI {</w:t>
      </w:r>
      <w:r>
        <w:rPr>
          <w:sz w:val="20"/>
        </w:rPr>
        <w:br w:type="textWrapping"/>
      </w:r>
      <w:r>
        <w:rPr>
          <w:sz w:val="20"/>
        </w:rPr>
        <w:t xml:space="preserve">    self.tableView = [[UITableView alloc] initWithFrame:CGRectZero style:UITableViewStyleGrouped];</w:t>
      </w:r>
      <w:r>
        <w:rPr>
          <w:sz w:val="20"/>
        </w:rPr>
        <w:br w:type="textWrapping"/>
      </w:r>
      <w:r>
        <w:rPr>
          <w:sz w:val="20"/>
        </w:rPr>
        <w:t xml:space="preserve">    self.tableView.delegate = self;</w:t>
      </w:r>
      <w:r>
        <w:rPr>
          <w:sz w:val="20"/>
        </w:rPr>
        <w:br w:type="textWrapping"/>
      </w:r>
      <w:r>
        <w:rPr>
          <w:sz w:val="20"/>
        </w:rPr>
        <w:t xml:space="preserve">    self.tableView.dk_backgroundColorPicker  = DKColorPickerWithRGB(0xf5f5f5,0x191919);</w:t>
      </w:r>
      <w:r>
        <w:rPr>
          <w:sz w:val="20"/>
        </w:rPr>
        <w:br w:type="textWrapping"/>
      </w:r>
      <w:r>
        <w:rPr>
          <w:sz w:val="20"/>
        </w:rPr>
        <w:t xml:space="preserve">    self.tableView.rowHeight = UITableViewAutomaticDimension;</w:t>
      </w:r>
      <w:r>
        <w:rPr>
          <w:sz w:val="20"/>
        </w:rPr>
        <w:br w:type="textWrapping"/>
      </w:r>
      <w:r>
        <w:rPr>
          <w:sz w:val="20"/>
        </w:rPr>
        <w:t xml:space="preserve">    self.tableView.estimatedRowHeight = 44;</w:t>
      </w:r>
      <w:r>
        <w:rPr>
          <w:sz w:val="20"/>
        </w:rPr>
        <w:br w:type="textWrapping"/>
      </w:r>
      <w:r>
        <w:rPr>
          <w:sz w:val="20"/>
        </w:rPr>
        <w:t xml:space="preserve">    self.tableView.estimatedSectionHeaderHeight = 0;</w:t>
      </w:r>
      <w:r>
        <w:rPr>
          <w:sz w:val="20"/>
        </w:rPr>
        <w:br w:type="textWrapping"/>
      </w:r>
      <w:r>
        <w:rPr>
          <w:sz w:val="20"/>
        </w:rPr>
        <w:t xml:space="preserve">    self.tableView.estimatedSectionFooterHeight = 0;</w:t>
      </w:r>
      <w:r>
        <w:rPr>
          <w:sz w:val="20"/>
        </w:rPr>
        <w:br w:type="textWrapping"/>
      </w:r>
      <w:r>
        <w:rPr>
          <w:sz w:val="20"/>
        </w:rPr>
        <w:t xml:space="preserve">    self.tableView.showsVerticalScrollIndicator = NO; //隐藏滚动条</w:t>
      </w:r>
      <w:r>
        <w:rPr>
          <w:sz w:val="20"/>
        </w:rPr>
        <w:br w:type="textWrapping"/>
      </w:r>
      <w:r>
        <w:rPr>
          <w:sz w:val="20"/>
        </w:rPr>
        <w:t xml:space="preserve">    self.tableView.dataSource = self;</w:t>
      </w:r>
      <w:r>
        <w:rPr>
          <w:sz w:val="20"/>
        </w:rPr>
        <w:br w:type="textWrapping"/>
      </w:r>
      <w:r>
        <w:rPr>
          <w:sz w:val="20"/>
        </w:rPr>
        <w:t xml:space="preserve">    [self.view addSubview:self.tableView];</w:t>
      </w:r>
      <w:r>
        <w:rPr>
          <w:sz w:val="20"/>
        </w:rPr>
        <w:br w:type="textWrapping"/>
      </w:r>
      <w:r>
        <w:rPr>
          <w:sz w:val="20"/>
        </w:rPr>
        <w:t xml:space="preserve">    [self.tableView mas_makeConstraints:^(MASConstraintMaker *make) {</w:t>
      </w:r>
      <w:r>
        <w:rPr>
          <w:sz w:val="20"/>
        </w:rPr>
        <w:br w:type="textWrapping"/>
      </w:r>
      <w:r>
        <w:rPr>
          <w:sz w:val="20"/>
        </w:rPr>
        <w:t xml:space="preserve">        make.top.equalTo(self.view).offset(self.customNavBar.frame.size.height);</w:t>
      </w:r>
      <w:r>
        <w:rPr>
          <w:sz w:val="20"/>
        </w:rPr>
        <w:br w:type="textWrapping"/>
      </w:r>
      <w:r>
        <w:rPr>
          <w:sz w:val="20"/>
        </w:rPr>
        <w:t xml:space="preserve">        make.left.right.equalTo(self.view);</w:t>
      </w:r>
      <w:r>
        <w:rPr>
          <w:sz w:val="20"/>
        </w:rPr>
        <w:br w:type="textWrapping"/>
      </w:r>
      <w:r>
        <w:rPr>
          <w:sz w:val="20"/>
        </w:rPr>
        <w:t xml:space="preserve">        make.bottom.equalTo(self.view).offset(kDevice_Is_iPhoneX?-34:0);</w:t>
      </w:r>
      <w:r>
        <w:rPr>
          <w:sz w:val="20"/>
        </w:rPr>
        <w:br w:type="textWrapping"/>
      </w:r>
      <w:r>
        <w:rPr>
          <w:sz w:val="20"/>
        </w:rPr>
        <w:t xml:space="preserve">    }];</w:t>
      </w:r>
      <w:r>
        <w:rPr>
          <w:sz w:val="20"/>
        </w:rPr>
        <w:br w:type="textWrapping"/>
      </w:r>
      <w:r>
        <w:rPr>
          <w:sz w:val="20"/>
        </w:rPr>
        <w:t xml:space="preserve">    self.ignoreOrderBtn = [[UIButton alloc]init];</w:t>
      </w:r>
      <w:r>
        <w:rPr>
          <w:sz w:val="20"/>
        </w:rPr>
        <w:br w:type="textWrapping"/>
      </w:r>
      <w:r>
        <w:rPr>
          <w:sz w:val="20"/>
        </w:rPr>
        <w:t xml:space="preserve">    self.ignoreOrderBtn.dk_backgroundColorPicker = DKColorPickerWithRGB(0xA8A8A8,0xA8A8A8);</w:t>
      </w:r>
      <w:r>
        <w:rPr>
          <w:sz w:val="20"/>
        </w:rPr>
        <w:br w:type="textWrapping"/>
      </w:r>
      <w:r>
        <w:rPr>
          <w:sz w:val="20"/>
        </w:rPr>
        <w:t xml:space="preserve">    self.ignoreOrderBtn.titleLabel.font = [UIFont systemFontOfSize:lwm_layoutFontSizet(17)];</w:t>
      </w:r>
      <w:r>
        <w:rPr>
          <w:sz w:val="20"/>
        </w:rPr>
        <w:br w:type="textWrapping"/>
      </w:r>
      <w:r>
        <w:rPr>
          <w:sz w:val="20"/>
        </w:rPr>
        <w:t xml:space="preserve">    [self.ignoreOrderBtn setTitle:@"忽略订单" forState:UIControlStateNormal];</w:t>
      </w:r>
      <w:r>
        <w:rPr>
          <w:sz w:val="20"/>
        </w:rPr>
        <w:br w:type="textWrapping"/>
      </w:r>
      <w:r>
        <w:rPr>
          <w:sz w:val="20"/>
        </w:rPr>
        <w:t xml:space="preserve">    [self.view addSubview:self.ignoreOrderBtn];</w:t>
      </w:r>
      <w:r>
        <w:rPr>
          <w:sz w:val="20"/>
        </w:rPr>
        <w:br w:type="textWrapping"/>
      </w:r>
      <w:r>
        <w:rPr>
          <w:sz w:val="20"/>
        </w:rPr>
        <w:t xml:space="preserve">    [self.ignoreOrderBtn addTarget:self action:@selector(clickedBtn:) forControlEvents:UIControlEventTouchUpInside];</w:t>
      </w:r>
      <w:r>
        <w:rPr>
          <w:sz w:val="20"/>
        </w:rPr>
        <w:br w:type="textWrapping"/>
      </w:r>
      <w:r>
        <w:rPr>
          <w:sz w:val="20"/>
        </w:rPr>
        <w:t xml:space="preserve">    [self.ignoreOrderBtn mas_makeConstraints:^(MASConstraintMaker *make) {</w:t>
      </w:r>
      <w:r>
        <w:rPr>
          <w:sz w:val="20"/>
        </w:rPr>
        <w:br w:type="textWrapping"/>
      </w:r>
      <w:r>
        <w:rPr>
          <w:sz w:val="20"/>
        </w:rPr>
        <w:t xml:space="preserve">        make.left.equalTo(self.view);</w:t>
      </w:r>
      <w:r>
        <w:rPr>
          <w:sz w:val="20"/>
        </w:rPr>
        <w:br w:type="textWrapping"/>
      </w:r>
      <w:r>
        <w:rPr>
          <w:sz w:val="20"/>
        </w:rPr>
        <w:t xml:space="preserve">        make.width.mas_equalTo(kScreenW * 0.5);</w:t>
      </w:r>
    </w:p>
    <w:p w14:paraId="43CF22A4">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"LWMPickedListVC.h"</w:t>
      </w:r>
      <w:r>
        <w:rPr>
          <w:sz w:val="20"/>
        </w:rPr>
        <w:br w:type="textWrapping"/>
      </w:r>
      <w:r>
        <w:rPr>
          <w:sz w:val="20"/>
        </w:rPr>
        <w:t>#import "LWMOrderListCell.h"</w:t>
      </w:r>
      <w:r>
        <w:rPr>
          <w:sz w:val="20"/>
        </w:rPr>
        <w:br w:type="textWrapping"/>
      </w:r>
      <w:r>
        <w:rPr>
          <w:sz w:val="20"/>
        </w:rPr>
        <w:t xml:space="preserve"> #import "LWMOrderDetailsVC.h"</w:t>
      </w:r>
      <w:r>
        <w:rPr>
          <w:sz w:val="20"/>
        </w:rPr>
        <w:br w:type="textWrapping"/>
      </w:r>
      <w:r>
        <w:rPr>
          <w:sz w:val="20"/>
        </w:rPr>
        <w:t xml:space="preserve"> #import "LWMOrderLogic.h"</w:t>
      </w:r>
      <w:r>
        <w:rPr>
          <w:sz w:val="20"/>
        </w:rPr>
        <w:br w:type="textWrapping"/>
      </w:r>
      <w:r>
        <w:rPr>
          <w:sz w:val="20"/>
        </w:rPr>
        <w:t xml:space="preserve"> #import "LWMOrderListModel.h"</w:t>
      </w:r>
      <w:r>
        <w:rPr>
          <w:sz w:val="20"/>
        </w:rPr>
        <w:br w:type="textWrapping"/>
      </w:r>
      <w:r>
        <w:rPr>
          <w:sz w:val="20"/>
        </w:rPr>
        <w:t xml:space="preserve"> #define PageNumber 20</w:t>
      </w:r>
      <w:r>
        <w:rPr>
          <w:sz w:val="20"/>
        </w:rPr>
        <w:br w:type="textWrapping"/>
      </w:r>
      <w:r>
        <w:rPr>
          <w:sz w:val="20"/>
        </w:rPr>
        <w:t>@interface LWMPickedListVC ()&lt;UITableViewDelegate,UITableViewDataSource,LWMOrderListCellDelegate&gt;</w:t>
      </w:r>
      <w:r>
        <w:rPr>
          <w:sz w:val="20"/>
        </w:rPr>
        <w:br w:type="textWrapping"/>
      </w:r>
      <w:r>
        <w:rPr>
          <w:sz w:val="20"/>
        </w:rPr>
        <w:t>@property (nonatomic, strong) NSMutableArray *dataArray;</w:t>
      </w:r>
      <w:r>
        <w:rPr>
          <w:sz w:val="20"/>
        </w:rPr>
        <w:br w:type="textWrapping"/>
      </w:r>
      <w:r>
        <w:rPr>
          <w:sz w:val="20"/>
        </w:rPr>
        <w:t>@property (nonatomic, assign) int page;</w:t>
      </w:r>
      <w:r>
        <w:rPr>
          <w:sz w:val="20"/>
        </w:rPr>
        <w:br w:type="textWrapping"/>
      </w:r>
      <w:r>
        <w:rPr>
          <w:sz w:val="20"/>
        </w:rPr>
        <w:t>@end</w:t>
      </w:r>
      <w:r>
        <w:rPr>
          <w:sz w:val="20"/>
        </w:rPr>
        <w:br w:type="textWrapping"/>
      </w:r>
      <w:r>
        <w:rPr>
          <w:sz w:val="20"/>
        </w:rPr>
        <w:t>@implementation LWMPickedListVC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self.customNavBar.hidden = YES;</w:t>
      </w:r>
      <w:r>
        <w:rPr>
          <w:sz w:val="20"/>
        </w:rPr>
        <w:br w:type="textWrapping"/>
      </w:r>
      <w:r>
        <w:rPr>
          <w:sz w:val="20"/>
        </w:rPr>
        <w:t xml:space="preserve">    [kNSNotificationCenter addObserver:self selector:@selector(loadNewDatas) name:kPickedListRefreshNotification object:nil];</w:t>
      </w:r>
      <w:r>
        <w:rPr>
          <w:sz w:val="20"/>
        </w:rPr>
        <w:br w:type="textWrapping"/>
      </w:r>
      <w:r>
        <w:rPr>
          <w:sz w:val="20"/>
        </w:rPr>
        <w:t>}</w:t>
      </w:r>
      <w:r>
        <w:rPr>
          <w:sz w:val="20"/>
        </w:rPr>
        <w:br w:type="textWrapping"/>
      </w:r>
      <w:r>
        <w:rPr>
          <w:sz w:val="20"/>
        </w:rPr>
        <w:t>- (void)setupUI {</w:t>
      </w:r>
      <w:r>
        <w:rPr>
          <w:sz w:val="20"/>
        </w:rPr>
        <w:br w:type="textWrapping"/>
      </w:r>
      <w:r>
        <w:rPr>
          <w:sz w:val="20"/>
        </w:rPr>
        <w:t xml:space="preserve">    self.tableView = [[UITableView alloc]initWithFrame:CGRectZero style:UITableViewStyleGrouped];</w:t>
      </w:r>
      <w:r>
        <w:rPr>
          <w:sz w:val="20"/>
        </w:rPr>
        <w:br w:type="textWrapping"/>
      </w:r>
      <w:r>
        <w:rPr>
          <w:sz w:val="20"/>
        </w:rPr>
        <w:t xml:space="preserve">    self.tableView.dk_backgroundColorPicker  = DKColorPickerWithRGB(0xf5f5f5,0x191919);</w:t>
      </w:r>
      <w:r>
        <w:rPr>
          <w:sz w:val="20"/>
        </w:rPr>
        <w:br w:type="textWrapping"/>
      </w:r>
      <w:r>
        <w:rPr>
          <w:sz w:val="20"/>
        </w:rPr>
        <w:t xml:space="preserve">    self.tableView.estimatedRowHeight = 265;</w:t>
      </w:r>
      <w:r>
        <w:rPr>
          <w:sz w:val="20"/>
        </w:rPr>
        <w:br w:type="textWrapping"/>
      </w:r>
      <w:r>
        <w:rPr>
          <w:sz w:val="20"/>
        </w:rPr>
        <w:t xml:space="preserve">    self.tableView.rowHeight = UITableViewAutomaticDimension;</w:t>
      </w:r>
      <w:r>
        <w:rPr>
          <w:sz w:val="20"/>
        </w:rPr>
        <w:br w:type="textWrapping"/>
      </w:r>
      <w:r>
        <w:rPr>
          <w:sz w:val="20"/>
        </w:rPr>
        <w:t xml:space="preserve">    self.tableView.estimatedSectionHeaderHeight = 0;</w:t>
      </w:r>
      <w:r>
        <w:rPr>
          <w:sz w:val="20"/>
        </w:rPr>
        <w:br w:type="textWrapping"/>
      </w:r>
      <w:r>
        <w:rPr>
          <w:sz w:val="20"/>
        </w:rPr>
        <w:t xml:space="preserve">    self.tableView.estimatedSectionFooterHeight = 0;</w:t>
      </w:r>
      <w:r>
        <w:rPr>
          <w:sz w:val="20"/>
        </w:rPr>
        <w:br w:type="textWrapping"/>
      </w:r>
      <w:r>
        <w:rPr>
          <w:sz w:val="20"/>
        </w:rPr>
        <w:t xml:space="preserve">    self.tableView.showsVerticalScrollIndicator =NO; //隐藏滚动条</w:t>
      </w:r>
      <w:r>
        <w:rPr>
          <w:sz w:val="20"/>
        </w:rPr>
        <w:br w:type="textWrapping"/>
      </w:r>
      <w:r>
        <w:rPr>
          <w:sz w:val="20"/>
        </w:rPr>
        <w:t xml:space="preserve">    self.tableView.delegate = self;</w:t>
      </w:r>
      <w:r>
        <w:rPr>
          <w:sz w:val="20"/>
        </w:rPr>
        <w:br w:type="textWrapping"/>
      </w:r>
      <w:r>
        <w:rPr>
          <w:sz w:val="20"/>
        </w:rPr>
        <w:t xml:space="preserve">    self.tableView.dataSource = self;</w:t>
      </w:r>
      <w:r>
        <w:rPr>
          <w:sz w:val="20"/>
        </w:rPr>
        <w:br w:type="textWrapping"/>
      </w:r>
      <w:r>
        <w:rPr>
          <w:sz w:val="20"/>
        </w:rPr>
        <w:t xml:space="preserve">    [self.view addSubview:self.tableView];</w:t>
      </w:r>
      <w:r>
        <w:rPr>
          <w:sz w:val="20"/>
        </w:rPr>
        <w:br w:type="textWrapping"/>
      </w:r>
      <w:r>
        <w:rPr>
          <w:sz w:val="20"/>
        </w:rPr>
        <w:t xml:space="preserve">    [self.tableView mas_makeConstraints:^(MASConstraintMaker *make) {</w:t>
      </w:r>
      <w:r>
        <w:rPr>
          <w:sz w:val="20"/>
        </w:rPr>
        <w:br w:type="textWrapping"/>
      </w:r>
      <w:r>
        <w:rPr>
          <w:sz w:val="20"/>
        </w:rPr>
        <w:t xml:space="preserve">        make.edges.equalTo(self.view);</w:t>
      </w:r>
      <w:r>
        <w:rPr>
          <w:sz w:val="20"/>
        </w:rPr>
        <w:br w:type="textWrapping"/>
      </w:r>
      <w:r>
        <w:rPr>
          <w:sz w:val="20"/>
        </w:rPr>
        <w:t xml:space="preserve">    }];</w:t>
      </w:r>
      <w:r>
        <w:rPr>
          <w:sz w:val="20"/>
        </w:rPr>
        <w:br w:type="textWrapping"/>
      </w:r>
      <w:r>
        <w:rPr>
          <w:sz w:val="20"/>
        </w:rPr>
        <w:t xml:space="preserve">    [self setupRefreshing];</w:t>
      </w:r>
      <w:r>
        <w:rPr>
          <w:sz w:val="20"/>
        </w:rPr>
        <w:br w:type="textWrapping"/>
      </w:r>
      <w:r>
        <w:rPr>
          <w:sz w:val="20"/>
        </w:rPr>
        <w:t>}</w:t>
      </w:r>
      <w:r>
        <w:rPr>
          <w:sz w:val="20"/>
        </w:rPr>
        <w:br w:type="textWrapping"/>
      </w:r>
      <w:r>
        <w:rPr>
          <w:sz w:val="20"/>
        </w:rPr>
        <w:t>- (void)setupRefreshing {</w:t>
      </w:r>
      <w:r>
        <w:rPr>
          <w:sz w:val="20"/>
        </w:rPr>
        <w:br w:type="textWrapping"/>
      </w:r>
      <w:r>
        <w:rPr>
          <w:sz w:val="20"/>
        </w:rPr>
        <w:t xml:space="preserve">    self.tableView.mj_header = [MJRefreshNormalHeader headerWithRefreshingBlock:^{</w:t>
      </w:r>
      <w:r>
        <w:rPr>
          <w:sz w:val="20"/>
        </w:rPr>
        <w:br w:type="textWrapping"/>
      </w:r>
      <w:r>
        <w:rPr>
          <w:sz w:val="20"/>
        </w:rPr>
        <w:t xml:space="preserve">        self.page = 1;</w:t>
      </w:r>
      <w:r>
        <w:rPr>
          <w:sz w:val="20"/>
        </w:rPr>
        <w:br w:type="textWrapping"/>
      </w:r>
      <w:r>
        <w:rPr>
          <w:sz w:val="20"/>
        </w:rPr>
        <w:t xml:space="preserve">        [self loadNewDatas];</w:t>
      </w:r>
      <w:r>
        <w:rPr>
          <w:sz w:val="20"/>
        </w:rPr>
        <w:br w:type="textWrapping"/>
      </w:r>
      <w:r>
        <w:rPr>
          <w:sz w:val="20"/>
        </w:rPr>
        <w:t xml:space="preserve">    }];</w:t>
      </w:r>
      <w:r>
        <w:rPr>
          <w:sz w:val="20"/>
        </w:rPr>
        <w:br w:type="textWrapping"/>
      </w:r>
      <w:r>
        <w:rPr>
          <w:sz w:val="20"/>
        </w:rPr>
        <w:t xml:space="preserve">    self.tableView.mj_header.automaticallyChangeAlpha = YES;</w:t>
      </w:r>
      <w:r>
        <w:rPr>
          <w:sz w:val="20"/>
        </w:rPr>
        <w:br w:type="textWrapping"/>
      </w:r>
      <w:r>
        <w:rPr>
          <w:sz w:val="20"/>
        </w:rPr>
        <w:t xml:space="preserve">    self.tableView.mj_footer = [MJRefreshBackNormalFooter footerWithRefreshingBlock:^{</w:t>
      </w:r>
      <w:r>
        <w:rPr>
          <w:sz w:val="20"/>
        </w:rPr>
        <w:br w:type="textWrapping"/>
      </w:r>
      <w:r>
        <w:rPr>
          <w:sz w:val="20"/>
        </w:rPr>
        <w:t xml:space="preserve">        self.page ++;</w:t>
      </w:r>
      <w:r>
        <w:rPr>
          <w:sz w:val="20"/>
        </w:rPr>
        <w:br w:type="textWrapping"/>
      </w:r>
      <w:r>
        <w:rPr>
          <w:sz w:val="20"/>
        </w:rPr>
        <w:t xml:space="preserve">        [self loadMoreData];</w:t>
      </w:r>
      <w:r>
        <w:rPr>
          <w:sz w:val="20"/>
        </w:rPr>
        <w:br w:type="textWrapping"/>
      </w:r>
      <w:r>
        <w:rPr>
          <w:sz w:val="20"/>
        </w:rPr>
        <w:t xml:space="preserve">    }];</w:t>
      </w:r>
      <w:r>
        <w:rPr>
          <w:sz w:val="20"/>
        </w:rPr>
        <w:br w:type="textWrapping"/>
      </w:r>
      <w:r>
        <w:rPr>
          <w:sz w:val="20"/>
        </w:rPr>
        <w:t xml:space="preserve">    [self.tableView.mj_header beginRefreshing];</w:t>
      </w:r>
      <w:r>
        <w:rPr>
          <w:sz w:val="20"/>
        </w:rPr>
        <w:br w:type="textWrapping"/>
      </w:r>
      <w:r>
        <w:rPr>
          <w:sz w:val="20"/>
        </w:rPr>
        <w:t>}</w:t>
      </w:r>
      <w:r>
        <w:rPr>
          <w:sz w:val="20"/>
        </w:rPr>
        <w:br w:type="textWrapping"/>
      </w:r>
      <w:r>
        <w:rPr>
          <w:sz w:val="20"/>
        </w:rPr>
        <w:t>#pragma mark &lt;&lt;&lt; 网络请求 &gt;&gt;&gt;</w:t>
      </w:r>
      <w:r>
        <w:rPr>
          <w:sz w:val="20"/>
        </w:rPr>
        <w:br w:type="textWrapping"/>
      </w:r>
      <w:r>
        <w:rPr>
          <w:sz w:val="20"/>
        </w:rPr>
        <w:t>- (void)loadNewDatas {</w:t>
      </w:r>
      <w:r>
        <w:rPr>
          <w:sz w:val="20"/>
        </w:rPr>
        <w:br w:type="textWrapping"/>
      </w:r>
      <w:r>
        <w:rPr>
          <w:sz w:val="20"/>
        </w:rPr>
        <w:t xml:space="preserve">    [LWMOrderLogic getpickedlistWithPage:[NSString stringWithFormat:@"%d",self.page] success:^(id  _Nonnull response) {</w:t>
      </w:r>
      <w:r>
        <w:rPr>
          <w:sz w:val="20"/>
        </w:rPr>
        <w:br w:type="textWrapping"/>
      </w:r>
      <w:r>
        <w:rPr>
          <w:sz w:val="20"/>
        </w:rPr>
        <w:t xml:space="preserve">        [self.tableView.mj_header endRefreshing];</w:t>
      </w:r>
      <w:r>
        <w:rPr>
          <w:sz w:val="20"/>
        </w:rPr>
        <w:br w:type="textWrapping"/>
      </w:r>
      <w:r>
        <w:rPr>
          <w:sz w:val="20"/>
        </w:rPr>
        <w:t xml:space="preserve">        NSMutableArray *datasArray = [NSMutableArray array];</w:t>
      </w:r>
    </w:p>
    <w:p w14:paraId="2D8F1B85">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"LWMPickingListVC.h"</w:t>
      </w:r>
      <w:r>
        <w:rPr>
          <w:sz w:val="20"/>
        </w:rPr>
        <w:br w:type="textWrapping"/>
      </w:r>
      <w:r>
        <w:rPr>
          <w:sz w:val="20"/>
        </w:rPr>
        <w:t>#import "LWMOrderListCell.h"</w:t>
      </w:r>
      <w:r>
        <w:rPr>
          <w:sz w:val="20"/>
        </w:rPr>
        <w:br w:type="textWrapping"/>
      </w:r>
      <w:r>
        <w:rPr>
          <w:sz w:val="20"/>
        </w:rPr>
        <w:t>#import "LWMOrderDetailsVC.h"</w:t>
      </w:r>
      <w:r>
        <w:rPr>
          <w:sz w:val="20"/>
        </w:rPr>
        <w:br w:type="textWrapping"/>
      </w:r>
      <w:r>
        <w:rPr>
          <w:sz w:val="20"/>
        </w:rPr>
        <w:t>#import "LWMOrderLogic.h"</w:t>
      </w:r>
      <w:r>
        <w:rPr>
          <w:sz w:val="20"/>
        </w:rPr>
        <w:br w:type="textWrapping"/>
      </w:r>
      <w:r>
        <w:rPr>
          <w:sz w:val="20"/>
        </w:rPr>
        <w:t>#import "LWMOrderListModel.h"</w:t>
      </w:r>
      <w:r>
        <w:rPr>
          <w:sz w:val="20"/>
        </w:rPr>
        <w:br w:type="textWrapping"/>
      </w:r>
      <w:r>
        <w:rPr>
          <w:sz w:val="20"/>
        </w:rPr>
        <w:t>#define PageNumber 20</w:t>
      </w:r>
      <w:r>
        <w:rPr>
          <w:sz w:val="20"/>
        </w:rPr>
        <w:br w:type="textWrapping"/>
      </w:r>
      <w:r>
        <w:rPr>
          <w:sz w:val="20"/>
        </w:rPr>
        <w:t>@interface LWMPickingListVC ()&lt;UITableViewDelegate,UITableViewDataSource,LWMOrderListCellDelegate&gt;</w:t>
      </w:r>
      <w:r>
        <w:rPr>
          <w:sz w:val="20"/>
        </w:rPr>
        <w:br w:type="textWrapping"/>
      </w:r>
      <w:r>
        <w:rPr>
          <w:sz w:val="20"/>
        </w:rPr>
        <w:t>@property (nonatomic, strong) NSMutableArray *dataArray;</w:t>
      </w:r>
      <w:r>
        <w:rPr>
          <w:sz w:val="20"/>
        </w:rPr>
        <w:br w:type="textWrapping"/>
      </w:r>
      <w:r>
        <w:rPr>
          <w:sz w:val="20"/>
        </w:rPr>
        <w:t>@property (nonatomic, assign) int page;</w:t>
      </w:r>
      <w:r>
        <w:rPr>
          <w:sz w:val="20"/>
        </w:rPr>
        <w:br w:type="textWrapping"/>
      </w:r>
      <w:r>
        <w:rPr>
          <w:sz w:val="20"/>
        </w:rPr>
        <w:t>@end</w:t>
      </w:r>
      <w:r>
        <w:rPr>
          <w:sz w:val="20"/>
        </w:rPr>
        <w:br w:type="textWrapping"/>
      </w:r>
      <w:r>
        <w:rPr>
          <w:sz w:val="20"/>
        </w:rPr>
        <w:t>@implementation LWMPickingListVC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self.customNavBar.hidden = YES;</w:t>
      </w:r>
      <w:r>
        <w:rPr>
          <w:sz w:val="20"/>
        </w:rPr>
        <w:br w:type="textWrapping"/>
      </w:r>
      <w:r>
        <w:rPr>
          <w:sz w:val="20"/>
        </w:rPr>
        <w:t xml:space="preserve">    [kNSNotificationCenter addObserver:self selector:@selector(loadNewDatas) name:kPickingListRefreshNotification object:nil];</w:t>
      </w:r>
      <w:r>
        <w:rPr>
          <w:sz w:val="20"/>
        </w:rPr>
        <w:br w:type="textWrapping"/>
      </w:r>
      <w:r>
        <w:rPr>
          <w:sz w:val="20"/>
        </w:rPr>
        <w:t>}</w:t>
      </w:r>
      <w:r>
        <w:rPr>
          <w:sz w:val="20"/>
        </w:rPr>
        <w:br w:type="textWrapping"/>
      </w:r>
      <w:r>
        <w:rPr>
          <w:sz w:val="20"/>
        </w:rPr>
        <w:t>- (void)setupUI {</w:t>
      </w:r>
      <w:r>
        <w:rPr>
          <w:sz w:val="20"/>
        </w:rPr>
        <w:br w:type="textWrapping"/>
      </w:r>
      <w:r>
        <w:rPr>
          <w:sz w:val="20"/>
        </w:rPr>
        <w:t xml:space="preserve">    self.tableView = [[UITableView alloc]initWithFrame:CGRectZero style:UITableViewStyleGrouped];</w:t>
      </w:r>
      <w:r>
        <w:rPr>
          <w:sz w:val="20"/>
        </w:rPr>
        <w:br w:type="textWrapping"/>
      </w:r>
      <w:r>
        <w:rPr>
          <w:sz w:val="20"/>
        </w:rPr>
        <w:t xml:space="preserve">    self.tableView.dk_backgroundColorPicker  = DKColorPickerWithRGB(0xf5f5f5,0x191919);</w:t>
      </w:r>
      <w:r>
        <w:rPr>
          <w:sz w:val="20"/>
        </w:rPr>
        <w:br w:type="textWrapping"/>
      </w:r>
      <w:r>
        <w:rPr>
          <w:sz w:val="20"/>
        </w:rPr>
        <w:t xml:space="preserve">    self.tableView.estimatedRowHeight = 265;</w:t>
      </w:r>
      <w:r>
        <w:rPr>
          <w:sz w:val="20"/>
        </w:rPr>
        <w:br w:type="textWrapping"/>
      </w:r>
      <w:r>
        <w:rPr>
          <w:sz w:val="20"/>
        </w:rPr>
        <w:t xml:space="preserve">    self.tableView.rowHeight = UITableViewAutomaticDimension;</w:t>
      </w:r>
      <w:r>
        <w:rPr>
          <w:sz w:val="20"/>
        </w:rPr>
        <w:br w:type="textWrapping"/>
      </w:r>
      <w:r>
        <w:rPr>
          <w:sz w:val="20"/>
        </w:rPr>
        <w:t xml:space="preserve">    self.tableView.estimatedSectionHeaderHeight = 0;</w:t>
      </w:r>
      <w:r>
        <w:rPr>
          <w:sz w:val="20"/>
        </w:rPr>
        <w:br w:type="textWrapping"/>
      </w:r>
      <w:r>
        <w:rPr>
          <w:sz w:val="20"/>
        </w:rPr>
        <w:t xml:space="preserve">    self.tableView.estimatedSectionFooterHeight = 0;</w:t>
      </w:r>
      <w:r>
        <w:rPr>
          <w:sz w:val="20"/>
        </w:rPr>
        <w:br w:type="textWrapping"/>
      </w:r>
      <w:r>
        <w:rPr>
          <w:sz w:val="20"/>
        </w:rPr>
        <w:t xml:space="preserve">    self.tableView.showsVerticalScrollIndicator =NO; //隐藏滚动条</w:t>
      </w:r>
      <w:r>
        <w:rPr>
          <w:sz w:val="20"/>
        </w:rPr>
        <w:br w:type="textWrapping"/>
      </w:r>
      <w:r>
        <w:rPr>
          <w:sz w:val="20"/>
        </w:rPr>
        <w:t xml:space="preserve">    self.tableView.delegate = self;</w:t>
      </w:r>
      <w:r>
        <w:rPr>
          <w:sz w:val="20"/>
        </w:rPr>
        <w:br w:type="textWrapping"/>
      </w:r>
      <w:r>
        <w:rPr>
          <w:sz w:val="20"/>
        </w:rPr>
        <w:t xml:space="preserve">    self.tableView.dataSource = self;</w:t>
      </w:r>
      <w:r>
        <w:rPr>
          <w:sz w:val="20"/>
        </w:rPr>
        <w:br w:type="textWrapping"/>
      </w:r>
      <w:r>
        <w:rPr>
          <w:sz w:val="20"/>
        </w:rPr>
        <w:t xml:space="preserve">    [self.view addSubview:self.tableView];</w:t>
      </w:r>
      <w:r>
        <w:rPr>
          <w:sz w:val="20"/>
        </w:rPr>
        <w:br w:type="textWrapping"/>
      </w:r>
      <w:r>
        <w:rPr>
          <w:sz w:val="20"/>
        </w:rPr>
        <w:t xml:space="preserve">    [self.tableView mas_makeConstraints:^(MASConstraintMaker *make) {</w:t>
      </w:r>
      <w:r>
        <w:rPr>
          <w:sz w:val="20"/>
        </w:rPr>
        <w:br w:type="textWrapping"/>
      </w:r>
      <w:r>
        <w:rPr>
          <w:sz w:val="20"/>
        </w:rPr>
        <w:t xml:space="preserve">        make.edges.equalTo(self.view);</w:t>
      </w:r>
      <w:r>
        <w:rPr>
          <w:sz w:val="20"/>
        </w:rPr>
        <w:br w:type="textWrapping"/>
      </w:r>
      <w:r>
        <w:rPr>
          <w:sz w:val="20"/>
        </w:rPr>
        <w:t xml:space="preserve">    }];</w:t>
      </w:r>
      <w:r>
        <w:rPr>
          <w:sz w:val="20"/>
        </w:rPr>
        <w:br w:type="textWrapping"/>
      </w:r>
      <w:r>
        <w:rPr>
          <w:sz w:val="20"/>
        </w:rPr>
        <w:t xml:space="preserve">    [self setupRefreshing];</w:t>
      </w:r>
      <w:r>
        <w:rPr>
          <w:sz w:val="20"/>
        </w:rPr>
        <w:br w:type="textWrapping"/>
      </w:r>
      <w:r>
        <w:rPr>
          <w:sz w:val="20"/>
        </w:rPr>
        <w:t>}</w:t>
      </w:r>
      <w:r>
        <w:rPr>
          <w:sz w:val="20"/>
        </w:rPr>
        <w:br w:type="textWrapping"/>
      </w:r>
      <w:r>
        <w:rPr>
          <w:sz w:val="20"/>
        </w:rPr>
        <w:t>- (void)setupRefreshing {</w:t>
      </w:r>
      <w:r>
        <w:rPr>
          <w:sz w:val="20"/>
        </w:rPr>
        <w:br w:type="textWrapping"/>
      </w:r>
      <w:r>
        <w:rPr>
          <w:sz w:val="20"/>
        </w:rPr>
        <w:t xml:space="preserve">    self.tableView.mj_header = [MJRefreshNormalHeader headerWithRefreshingBlock:^{</w:t>
      </w:r>
      <w:r>
        <w:rPr>
          <w:sz w:val="20"/>
        </w:rPr>
        <w:br w:type="textWrapping"/>
      </w:r>
      <w:r>
        <w:rPr>
          <w:sz w:val="20"/>
        </w:rPr>
        <w:t xml:space="preserve">        self.page = 1;</w:t>
      </w:r>
      <w:r>
        <w:rPr>
          <w:sz w:val="20"/>
        </w:rPr>
        <w:br w:type="textWrapping"/>
      </w:r>
      <w:r>
        <w:rPr>
          <w:sz w:val="20"/>
        </w:rPr>
        <w:t xml:space="preserve">        [self loadNewDatas];</w:t>
      </w:r>
      <w:r>
        <w:rPr>
          <w:sz w:val="20"/>
        </w:rPr>
        <w:br w:type="textWrapping"/>
      </w:r>
      <w:r>
        <w:rPr>
          <w:sz w:val="20"/>
        </w:rPr>
        <w:t xml:space="preserve">    }];</w:t>
      </w:r>
      <w:r>
        <w:rPr>
          <w:sz w:val="20"/>
        </w:rPr>
        <w:br w:type="textWrapping"/>
      </w:r>
      <w:r>
        <w:rPr>
          <w:sz w:val="20"/>
        </w:rPr>
        <w:t xml:space="preserve">    self.tableView.mj_header.automaticallyChangeAlpha = YES;</w:t>
      </w:r>
      <w:r>
        <w:rPr>
          <w:sz w:val="20"/>
        </w:rPr>
        <w:br w:type="textWrapping"/>
      </w:r>
      <w:r>
        <w:rPr>
          <w:sz w:val="20"/>
        </w:rPr>
        <w:t xml:space="preserve">    self.tableView.mj_footer = [MJRefreshBackNormalFooter footerWithRefreshingBlock:^{</w:t>
      </w:r>
      <w:r>
        <w:rPr>
          <w:sz w:val="20"/>
        </w:rPr>
        <w:br w:type="textWrapping"/>
      </w:r>
      <w:r>
        <w:rPr>
          <w:sz w:val="20"/>
        </w:rPr>
        <w:t xml:space="preserve">        self.page ++;</w:t>
      </w:r>
      <w:r>
        <w:rPr>
          <w:sz w:val="20"/>
        </w:rPr>
        <w:br w:type="textWrapping"/>
      </w:r>
      <w:r>
        <w:rPr>
          <w:sz w:val="20"/>
        </w:rPr>
        <w:t xml:space="preserve">        [self loadMoreData];</w:t>
      </w:r>
      <w:r>
        <w:rPr>
          <w:sz w:val="20"/>
        </w:rPr>
        <w:br w:type="textWrapping"/>
      </w:r>
      <w:r>
        <w:rPr>
          <w:sz w:val="20"/>
        </w:rPr>
        <w:t xml:space="preserve">    }];</w:t>
      </w:r>
      <w:r>
        <w:rPr>
          <w:sz w:val="20"/>
        </w:rPr>
        <w:br w:type="textWrapping"/>
      </w:r>
      <w:r>
        <w:rPr>
          <w:sz w:val="20"/>
        </w:rPr>
        <w:t xml:space="preserve">    [self.tableView.mj_header beginRefreshing];</w:t>
      </w:r>
      <w:r>
        <w:rPr>
          <w:sz w:val="20"/>
        </w:rPr>
        <w:br w:type="textWrapping"/>
      </w:r>
      <w:r>
        <w:rPr>
          <w:sz w:val="20"/>
        </w:rPr>
        <w:t>}</w:t>
      </w:r>
      <w:r>
        <w:rPr>
          <w:sz w:val="20"/>
        </w:rPr>
        <w:br w:type="textWrapping"/>
      </w:r>
      <w:r>
        <w:rPr>
          <w:sz w:val="20"/>
        </w:rPr>
        <w:t>#pragma mark &lt;&lt;&lt; 网络请求 &gt;&gt;&gt;</w:t>
      </w:r>
      <w:r>
        <w:rPr>
          <w:sz w:val="20"/>
        </w:rPr>
        <w:br w:type="textWrapping"/>
      </w:r>
      <w:r>
        <w:rPr>
          <w:sz w:val="20"/>
        </w:rPr>
        <w:t>- (void)loadNewDatas {</w:t>
      </w:r>
      <w:r>
        <w:rPr>
          <w:sz w:val="20"/>
        </w:rPr>
        <w:br w:type="textWrapping"/>
      </w:r>
      <w:r>
        <w:rPr>
          <w:sz w:val="20"/>
        </w:rPr>
        <w:t xml:space="preserve">    [LWMOrderLogic getPickinglistWithPage:[NSString stringWithFormat:@"%d",self.page] success:^(id  _Nonnull response) {</w:t>
      </w:r>
      <w:r>
        <w:rPr>
          <w:sz w:val="20"/>
        </w:rPr>
        <w:br w:type="textWrapping"/>
      </w:r>
      <w:r>
        <w:rPr>
          <w:sz w:val="20"/>
        </w:rPr>
        <w:t xml:space="preserve">        [self.tableView.mj_header endRefreshing];</w:t>
      </w:r>
      <w:r>
        <w:rPr>
          <w:sz w:val="20"/>
        </w:rPr>
        <w:br w:type="textWrapping"/>
      </w:r>
      <w:r>
        <w:rPr>
          <w:sz w:val="20"/>
        </w:rPr>
        <w:t xml:space="preserve">        NSMutableArray *datasArray = [NSMutableArray array];</w:t>
      </w:r>
    </w:p>
    <w:p w14:paraId="633B115F">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"LWMSearchOrderVC.h"</w:t>
      </w:r>
      <w:r>
        <w:rPr>
          <w:sz w:val="20"/>
        </w:rPr>
        <w:br w:type="textWrapping"/>
      </w:r>
      <w:r>
        <w:rPr>
          <w:sz w:val="20"/>
        </w:rPr>
        <w:t>#import "LWMOrderLogic.h"</w:t>
      </w:r>
      <w:r>
        <w:rPr>
          <w:sz w:val="20"/>
        </w:rPr>
        <w:br w:type="textWrapping"/>
      </w:r>
      <w:r>
        <w:rPr>
          <w:sz w:val="20"/>
        </w:rPr>
        <w:t>#import "LWMOrderListCell.h"</w:t>
      </w:r>
      <w:r>
        <w:rPr>
          <w:sz w:val="20"/>
        </w:rPr>
        <w:br w:type="textWrapping"/>
      </w:r>
      <w:r>
        <w:rPr>
          <w:sz w:val="20"/>
        </w:rPr>
        <w:t>#import "LWMOrderDetailsVC.h"</w:t>
      </w:r>
      <w:r>
        <w:rPr>
          <w:sz w:val="20"/>
        </w:rPr>
        <w:br w:type="textWrapping"/>
      </w:r>
      <w:r>
        <w:rPr>
          <w:sz w:val="20"/>
        </w:rPr>
        <w:t>#import "LWMOrderListModel.h"</w:t>
      </w:r>
      <w:r>
        <w:rPr>
          <w:sz w:val="20"/>
        </w:rPr>
        <w:br w:type="textWrapping"/>
      </w:r>
      <w:r>
        <w:rPr>
          <w:sz w:val="20"/>
        </w:rPr>
        <w:t>#import "LWMOrderPayVC.h"</w:t>
      </w:r>
      <w:r>
        <w:rPr>
          <w:sz w:val="20"/>
        </w:rPr>
        <w:br w:type="textWrapping"/>
      </w:r>
      <w:r>
        <w:rPr>
          <w:sz w:val="20"/>
        </w:rPr>
        <w:t>#define PageNumber 20</w:t>
      </w:r>
      <w:r>
        <w:rPr>
          <w:sz w:val="20"/>
        </w:rPr>
        <w:br w:type="textWrapping"/>
      </w:r>
      <w:r>
        <w:rPr>
          <w:sz w:val="20"/>
        </w:rPr>
        <w:t>@interface LWMSearchOrderVC ()&lt;UITextFieldDelegate,UITableViewDelegate,UITableViewDataSource,LWMOrderListCellDelegate&gt;</w:t>
      </w:r>
      <w:r>
        <w:rPr>
          <w:sz w:val="20"/>
        </w:rPr>
        <w:br w:type="textWrapping"/>
      </w:r>
      <w:r>
        <w:rPr>
          <w:sz w:val="20"/>
        </w:rPr>
        <w:t>@property (nonatomic, strong) NSMutableArray *dataArray;</w:t>
      </w:r>
      <w:r>
        <w:rPr>
          <w:sz w:val="20"/>
        </w:rPr>
        <w:br w:type="textWrapping"/>
      </w:r>
      <w:r>
        <w:rPr>
          <w:sz w:val="20"/>
        </w:rPr>
        <w:t>@property (nonatomic, strong) UITableView *tableView;</w:t>
      </w:r>
      <w:r>
        <w:rPr>
          <w:sz w:val="20"/>
        </w:rPr>
        <w:br w:type="textWrapping"/>
      </w:r>
      <w:r>
        <w:rPr>
          <w:sz w:val="20"/>
        </w:rPr>
        <w:t>@property (nonatomic, strong) UITextField *searchField;</w:t>
      </w:r>
      <w:r>
        <w:rPr>
          <w:sz w:val="20"/>
        </w:rPr>
        <w:br w:type="textWrapping"/>
      </w:r>
      <w:r>
        <w:rPr>
          <w:sz w:val="20"/>
        </w:rPr>
        <w:t>@property (nonatomic, strong) UILabel *promptLab;</w:t>
      </w:r>
      <w:r>
        <w:rPr>
          <w:sz w:val="20"/>
        </w:rPr>
        <w:br w:type="textWrapping"/>
      </w:r>
      <w:r>
        <w:rPr>
          <w:sz w:val="20"/>
        </w:rPr>
        <w:t>@property (nonatomic, assign) int page;</w:t>
      </w:r>
      <w:r>
        <w:rPr>
          <w:sz w:val="20"/>
        </w:rPr>
        <w:br w:type="textWrapping"/>
      </w:r>
      <w:r>
        <w:rPr>
          <w:sz w:val="20"/>
        </w:rPr>
        <w:t>@end</w:t>
      </w:r>
      <w:r>
        <w:rPr>
          <w:sz w:val="20"/>
        </w:rPr>
        <w:br w:type="textWrapping"/>
      </w:r>
      <w:r>
        <w:rPr>
          <w:sz w:val="20"/>
        </w:rPr>
        <w:t>@implementation LWMSearchOrderVC</w:t>
      </w:r>
      <w:r>
        <w:rPr>
          <w:sz w:val="20"/>
        </w:rPr>
        <w:br w:type="textWrapping"/>
      </w:r>
      <w:r>
        <w:rPr>
          <w:sz w:val="20"/>
        </w:rPr>
        <w:t>- (void)viewDidLoad {</w:t>
      </w:r>
      <w:r>
        <w:rPr>
          <w:sz w:val="20"/>
        </w:rPr>
        <w:br w:type="textWrapping"/>
      </w:r>
      <w:r>
        <w:rPr>
          <w:sz w:val="20"/>
        </w:rPr>
        <w:t xml:space="preserve">    [super viewDidLoad];</w:t>
      </w:r>
      <w:r>
        <w:rPr>
          <w:sz w:val="20"/>
        </w:rPr>
        <w:br w:type="textWrapping"/>
      </w:r>
      <w:r>
        <w:rPr>
          <w:sz w:val="20"/>
        </w:rPr>
        <w:t xml:space="preserve">    self.view.dk_backgroundColorPicker = DKColorPickerWithRGB(0xf5f5f5,0x191919);</w:t>
      </w:r>
      <w:r>
        <w:rPr>
          <w:sz w:val="20"/>
        </w:rPr>
        <w:br w:type="textWrapping"/>
      </w:r>
      <w:r>
        <w:rPr>
          <w:sz w:val="20"/>
        </w:rPr>
        <w:t>}</w:t>
      </w:r>
      <w:r>
        <w:rPr>
          <w:sz w:val="20"/>
        </w:rPr>
        <w:br w:type="textWrapping"/>
      </w:r>
      <w:r>
        <w:rPr>
          <w:sz w:val="20"/>
        </w:rPr>
        <w:t>- (void)setupUI {</w:t>
      </w:r>
      <w:r>
        <w:rPr>
          <w:sz w:val="20"/>
        </w:rPr>
        <w:br w:type="textWrapping"/>
      </w:r>
      <w:r>
        <w:rPr>
          <w:sz w:val="20"/>
        </w:rPr>
        <w:t xml:space="preserve">    self.tableView = [[UITableView alloc]initWithFrame:CGRectZero style:UITableViewStyleGrouped];</w:t>
      </w:r>
      <w:r>
        <w:rPr>
          <w:sz w:val="20"/>
        </w:rPr>
        <w:br w:type="textWrapping"/>
      </w:r>
      <w:r>
        <w:rPr>
          <w:sz w:val="20"/>
        </w:rPr>
        <w:t xml:space="preserve">    self.tableView.dk_backgroundColorPicker  = DKColorPickerWithRGB(0xf5f5f5,0x191919);</w:t>
      </w:r>
      <w:r>
        <w:rPr>
          <w:sz w:val="20"/>
        </w:rPr>
        <w:br w:type="textWrapping"/>
      </w:r>
      <w:r>
        <w:rPr>
          <w:sz w:val="20"/>
        </w:rPr>
        <w:t xml:space="preserve">    self.tableView.estimatedRowHeight = 265;</w:t>
      </w:r>
      <w:r>
        <w:rPr>
          <w:sz w:val="20"/>
        </w:rPr>
        <w:br w:type="textWrapping"/>
      </w:r>
      <w:r>
        <w:rPr>
          <w:sz w:val="20"/>
        </w:rPr>
        <w:t xml:space="preserve">    self.tableView.rowHeight = UITableViewAutomaticDimension;</w:t>
      </w:r>
      <w:r>
        <w:rPr>
          <w:sz w:val="20"/>
        </w:rPr>
        <w:br w:type="textWrapping"/>
      </w:r>
      <w:r>
        <w:rPr>
          <w:sz w:val="20"/>
        </w:rPr>
        <w:t xml:space="preserve">    self.tableView.estimatedSectionHeaderHeight = 0;</w:t>
      </w:r>
      <w:r>
        <w:rPr>
          <w:sz w:val="20"/>
        </w:rPr>
        <w:br w:type="textWrapping"/>
      </w:r>
      <w:r>
        <w:rPr>
          <w:sz w:val="20"/>
        </w:rPr>
        <w:t xml:space="preserve">    self.tableView.estimatedSectionFooterHeight = 0;</w:t>
      </w:r>
      <w:r>
        <w:rPr>
          <w:sz w:val="20"/>
        </w:rPr>
        <w:br w:type="textWrapping"/>
      </w:r>
      <w:r>
        <w:rPr>
          <w:sz w:val="20"/>
        </w:rPr>
        <w:t xml:space="preserve">    self.tableView.showsVerticalScrollIndicator =NO; //隐藏滚动条</w:t>
      </w:r>
      <w:r>
        <w:rPr>
          <w:sz w:val="20"/>
        </w:rPr>
        <w:br w:type="textWrapping"/>
      </w:r>
      <w:r>
        <w:rPr>
          <w:sz w:val="20"/>
        </w:rPr>
        <w:t xml:space="preserve">    self.tableView.delegate = self;</w:t>
      </w:r>
      <w:r>
        <w:rPr>
          <w:sz w:val="20"/>
        </w:rPr>
        <w:br w:type="textWrapping"/>
      </w:r>
      <w:r>
        <w:rPr>
          <w:sz w:val="20"/>
        </w:rPr>
        <w:t xml:space="preserve">    self.tableView.dataSource = self;</w:t>
      </w:r>
      <w:r>
        <w:rPr>
          <w:sz w:val="20"/>
        </w:rPr>
        <w:br w:type="textWrapping"/>
      </w:r>
      <w:r>
        <w:rPr>
          <w:sz w:val="20"/>
        </w:rPr>
        <w:t xml:space="preserve">    [self.view addSubview:self.tableView];</w:t>
      </w:r>
      <w:r>
        <w:rPr>
          <w:sz w:val="20"/>
        </w:rPr>
        <w:br w:type="textWrapping"/>
      </w:r>
      <w:r>
        <w:rPr>
          <w:sz w:val="20"/>
        </w:rPr>
        <w:t xml:space="preserve">    [self.tableView mas_makeConstraints:^(MASConstraintMaker *make) {</w:t>
      </w:r>
      <w:r>
        <w:rPr>
          <w:sz w:val="20"/>
        </w:rPr>
        <w:br w:type="textWrapping"/>
      </w:r>
      <w:r>
        <w:rPr>
          <w:sz w:val="20"/>
        </w:rPr>
        <w:t xml:space="preserve">        make.top.equalTo(self.view).offset(self.customNavBar.frame.size.height);</w:t>
      </w:r>
      <w:r>
        <w:rPr>
          <w:sz w:val="20"/>
        </w:rPr>
        <w:br w:type="textWrapping"/>
      </w:r>
      <w:r>
        <w:rPr>
          <w:sz w:val="20"/>
        </w:rPr>
        <w:t xml:space="preserve">        make.left.right.equalTo(self.view);</w:t>
      </w:r>
      <w:r>
        <w:rPr>
          <w:sz w:val="20"/>
        </w:rPr>
        <w:br w:type="textWrapping"/>
      </w:r>
      <w:r>
        <w:rPr>
          <w:sz w:val="20"/>
        </w:rPr>
        <w:t xml:space="preserve">        make.bottom.equalTo(self.view).offset(- (kDevice_Is_iPhoneX? 34:0));</w:t>
      </w:r>
      <w:r>
        <w:rPr>
          <w:sz w:val="20"/>
        </w:rPr>
        <w:br w:type="textWrapping"/>
      </w:r>
      <w:r>
        <w:rPr>
          <w:sz w:val="20"/>
        </w:rPr>
        <w:t xml:space="preserve">    }];</w:t>
      </w:r>
      <w:r>
        <w:rPr>
          <w:sz w:val="20"/>
        </w:rPr>
        <w:br w:type="textWrapping"/>
      </w:r>
      <w:r>
        <w:rPr>
          <w:sz w:val="20"/>
        </w:rPr>
        <w:t xml:space="preserve">    self.promptLab = [[UILabel alloc]init];</w:t>
      </w:r>
      <w:r>
        <w:rPr>
          <w:sz w:val="20"/>
        </w:rPr>
        <w:br w:type="textWrapping"/>
      </w:r>
      <w:r>
        <w:rPr>
          <w:sz w:val="20"/>
        </w:rPr>
        <w:t xml:space="preserve">    self.promptLab.font = [UIFont systemFontOfSize:lwm_layoutFontSizet(14)];</w:t>
      </w:r>
      <w:r>
        <w:rPr>
          <w:sz w:val="20"/>
        </w:rPr>
        <w:br w:type="textWrapping"/>
      </w:r>
      <w:r>
        <w:rPr>
          <w:sz w:val="20"/>
        </w:rPr>
        <w:t xml:space="preserve">    self.promptLab.text = @" 暂时仅支持查找最近三天的订单 ";</w:t>
      </w:r>
      <w:r>
        <w:rPr>
          <w:sz w:val="20"/>
        </w:rPr>
        <w:br w:type="textWrapping"/>
      </w:r>
      <w:r>
        <w:rPr>
          <w:sz w:val="20"/>
        </w:rPr>
        <w:t xml:space="preserve">    self.promptLab.textAlignment = NSTextAlignmentCenter;</w:t>
      </w:r>
      <w:r>
        <w:rPr>
          <w:sz w:val="20"/>
        </w:rPr>
        <w:br w:type="textWrapping"/>
      </w:r>
      <w:r>
        <w:rPr>
          <w:sz w:val="20"/>
        </w:rPr>
        <w:t xml:space="preserve">    self.promptLab.textColor = [UIColor colorWithHexString:@"#999999"];</w:t>
      </w:r>
      <w:r>
        <w:rPr>
          <w:sz w:val="20"/>
        </w:rPr>
        <w:br w:type="textWrapping"/>
      </w:r>
      <w:r>
        <w:rPr>
          <w:sz w:val="20"/>
        </w:rPr>
        <w:t xml:space="preserve">    [self.view addSubview:self.promptLab];</w:t>
      </w:r>
      <w:r>
        <w:rPr>
          <w:sz w:val="20"/>
        </w:rPr>
        <w:br w:type="textWrapping"/>
      </w:r>
      <w:r>
        <w:rPr>
          <w:sz w:val="20"/>
        </w:rPr>
        <w:t xml:space="preserve">    [self.promptLab mas_makeConstraints:^(MASConstraintMaker *make) {</w:t>
      </w:r>
      <w:r>
        <w:rPr>
          <w:sz w:val="20"/>
        </w:rPr>
        <w:br w:type="textWrapping"/>
      </w:r>
      <w:r>
        <w:rPr>
          <w:sz w:val="20"/>
        </w:rPr>
        <w:t xml:space="preserve">        make.centerX.equalTo(self.view);</w:t>
      </w:r>
      <w:r>
        <w:rPr>
          <w:sz w:val="20"/>
        </w:rPr>
        <w:br w:type="textWrapping"/>
      </w:r>
      <w:r>
        <w:rPr>
          <w:sz w:val="20"/>
        </w:rPr>
        <w:t xml:space="preserve">        make.top.equalTo(self.view).offset(lwm_layoutWH(kNavigationBarHeight + lwm_layoutWH(197)));</w:t>
      </w:r>
      <w:r>
        <w:rPr>
          <w:sz w:val="20"/>
        </w:rPr>
        <w:br w:type="textWrapping"/>
      </w:r>
      <w:r>
        <w:rPr>
          <w:sz w:val="20"/>
        </w:rPr>
        <w:t xml:space="preserve">        make.width.equalTo(self.view);</w:t>
      </w:r>
      <w:r>
        <w:rPr>
          <w:sz w:val="20"/>
        </w:rPr>
        <w:br w:type="textWrapping"/>
      </w:r>
      <w:r>
        <w:rPr>
          <w:sz w:val="20"/>
        </w:rPr>
        <w:t xml:space="preserve">    }];</w:t>
      </w:r>
      <w:r>
        <w:rPr>
          <w:sz w:val="20"/>
        </w:rPr>
        <w:br w:type="textWrapping"/>
      </w:r>
      <w:r>
        <w:rPr>
          <w:sz w:val="20"/>
        </w:rPr>
        <w:t xml:space="preserve">    [self setupTitleView];</w:t>
      </w:r>
      <w:r>
        <w:rPr>
          <w:sz w:val="20"/>
        </w:rPr>
        <w:br w:type="textWrapping"/>
      </w:r>
      <w:r>
        <w:rPr>
          <w:sz w:val="20"/>
        </w:rPr>
        <w:t xml:space="preserve">    [self setupRefreshing];</w:t>
      </w:r>
      <w:r>
        <w:rPr>
          <w:sz w:val="20"/>
        </w:rPr>
        <w:br w:type="textWrapping"/>
      </w:r>
      <w:r>
        <w:rPr>
          <w:sz w:val="20"/>
        </w:rPr>
        <w:t>}</w:t>
      </w:r>
    </w:p>
    <w:p w14:paraId="79CDB19F">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"LWMOrderLogic.h"</w:t>
      </w:r>
      <w:r>
        <w:rPr>
          <w:sz w:val="20"/>
        </w:rPr>
        <w:br w:type="textWrapping"/>
      </w:r>
      <w:r>
        <w:rPr>
          <w:sz w:val="20"/>
        </w:rPr>
        <w:t>#import "LWMNetworkTool.h"</w:t>
      </w:r>
      <w:r>
        <w:rPr>
          <w:sz w:val="20"/>
        </w:rPr>
        <w:br w:type="textWrapping"/>
      </w:r>
      <w:r>
        <w:rPr>
          <w:sz w:val="20"/>
        </w:rPr>
        <w:t>#import "LWMSign.h"</w:t>
      </w:r>
      <w:r>
        <w:rPr>
          <w:sz w:val="20"/>
        </w:rPr>
        <w:br w:type="textWrapping"/>
      </w:r>
      <w:r>
        <w:rPr>
          <w:sz w:val="20"/>
        </w:rPr>
        <w:t>@implementation LWMOrderLogic</w:t>
      </w:r>
      <w:r>
        <w:rPr>
          <w:sz w:val="20"/>
        </w:rPr>
        <w:br w:type="textWrapping"/>
      </w:r>
      <w:r>
        <w:rPr>
          <w:sz w:val="20"/>
        </w:rPr>
        <w:t>+ (NSURLSessionDataTask *)isgrayWithSuccess:(void (^)(id response))successHandle failed:(void (^)(NSError *error))failedHandle {</w:t>
      </w:r>
      <w:r>
        <w:rPr>
          <w:sz w:val="20"/>
        </w:rPr>
        <w:br w:type="textWrapping"/>
      </w:r>
      <w:r>
        <w:rPr>
          <w:sz w:val="20"/>
        </w:rPr>
        <w:t xml:space="preserve">    NSString *url = @"/tcseller/login/isgray";</w:t>
      </w:r>
      <w:r>
        <w:rPr>
          <w:sz w:val="20"/>
        </w:rPr>
        <w:br w:type="textWrapping"/>
      </w:r>
      <w:r>
        <w:rPr>
          <w:sz w:val="20"/>
        </w:rPr>
        <w:t xml:space="preserve">    NSString *urlString  = [NSString stringWithFormat:@"url=%@",[kRootURL stringByAppendingString:url]];</w:t>
      </w:r>
      <w:r>
        <w:rPr>
          <w:sz w:val="20"/>
        </w:rPr>
        <w:br w:type="textWrapping"/>
      </w:r>
      <w:r>
        <w:rPr>
          <w:sz w:val="20"/>
        </w:rPr>
        <w:t xml:space="preserve">    NSString *usernameString  = [NSString stringWithFormat:@"account=%@",kUserName];</w:t>
      </w:r>
      <w:r>
        <w:rPr>
          <w:sz w:val="20"/>
        </w:rPr>
        <w:br w:type="textWrapping"/>
      </w:r>
      <w:r>
        <w:rPr>
          <w:sz w:val="20"/>
        </w:rPr>
        <w:t xml:space="preserve">    NSMutableArray *erArray = [NSMutableArray arrayWithObjects:urlString,usernameString, nil];</w:t>
      </w:r>
      <w:r>
        <w:rPr>
          <w:sz w:val="20"/>
        </w:rPr>
        <w:br w:type="textWrapping"/>
      </w:r>
      <w:r>
        <w:rPr>
          <w:sz w:val="20"/>
        </w:rPr>
        <w:t xml:space="preserve">    NSMutableDictionary *dictM = [LWMSign getSign:erArray];</w:t>
      </w:r>
      <w:r>
        <w:rPr>
          <w:sz w:val="20"/>
        </w:rPr>
        <w:br w:type="textWrapping"/>
      </w:r>
      <w:r>
        <w:rPr>
          <w:sz w:val="20"/>
        </w:rPr>
        <w:t xml:space="preserve">    [dictM setObject:kUserName forKey:@"account"];</w:t>
      </w:r>
      <w:r>
        <w:rPr>
          <w:sz w:val="20"/>
        </w:rPr>
        <w:br w:type="textWrapping"/>
      </w:r>
      <w:r>
        <w:rPr>
          <w:sz w:val="20"/>
        </w:rPr>
        <w:t xml:space="preserve">    return [kNetworkTool POSTWithURLStr:url parameters:dictM.copy success:^(id responseObject) {</w:t>
      </w:r>
      <w:r>
        <w:rPr>
          <w:sz w:val="20"/>
        </w:rPr>
        <w:br w:type="textWrapping"/>
      </w:r>
      <w:r>
        <w:rPr>
          <w:sz w:val="20"/>
        </w:rPr>
        <w:t xml:space="preserve">        NSString *errcode = [NSString stringWithFormat:@"%@",responseObject[@"errcode"]];</w:t>
      </w:r>
      <w:r>
        <w:rPr>
          <w:sz w:val="20"/>
        </w:rPr>
        <w:br w:type="textWrapping"/>
      </w:r>
      <w:r>
        <w:rPr>
          <w:sz w:val="20"/>
        </w:rPr>
        <w:t xml:space="preserve">        NSString *errmsg = responseObject[@"errmsg"];</w:t>
      </w:r>
      <w:r>
        <w:rPr>
          <w:sz w:val="20"/>
        </w:rPr>
        <w:br w:type="textWrapping"/>
      </w:r>
      <w:r>
        <w:rPr>
          <w:sz w:val="20"/>
        </w:rPr>
        <w:t xml:space="preserve">        if ([errcode isEqualToString:@"0"]) {</w:t>
      </w:r>
      <w:r>
        <w:rPr>
          <w:sz w:val="20"/>
        </w:rPr>
        <w:br w:type="textWrapping"/>
      </w:r>
      <w:r>
        <w:rPr>
          <w:sz w:val="20"/>
        </w:rPr>
        <w:t xml:space="preserve">            successHandle(responseObject);</w:t>
      </w:r>
      <w:r>
        <w:rPr>
          <w:sz w:val="20"/>
        </w:rPr>
        <w:br w:type="textWrapping"/>
      </w:r>
      <w:r>
        <w:rPr>
          <w:sz w:val="20"/>
        </w:rPr>
        <w:t xml:space="preserve">        }else {</w:t>
      </w:r>
      <w:r>
        <w:rPr>
          <w:sz w:val="20"/>
        </w:rPr>
        <w:br w:type="textWrapping"/>
      </w:r>
      <w:r>
        <w:rPr>
          <w:sz w:val="20"/>
        </w:rPr>
        <w:t xml:space="preserve">            [SVProgressHUD showErrorWithStatus:errmsg];</w:t>
      </w:r>
      <w:r>
        <w:rPr>
          <w:sz w:val="20"/>
        </w:rPr>
        <w:br w:type="textWrapping"/>
      </w:r>
      <w:r>
        <w:rPr>
          <w:sz w:val="20"/>
        </w:rPr>
        <w:t xml:space="preserve">        }</w:t>
      </w:r>
      <w:r>
        <w:rPr>
          <w:sz w:val="20"/>
        </w:rPr>
        <w:br w:type="textWrapping"/>
      </w:r>
      <w:r>
        <w:rPr>
          <w:sz w:val="20"/>
        </w:rPr>
        <w:t xml:space="preserve">    } failed:^(NSError *error) {</w:t>
      </w:r>
      <w:r>
        <w:rPr>
          <w:sz w:val="20"/>
        </w:rPr>
        <w:br w:type="textWrapping"/>
      </w:r>
      <w:r>
        <w:rPr>
          <w:sz w:val="20"/>
        </w:rPr>
        <w:t xml:space="preserve">        if (failedHandle != nil) {</w:t>
      </w:r>
      <w:r>
        <w:rPr>
          <w:sz w:val="20"/>
        </w:rPr>
        <w:br w:type="textWrapping"/>
      </w:r>
      <w:r>
        <w:rPr>
          <w:sz w:val="20"/>
        </w:rPr>
        <w:t xml:space="preserve">            failedHandle(error);</w:t>
      </w:r>
      <w:r>
        <w:rPr>
          <w:sz w:val="20"/>
        </w:rPr>
        <w:br w:type="textWrapping"/>
      </w:r>
      <w:r>
        <w:rPr>
          <w:sz w:val="20"/>
        </w:rPr>
        <w:t xml:space="preserve">        }</w:t>
      </w:r>
      <w:r>
        <w:rPr>
          <w:sz w:val="20"/>
        </w:rPr>
        <w:br w:type="textWrapping"/>
      </w:r>
      <w:r>
        <w:rPr>
          <w:sz w:val="20"/>
        </w:rPr>
        <w:t xml:space="preserve">    }];</w:t>
      </w:r>
      <w:r>
        <w:rPr>
          <w:sz w:val="20"/>
        </w:rPr>
        <w:br w:type="textWrapping"/>
      </w:r>
      <w:r>
        <w:rPr>
          <w:sz w:val="20"/>
        </w:rPr>
        <w:t>}</w:t>
      </w:r>
      <w:r>
        <w:rPr>
          <w:sz w:val="20"/>
        </w:rPr>
        <w:br w:type="textWrapping"/>
      </w:r>
      <w:r>
        <w:rPr>
          <w:sz w:val="20"/>
        </w:rPr>
        <w:t>+ (NSURLSessionDataTask *)getopenlistWithPage:(NSString *)page success:(void (^)(id response))successHandle failed:(void (^)(NSError *error))failedHandle {</w:t>
      </w:r>
      <w:r>
        <w:rPr>
          <w:sz w:val="20"/>
        </w:rPr>
        <w:br w:type="textWrapping"/>
      </w:r>
      <w:r>
        <w:rPr>
          <w:sz w:val="20"/>
        </w:rPr>
        <w:t xml:space="preserve">    NSString *url = @"/tcseller/order/getopenlist";</w:t>
      </w:r>
      <w:r>
        <w:rPr>
          <w:sz w:val="20"/>
        </w:rPr>
        <w:br w:type="textWrapping"/>
      </w:r>
      <w:r>
        <w:rPr>
          <w:sz w:val="20"/>
        </w:rPr>
        <w:t xml:space="preserve">    NSString *urlString  = [NSString stringWithFormat:@"url=%@",[kRootURL stringByAppendingString:url]];</w:t>
      </w:r>
      <w:r>
        <w:rPr>
          <w:sz w:val="20"/>
        </w:rPr>
        <w:br w:type="textWrapping"/>
      </w:r>
      <w:r>
        <w:rPr>
          <w:sz w:val="20"/>
        </w:rPr>
        <w:t xml:space="preserve">    NSString *pageString  = [NSString stringWithFormat:@"page=%@",page];</w:t>
      </w:r>
      <w:r>
        <w:rPr>
          <w:sz w:val="20"/>
        </w:rPr>
        <w:br w:type="textWrapping"/>
      </w:r>
      <w:r>
        <w:rPr>
          <w:sz w:val="20"/>
        </w:rPr>
        <w:t xml:space="preserve">    NSMutableArray *erArray = [NSMutableArray arrayWithObjects:urlString,pageString, nil];</w:t>
      </w:r>
      <w:r>
        <w:rPr>
          <w:sz w:val="20"/>
        </w:rPr>
        <w:br w:type="textWrapping"/>
      </w:r>
      <w:r>
        <w:rPr>
          <w:sz w:val="20"/>
        </w:rPr>
        <w:t xml:space="preserve">    NSMutableDictionary *dictM = [LWMSign getSign:erArray];</w:t>
      </w:r>
      <w:r>
        <w:rPr>
          <w:sz w:val="20"/>
        </w:rPr>
        <w:br w:type="textWrapping"/>
      </w:r>
      <w:r>
        <w:rPr>
          <w:sz w:val="20"/>
        </w:rPr>
        <w:t xml:space="preserve">    [dictM setObject:page forKey:@"page"];</w:t>
      </w:r>
      <w:r>
        <w:rPr>
          <w:sz w:val="20"/>
        </w:rPr>
        <w:br w:type="textWrapping"/>
      </w:r>
      <w:r>
        <w:rPr>
          <w:sz w:val="20"/>
        </w:rPr>
        <w:t xml:space="preserve">    return [kNetworkTool POSTWithURLStr:url parameters:dictM.copy success:^(id responseObject) {</w:t>
      </w:r>
      <w:r>
        <w:rPr>
          <w:sz w:val="20"/>
        </w:rPr>
        <w:br w:type="textWrapping"/>
      </w:r>
      <w:r>
        <w:rPr>
          <w:sz w:val="20"/>
        </w:rPr>
        <w:t xml:space="preserve">        NSString *errcode = [NSString stringWithFormat:@"%@",responseObject[@"errcode"]];</w:t>
      </w:r>
      <w:r>
        <w:rPr>
          <w:sz w:val="20"/>
        </w:rPr>
        <w:br w:type="textWrapping"/>
      </w:r>
      <w:r>
        <w:rPr>
          <w:sz w:val="20"/>
        </w:rPr>
        <w:t xml:space="preserve">        NSString *errmsg = responseObject[@"errmsg"];</w:t>
      </w:r>
      <w:r>
        <w:rPr>
          <w:sz w:val="20"/>
        </w:rPr>
        <w:br w:type="textWrapping"/>
      </w:r>
      <w:r>
        <w:rPr>
          <w:sz w:val="20"/>
        </w:rPr>
        <w:t xml:space="preserve">        if ([errcode isEqualToString:@"0"]) {</w:t>
      </w:r>
      <w:r>
        <w:rPr>
          <w:sz w:val="20"/>
        </w:rPr>
        <w:br w:type="textWrapping"/>
      </w:r>
      <w:r>
        <w:rPr>
          <w:sz w:val="20"/>
        </w:rPr>
        <w:t xml:space="preserve">            successHandle(responseObject);</w:t>
      </w:r>
      <w:r>
        <w:rPr>
          <w:sz w:val="20"/>
        </w:rPr>
        <w:br w:type="textWrapping"/>
      </w:r>
      <w:r>
        <w:rPr>
          <w:sz w:val="20"/>
        </w:rPr>
        <w:t xml:space="preserve">        }else {</w:t>
      </w:r>
      <w:r>
        <w:rPr>
          <w:sz w:val="20"/>
        </w:rPr>
        <w:br w:type="textWrapping"/>
      </w:r>
      <w:r>
        <w:rPr>
          <w:sz w:val="20"/>
        </w:rPr>
        <w:t xml:space="preserve">            [SVProgressHUD showErrorWithStatus:errmsg];</w:t>
      </w:r>
      <w:r>
        <w:rPr>
          <w:sz w:val="20"/>
        </w:rPr>
        <w:br w:type="textWrapping"/>
      </w:r>
      <w:r>
        <w:rPr>
          <w:sz w:val="20"/>
        </w:rPr>
        <w:t xml:space="preserve">        }</w:t>
      </w:r>
      <w:r>
        <w:rPr>
          <w:sz w:val="20"/>
        </w:rPr>
        <w:br w:type="textWrapping"/>
      </w:r>
      <w:r>
        <w:rPr>
          <w:sz w:val="20"/>
        </w:rPr>
        <w:t xml:space="preserve">    } failed:^(NSError *error) {</w:t>
      </w:r>
      <w:r>
        <w:rPr>
          <w:sz w:val="20"/>
        </w:rPr>
        <w:br w:type="textWrapping"/>
      </w:r>
      <w:r>
        <w:rPr>
          <w:sz w:val="20"/>
        </w:rPr>
        <w:t xml:space="preserve">        if (failedHandle != nil) {</w:t>
      </w:r>
      <w:r>
        <w:rPr>
          <w:sz w:val="20"/>
        </w:rPr>
        <w:br w:type="textWrapping"/>
      </w:r>
      <w:r>
        <w:rPr>
          <w:sz w:val="20"/>
        </w:rPr>
        <w:t xml:space="preserve">            failedHandle(error);</w:t>
      </w:r>
      <w:r>
        <w:rPr>
          <w:sz w:val="20"/>
        </w:rPr>
        <w:br w:type="textWrapping"/>
      </w:r>
      <w:r>
        <w:rPr>
          <w:sz w:val="20"/>
        </w:rPr>
        <w:t xml:space="preserve">        }</w:t>
      </w:r>
      <w:r>
        <w:rPr>
          <w:sz w:val="20"/>
        </w:rPr>
        <w:br w:type="textWrapping"/>
      </w:r>
      <w:r>
        <w:rPr>
          <w:sz w:val="20"/>
        </w:rPr>
        <w:t xml:space="preserve">    }];</w:t>
      </w:r>
      <w:r>
        <w:rPr>
          <w:sz w:val="20"/>
        </w:rPr>
        <w:br w:type="textWrapping"/>
      </w:r>
      <w:r>
        <w:rPr>
          <w:sz w:val="20"/>
        </w:rPr>
        <w:t>}</w:t>
      </w:r>
      <w:r>
        <w:rPr>
          <w:sz w:val="20"/>
        </w:rPr>
        <w:br w:type="textWrapping"/>
      </w:r>
    </w:p>
    <w:p w14:paraId="48BA985D">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&lt;Foundation/Foundation.h&gt;</w:t>
      </w:r>
      <w:r>
        <w:rPr>
          <w:sz w:val="20"/>
        </w:rPr>
        <w:br w:type="textWrapping"/>
      </w:r>
      <w:r>
        <w:rPr>
          <w:sz w:val="20"/>
        </w:rPr>
        <w:t>NS_ASSUME_NONNULL_BEGIN</w:t>
      </w:r>
      <w:r>
        <w:rPr>
          <w:sz w:val="20"/>
        </w:rPr>
        <w:br w:type="textWrapping"/>
      </w:r>
      <w:r>
        <w:rPr>
          <w:sz w:val="20"/>
        </w:rPr>
        <w:t>@interface LWMOrderDetailsModel : NSObject</w:t>
      </w:r>
      <w:r>
        <w:rPr>
          <w:sz w:val="20"/>
        </w:rPr>
        <w:br w:type="textWrapping"/>
      </w:r>
      <w:r>
        <w:rPr>
          <w:sz w:val="20"/>
        </w:rPr>
        <w:t>@property (nonatomic, copy) NSString *ID;</w:t>
      </w:r>
      <w:r>
        <w:rPr>
          <w:sz w:val="20"/>
        </w:rPr>
        <w:br w:type="textWrapping"/>
      </w:r>
      <w:r>
        <w:rPr>
          <w:sz w:val="20"/>
        </w:rPr>
        <w:t>@property (nonatomic, copy) NSString *order_date;</w:t>
      </w:r>
      <w:r>
        <w:rPr>
          <w:sz w:val="20"/>
        </w:rPr>
        <w:br w:type="textWrapping"/>
      </w:r>
      <w:r>
        <w:rPr>
          <w:sz w:val="20"/>
        </w:rPr>
        <w:t>@property (nonatomic, copy) NSString *complete_date;</w:t>
      </w:r>
      <w:r>
        <w:rPr>
          <w:sz w:val="20"/>
        </w:rPr>
        <w:br w:type="textWrapping"/>
      </w:r>
      <w:r>
        <w:rPr>
          <w:sz w:val="20"/>
        </w:rPr>
        <w:t>@property (nonatomic, copy) NSString *customer_name;</w:t>
      </w:r>
      <w:r>
        <w:rPr>
          <w:sz w:val="20"/>
        </w:rPr>
        <w:br w:type="textWrapping"/>
      </w:r>
      <w:r>
        <w:rPr>
          <w:sz w:val="20"/>
        </w:rPr>
        <w:t>@property (nonatomic, copy) NSString *total_price;</w:t>
      </w:r>
      <w:r>
        <w:rPr>
          <w:sz w:val="20"/>
        </w:rPr>
        <w:br w:type="textWrapping"/>
      </w:r>
      <w:r>
        <w:rPr>
          <w:sz w:val="20"/>
        </w:rPr>
        <w:t>@property (nonatomic, copy) NSString *customer_phone;</w:t>
      </w:r>
      <w:r>
        <w:rPr>
          <w:sz w:val="20"/>
        </w:rPr>
        <w:br w:type="textWrapping"/>
      </w:r>
      <w:r>
        <w:rPr>
          <w:sz w:val="20"/>
        </w:rPr>
        <w:t>@property (nonatomic, copy) NSString *customer_address;</w:t>
      </w:r>
      <w:r>
        <w:rPr>
          <w:sz w:val="20"/>
        </w:rPr>
        <w:br w:type="textWrapping"/>
      </w:r>
      <w:r>
        <w:rPr>
          <w:sz w:val="20"/>
        </w:rPr>
        <w:t>@property (nonatomic, copy) NSString *shop_nickname;</w:t>
      </w:r>
      <w:r>
        <w:rPr>
          <w:sz w:val="20"/>
        </w:rPr>
        <w:br w:type="textWrapping"/>
      </w:r>
      <w:r>
        <w:rPr>
          <w:sz w:val="20"/>
        </w:rPr>
        <w:t>@property (nonatomic, copy) NSString *shop_phone;</w:t>
      </w:r>
      <w:r>
        <w:rPr>
          <w:sz w:val="20"/>
        </w:rPr>
        <w:br w:type="textWrapping"/>
      </w:r>
      <w:r>
        <w:rPr>
          <w:sz w:val="20"/>
        </w:rPr>
        <w:t>@property (nonatomic, copy) NSString *shop_address;</w:t>
      </w:r>
      <w:r>
        <w:rPr>
          <w:sz w:val="20"/>
        </w:rPr>
        <w:br w:type="textWrapping"/>
      </w:r>
      <w:r>
        <w:rPr>
          <w:sz w:val="20"/>
        </w:rPr>
        <w:t>@property (nonatomic, copy) NSString *order_num;</w:t>
      </w:r>
      <w:r>
        <w:rPr>
          <w:sz w:val="20"/>
        </w:rPr>
        <w:br w:type="textWrapping"/>
      </w:r>
      <w:r>
        <w:rPr>
          <w:sz w:val="20"/>
        </w:rPr>
        <w:t>@property (nonatomic, copy) NSString *from_type;</w:t>
      </w:r>
      <w:r>
        <w:rPr>
          <w:sz w:val="20"/>
        </w:rPr>
        <w:br w:type="textWrapping"/>
      </w:r>
      <w:r>
        <w:rPr>
          <w:sz w:val="20"/>
        </w:rPr>
        <w:t>@property (nonatomic, copy) NSString *is_selftake;</w:t>
      </w:r>
      <w:r>
        <w:rPr>
          <w:sz w:val="20"/>
        </w:rPr>
        <w:br w:type="textWrapping"/>
      </w:r>
      <w:r>
        <w:rPr>
          <w:sz w:val="20"/>
        </w:rPr>
        <w:t>@property (nonatomic, copy) NSString *is_arrived;</w:t>
      </w:r>
      <w:r>
        <w:rPr>
          <w:sz w:val="20"/>
        </w:rPr>
        <w:br w:type="textWrapping"/>
      </w:r>
      <w:r>
        <w:rPr>
          <w:sz w:val="20"/>
        </w:rPr>
        <w:t>@property (nonatomic, copy) NSString *is_book;</w:t>
      </w:r>
      <w:r>
        <w:rPr>
          <w:sz w:val="20"/>
        </w:rPr>
        <w:br w:type="textWrapping"/>
      </w:r>
      <w:r>
        <w:rPr>
          <w:sz w:val="20"/>
        </w:rPr>
        <w:t>@property (nonatomic, copy) NSString *restaurant_number;</w:t>
      </w:r>
      <w:r>
        <w:rPr>
          <w:sz w:val="20"/>
        </w:rPr>
        <w:br w:type="textWrapping"/>
      </w:r>
      <w:r>
        <w:rPr>
          <w:sz w:val="20"/>
        </w:rPr>
        <w:t>@property (nonatomic, copy) NSString *pickup_time;</w:t>
      </w:r>
      <w:r>
        <w:rPr>
          <w:sz w:val="20"/>
        </w:rPr>
        <w:br w:type="textWrapping"/>
      </w:r>
      <w:r>
        <w:rPr>
          <w:sz w:val="20"/>
        </w:rPr>
        <w:t>@property (nonatomic, copy) NSString *delivery_time;</w:t>
      </w:r>
      <w:r>
        <w:rPr>
          <w:sz w:val="20"/>
        </w:rPr>
        <w:br w:type="textWrapping"/>
      </w:r>
      <w:r>
        <w:rPr>
          <w:sz w:val="20"/>
        </w:rPr>
        <w:t>@property (nonatomic, copy) NSString *order_item;</w:t>
      </w:r>
      <w:r>
        <w:rPr>
          <w:sz w:val="20"/>
        </w:rPr>
        <w:br w:type="textWrapping"/>
      </w:r>
      <w:r>
        <w:rPr>
          <w:sz w:val="20"/>
        </w:rPr>
        <w:t>@property (nonatomic, copy) NSString *courier_name;</w:t>
      </w:r>
      <w:r>
        <w:rPr>
          <w:sz w:val="20"/>
        </w:rPr>
        <w:br w:type="textWrapping"/>
      </w:r>
      <w:r>
        <w:rPr>
          <w:sz w:val="20"/>
        </w:rPr>
        <w:t>@property (nonatomic, copy) NSString *courier_phone;</w:t>
      </w:r>
      <w:r>
        <w:rPr>
          <w:sz w:val="20"/>
        </w:rPr>
        <w:br w:type="textWrapping"/>
      </w:r>
      <w:r>
        <w:rPr>
          <w:sz w:val="20"/>
        </w:rPr>
        <w:t>@property (nonatomic, copy) NSString *expected_delivery_time;</w:t>
      </w:r>
      <w:r>
        <w:rPr>
          <w:sz w:val="20"/>
        </w:rPr>
        <w:br w:type="textWrapping"/>
      </w:r>
      <w:r>
        <w:rPr>
          <w:sz w:val="20"/>
        </w:rPr>
        <w:t>@property (nonatomic, copy) NSString *orderstatus;</w:t>
      </w:r>
      <w:r>
        <w:rPr>
          <w:sz w:val="20"/>
        </w:rPr>
        <w:br w:type="textWrapping"/>
      </w:r>
      <w:r>
        <w:rPr>
          <w:sz w:val="20"/>
        </w:rPr>
        <w:t>@property (nonatomic, copy) NSString *district;</w:t>
      </w:r>
      <w:r>
        <w:rPr>
          <w:sz w:val="20"/>
        </w:rPr>
        <w:br w:type="textWrapping"/>
      </w:r>
      <w:r>
        <w:rPr>
          <w:sz w:val="20"/>
        </w:rPr>
        <w:t>@property (nonatomic, copy) NSString *district_fee;</w:t>
      </w:r>
      <w:r>
        <w:rPr>
          <w:sz w:val="20"/>
        </w:rPr>
        <w:br w:type="textWrapping"/>
      </w:r>
      <w:r>
        <w:rPr>
          <w:sz w:val="20"/>
        </w:rPr>
        <w:t>@property (nonatomic, copy) NSString *weight_fee;</w:t>
      </w:r>
      <w:r>
        <w:rPr>
          <w:sz w:val="20"/>
        </w:rPr>
        <w:br w:type="textWrapping"/>
      </w:r>
      <w:r>
        <w:rPr>
          <w:sz w:val="20"/>
        </w:rPr>
        <w:t>@property (nonatomic, copy) NSString *special_fee;</w:t>
      </w:r>
      <w:r>
        <w:rPr>
          <w:sz w:val="20"/>
        </w:rPr>
        <w:br w:type="textWrapping"/>
      </w:r>
      <w:r>
        <w:rPr>
          <w:sz w:val="20"/>
        </w:rPr>
        <w:t>@property (nonatomic, copy) NSString *tip_fee;</w:t>
      </w:r>
      <w:r>
        <w:rPr>
          <w:sz w:val="20"/>
        </w:rPr>
        <w:br w:type="textWrapping"/>
      </w:r>
      <w:r>
        <w:rPr>
          <w:sz w:val="20"/>
        </w:rPr>
        <w:t>@property (nonatomic, copy) NSString *total_fee;</w:t>
      </w:r>
      <w:r>
        <w:rPr>
          <w:sz w:val="20"/>
        </w:rPr>
        <w:br w:type="textWrapping"/>
      </w:r>
      <w:r>
        <w:rPr>
          <w:sz w:val="20"/>
        </w:rPr>
        <w:t>@property (nonatomic, copy) NSString *courier_reward;</w:t>
      </w:r>
      <w:r>
        <w:rPr>
          <w:sz w:val="20"/>
        </w:rPr>
        <w:br w:type="textWrapping"/>
      </w:r>
      <w:r>
        <w:rPr>
          <w:sz w:val="20"/>
        </w:rPr>
        <w:t>@property (nonatomic, copy) NSString *delay_time;</w:t>
      </w:r>
      <w:r>
        <w:rPr>
          <w:sz w:val="20"/>
        </w:rPr>
        <w:br w:type="textWrapping"/>
      </w:r>
      <w:r>
        <w:rPr>
          <w:sz w:val="20"/>
        </w:rPr>
        <w:t>@property (nonatomic, copy) NSString *special_rule_detail;</w:t>
      </w:r>
      <w:r>
        <w:rPr>
          <w:sz w:val="20"/>
        </w:rPr>
        <w:br w:type="textWrapping"/>
      </w:r>
      <w:r>
        <w:rPr>
          <w:sz w:val="20"/>
        </w:rPr>
        <w:t>@property (nonatomic, copy) NSString *failed_reason;</w:t>
      </w:r>
      <w:r>
        <w:rPr>
          <w:sz w:val="20"/>
        </w:rPr>
        <w:br w:type="textWrapping"/>
      </w:r>
      <w:r>
        <w:rPr>
          <w:sz w:val="20"/>
        </w:rPr>
        <w:t>@property (nonatomic, copy) NSString *courier_longitude;</w:t>
      </w:r>
      <w:r>
        <w:rPr>
          <w:sz w:val="20"/>
        </w:rPr>
        <w:br w:type="textWrapping"/>
      </w:r>
      <w:r>
        <w:rPr>
          <w:sz w:val="20"/>
        </w:rPr>
        <w:t>@property (nonatomic, copy) NSString *courier_latitude;</w:t>
      </w:r>
      <w:r>
        <w:rPr>
          <w:sz w:val="20"/>
        </w:rPr>
        <w:br w:type="textWrapping"/>
      </w:r>
      <w:r>
        <w:rPr>
          <w:sz w:val="20"/>
        </w:rPr>
        <w:t>@property (nonatomic, copy) NSString *memo;</w:t>
      </w:r>
      <w:r>
        <w:rPr>
          <w:sz w:val="20"/>
        </w:rPr>
        <w:br w:type="textWrapping"/>
      </w:r>
      <w:r>
        <w:rPr>
          <w:sz w:val="20"/>
        </w:rPr>
        <w:t>#pragma mark - 封装参数</w:t>
      </w:r>
      <w:r>
        <w:rPr>
          <w:sz w:val="20"/>
        </w:rPr>
        <w:br w:type="textWrapping"/>
      </w:r>
      <w:r>
        <w:rPr>
          <w:sz w:val="20"/>
        </w:rPr>
        <w:t>@property (nonatomic, strong) NSArray *orderStatusArray;</w:t>
      </w:r>
      <w:r>
        <w:rPr>
          <w:sz w:val="20"/>
        </w:rPr>
        <w:br w:type="textWrapping"/>
      </w:r>
      <w:r>
        <w:rPr>
          <w:sz w:val="20"/>
        </w:rPr>
        <w:t>@property (nonatomic, strong) NSArray *order_itemArray;</w:t>
      </w:r>
      <w:r>
        <w:rPr>
          <w:sz w:val="20"/>
        </w:rPr>
        <w:br w:type="textWrapping"/>
      </w:r>
      <w:r>
        <w:rPr>
          <w:sz w:val="20"/>
        </w:rPr>
        <w:t>@property (nonatomic, strong) NSArray *memoArray;</w:t>
      </w:r>
      <w:r>
        <w:rPr>
          <w:sz w:val="20"/>
        </w:rPr>
        <w:br w:type="textWrapping"/>
      </w:r>
      <w:r>
        <w:rPr>
          <w:sz w:val="20"/>
        </w:rPr>
        <w:t>@property (nonatomic, strong) NSArray *distributionInfoArray;</w:t>
      </w:r>
      <w:r>
        <w:rPr>
          <w:sz w:val="20"/>
        </w:rPr>
        <w:br w:type="textWrapping"/>
      </w:r>
      <w:r>
        <w:rPr>
          <w:sz w:val="20"/>
        </w:rPr>
        <w:t>@property (nonatomic, strong) NSArray *orderinfoArray;</w:t>
      </w:r>
      <w:r>
        <w:rPr>
          <w:sz w:val="20"/>
        </w:rPr>
        <w:br w:type="textWrapping"/>
      </w:r>
      <w:r>
        <w:rPr>
          <w:sz w:val="20"/>
        </w:rPr>
        <w:t>@property (nonatomic, strong) NSArray *priceArray;</w:t>
      </w:r>
      <w:r>
        <w:rPr>
          <w:sz w:val="20"/>
        </w:rPr>
        <w:br w:type="textWrapping"/>
      </w:r>
      <w:r>
        <w:rPr>
          <w:sz w:val="20"/>
        </w:rPr>
        <w:t>@property (nonatomic, copy) NSString *orderstatusString;</w:t>
      </w:r>
      <w:r>
        <w:rPr>
          <w:sz w:val="20"/>
        </w:rPr>
        <w:br w:type="textWrapping"/>
      </w:r>
      <w:r>
        <w:rPr>
          <w:sz w:val="20"/>
        </w:rPr>
        <w:t>@property (nonatomic, copy) NSString *from_typeImageString;</w:t>
      </w:r>
      <w:r>
        <w:rPr>
          <w:sz w:val="20"/>
        </w:rPr>
        <w:br w:type="textWrapping"/>
      </w:r>
      <w:r>
        <w:rPr>
          <w:sz w:val="20"/>
        </w:rPr>
        <w:t>@end</w:t>
      </w:r>
      <w:r>
        <w:rPr>
          <w:sz w:val="20"/>
        </w:rPr>
        <w:br w:type="textWrapping"/>
      </w:r>
      <w:r>
        <w:rPr>
          <w:sz w:val="20"/>
        </w:rPr>
        <w:t>NS_ASSUME_NONNULL_END</w:t>
      </w:r>
      <w:r>
        <w:rPr>
          <w:sz w:val="20"/>
        </w:rPr>
        <w:br w:type="textWrapping"/>
      </w:r>
    </w:p>
    <w:p w14:paraId="16FD267F">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14E99015">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"LWMOrderDetailsModel.h"</w:t>
      </w:r>
      <w:r>
        <w:rPr>
          <w:sz w:val="20"/>
        </w:rPr>
        <w:br w:type="textWrapping"/>
      </w:r>
      <w:r>
        <w:rPr>
          <w:sz w:val="20"/>
        </w:rPr>
        <w:t>#import "LWMorder_item.h"</w:t>
      </w:r>
      <w:r>
        <w:rPr>
          <w:sz w:val="20"/>
        </w:rPr>
        <w:br w:type="textWrapping"/>
      </w:r>
      <w:r>
        <w:rPr>
          <w:sz w:val="20"/>
        </w:rPr>
        <w:t>@implementation LWMOrderDetailsModel</w:t>
      </w:r>
      <w:r>
        <w:rPr>
          <w:sz w:val="20"/>
        </w:rPr>
        <w:br w:type="textWrapping"/>
      </w:r>
      <w:r>
        <w:rPr>
          <w:sz w:val="20"/>
        </w:rPr>
        <w:t>+ (nullable NSDictionary&lt;NSString *, id&gt; *)modelContainerPropertyGenericClass{</w:t>
      </w:r>
      <w:r>
        <w:rPr>
          <w:sz w:val="20"/>
        </w:rPr>
        <w:br w:type="textWrapping"/>
      </w:r>
      <w:r>
        <w:rPr>
          <w:sz w:val="20"/>
        </w:rPr>
        <w:t xml:space="preserve">    return @{</w:t>
      </w:r>
      <w:r>
        <w:rPr>
          <w:sz w:val="20"/>
        </w:rPr>
        <w:br w:type="textWrapping"/>
      </w:r>
      <w:r>
        <w:rPr>
          <w:sz w:val="20"/>
        </w:rPr>
        <w:t xml:space="preserve">             @"order_itemArray" : LWMorder_item.class,</w:t>
      </w:r>
      <w:r>
        <w:rPr>
          <w:sz w:val="20"/>
        </w:rPr>
        <w:br w:type="textWrapping"/>
      </w:r>
      <w:r>
        <w:rPr>
          <w:sz w:val="20"/>
        </w:rPr>
        <w:t xml:space="preserve">            };</w:t>
      </w:r>
      <w:r>
        <w:rPr>
          <w:sz w:val="20"/>
        </w:rPr>
        <w:br w:type="textWrapping"/>
      </w:r>
      <w:r>
        <w:rPr>
          <w:sz w:val="20"/>
        </w:rPr>
        <w:t>}</w:t>
      </w:r>
      <w:r>
        <w:rPr>
          <w:sz w:val="20"/>
        </w:rPr>
        <w:br w:type="textWrapping"/>
      </w:r>
      <w:r>
        <w:rPr>
          <w:sz w:val="20"/>
        </w:rPr>
        <w:t>+ (NSDictionary *)modelCustomPropertyMapper {</w:t>
      </w:r>
      <w:r>
        <w:rPr>
          <w:sz w:val="20"/>
        </w:rPr>
        <w:br w:type="textWrapping"/>
      </w:r>
      <w:r>
        <w:rPr>
          <w:sz w:val="20"/>
        </w:rPr>
        <w:t xml:space="preserve">    return @{@"ID" : @"id"};</w:t>
      </w:r>
      <w:r>
        <w:rPr>
          <w:sz w:val="20"/>
        </w:rPr>
        <w:br w:type="textWrapping"/>
      </w:r>
      <w:r>
        <w:rPr>
          <w:sz w:val="20"/>
        </w:rPr>
        <w:t>}</w:t>
      </w:r>
      <w:r>
        <w:rPr>
          <w:sz w:val="20"/>
        </w:rPr>
        <w:br w:type="textWrapping"/>
      </w:r>
      <w:r>
        <w:rPr>
          <w:sz w:val="20"/>
        </w:rPr>
        <w:t>- (NSArray *)order_itemArray {</w:t>
      </w:r>
      <w:r>
        <w:rPr>
          <w:sz w:val="20"/>
        </w:rPr>
        <w:br w:type="textWrapping"/>
      </w:r>
      <w:r>
        <w:rPr>
          <w:sz w:val="20"/>
        </w:rPr>
        <w:t xml:space="preserve">    NSData *jsonData = [_order_item dataUsingEncoding:NSUTF8StringEncoding];</w:t>
      </w:r>
      <w:r>
        <w:rPr>
          <w:sz w:val="20"/>
        </w:rPr>
        <w:br w:type="textWrapping"/>
      </w:r>
      <w:r>
        <w:rPr>
          <w:sz w:val="20"/>
        </w:rPr>
        <w:t xml:space="preserve">    NSError *err;</w:t>
      </w:r>
      <w:r>
        <w:rPr>
          <w:sz w:val="20"/>
        </w:rPr>
        <w:br w:type="textWrapping"/>
      </w:r>
      <w:r>
        <w:rPr>
          <w:sz w:val="20"/>
        </w:rPr>
        <w:t xml:space="preserve">    NSArray *array = [NSJSONSerialization JSONObjectWithData:jsonData</w:t>
      </w:r>
      <w:r>
        <w:rPr>
          <w:sz w:val="20"/>
        </w:rPr>
        <w:br w:type="textWrapping"/>
      </w:r>
      <w:r>
        <w:rPr>
          <w:sz w:val="20"/>
        </w:rPr>
        <w:t xml:space="preserve">                                                     options:NSJSONReadingMutableContainers</w:t>
      </w:r>
      <w:r>
        <w:rPr>
          <w:sz w:val="20"/>
        </w:rPr>
        <w:br w:type="textWrapping"/>
      </w:r>
      <w:r>
        <w:rPr>
          <w:sz w:val="20"/>
        </w:rPr>
        <w:t xml:space="preserve">                                                       error:&amp;err];</w:t>
      </w:r>
      <w:r>
        <w:rPr>
          <w:sz w:val="20"/>
        </w:rPr>
        <w:br w:type="textWrapping"/>
      </w:r>
      <w:r>
        <w:rPr>
          <w:sz w:val="20"/>
        </w:rPr>
        <w:t xml:space="preserve">    NSMutableArray *order_itemArray = [NSMutableArray array];</w:t>
      </w:r>
      <w:r>
        <w:rPr>
          <w:sz w:val="20"/>
        </w:rPr>
        <w:br w:type="textWrapping"/>
      </w:r>
      <w:r>
        <w:rPr>
          <w:sz w:val="20"/>
        </w:rPr>
        <w:t xml:space="preserve">    for (NSDictionary *dict in array) {</w:t>
      </w:r>
      <w:r>
        <w:rPr>
          <w:sz w:val="20"/>
        </w:rPr>
        <w:br w:type="textWrapping"/>
      </w:r>
      <w:r>
        <w:rPr>
          <w:sz w:val="20"/>
        </w:rPr>
        <w:t xml:space="preserve">        LWMorder_item *model = [LWMorder_item yy_modelWithJSON:dict];</w:t>
      </w:r>
      <w:r>
        <w:rPr>
          <w:sz w:val="20"/>
        </w:rPr>
        <w:br w:type="textWrapping"/>
      </w:r>
      <w:r>
        <w:rPr>
          <w:sz w:val="20"/>
        </w:rPr>
        <w:t xml:space="preserve">        [order_itemArray addObject:model];</w:t>
      </w:r>
      <w:r>
        <w:rPr>
          <w:sz w:val="20"/>
        </w:rPr>
        <w:br w:type="textWrapping"/>
      </w:r>
      <w:r>
        <w:rPr>
          <w:sz w:val="20"/>
        </w:rPr>
        <w:t xml:space="preserve">    }</w:t>
      </w:r>
      <w:r>
        <w:rPr>
          <w:sz w:val="20"/>
        </w:rPr>
        <w:br w:type="textWrapping"/>
      </w:r>
      <w:r>
        <w:rPr>
          <w:sz w:val="20"/>
        </w:rPr>
        <w:t xml:space="preserve">    return order_itemArray.copy;</w:t>
      </w:r>
      <w:r>
        <w:rPr>
          <w:sz w:val="20"/>
        </w:rPr>
        <w:br w:type="textWrapping"/>
      </w:r>
      <w:r>
        <w:rPr>
          <w:sz w:val="20"/>
        </w:rPr>
        <w:t>}</w:t>
      </w:r>
      <w:r>
        <w:rPr>
          <w:sz w:val="20"/>
        </w:rPr>
        <w:br w:type="textWrapping"/>
      </w:r>
      <w:r>
        <w:rPr>
          <w:sz w:val="20"/>
        </w:rPr>
        <w:t>- (NSArray *)memoArray {</w:t>
      </w:r>
      <w:r>
        <w:rPr>
          <w:sz w:val="20"/>
        </w:rPr>
        <w:br w:type="textWrapping"/>
      </w:r>
      <w:r>
        <w:rPr>
          <w:sz w:val="20"/>
        </w:rPr>
        <w:t xml:space="preserve">    if (_memoArray == nil) {</w:t>
      </w:r>
      <w:r>
        <w:rPr>
          <w:sz w:val="20"/>
        </w:rPr>
        <w:br w:type="textWrapping"/>
      </w:r>
      <w:r>
        <w:rPr>
          <w:sz w:val="20"/>
        </w:rPr>
        <w:t xml:space="preserve">        NSMutableArray *memoMutableArray = [NSMutableArray array];</w:t>
      </w:r>
      <w:r>
        <w:rPr>
          <w:sz w:val="20"/>
        </w:rPr>
        <w:br w:type="textWrapping"/>
      </w:r>
      <w:r>
        <w:rPr>
          <w:sz w:val="20"/>
        </w:rPr>
        <w:t xml:space="preserve">        if(self.memo.length &gt; 0) {</w:t>
      </w:r>
      <w:r>
        <w:rPr>
          <w:sz w:val="20"/>
        </w:rPr>
        <w:br w:type="textWrapping"/>
      </w:r>
      <w:r>
        <w:rPr>
          <w:sz w:val="20"/>
        </w:rPr>
        <w:t xml:space="preserve">            NSMutableDictionary *memoDict = [NSMutableDictionary dictionary];</w:t>
      </w:r>
      <w:r>
        <w:rPr>
          <w:sz w:val="20"/>
        </w:rPr>
        <w:br w:type="textWrapping"/>
      </w:r>
      <w:r>
        <w:rPr>
          <w:sz w:val="20"/>
        </w:rPr>
        <w:t xml:space="preserve">            [memoDict setValue:@"备注" forKey: @"name"];</w:t>
      </w:r>
      <w:r>
        <w:rPr>
          <w:sz w:val="20"/>
        </w:rPr>
        <w:br w:type="textWrapping"/>
      </w:r>
      <w:r>
        <w:rPr>
          <w:sz w:val="20"/>
        </w:rPr>
        <w:t xml:space="preserve">            [memoDict setValue:self.memo forKey:@"value"];</w:t>
      </w:r>
      <w:r>
        <w:rPr>
          <w:sz w:val="20"/>
        </w:rPr>
        <w:br w:type="textWrapping"/>
      </w:r>
      <w:r>
        <w:rPr>
          <w:sz w:val="20"/>
        </w:rPr>
        <w:t xml:space="preserve">            [memoMutableArray addObject:memoDict];</w:t>
      </w:r>
      <w:r>
        <w:rPr>
          <w:sz w:val="20"/>
        </w:rPr>
        <w:br w:type="textWrapping"/>
      </w:r>
      <w:r>
        <w:rPr>
          <w:sz w:val="20"/>
        </w:rPr>
        <w:t xml:space="preserve">        }</w:t>
      </w:r>
      <w:r>
        <w:rPr>
          <w:sz w:val="20"/>
        </w:rPr>
        <w:br w:type="textWrapping"/>
      </w:r>
      <w:r>
        <w:rPr>
          <w:sz w:val="20"/>
        </w:rPr>
        <w:t xml:space="preserve">        _memoArray = memoMutableArray.copy;</w:t>
      </w:r>
      <w:r>
        <w:rPr>
          <w:sz w:val="20"/>
        </w:rPr>
        <w:br w:type="textWrapping"/>
      </w:r>
      <w:r>
        <w:rPr>
          <w:sz w:val="20"/>
        </w:rPr>
        <w:t xml:space="preserve">    }</w:t>
      </w:r>
      <w:r>
        <w:rPr>
          <w:sz w:val="20"/>
        </w:rPr>
        <w:br w:type="textWrapping"/>
      </w:r>
      <w:r>
        <w:rPr>
          <w:sz w:val="20"/>
        </w:rPr>
        <w:t xml:space="preserve">    return _memoArray;</w:t>
      </w:r>
      <w:r>
        <w:rPr>
          <w:sz w:val="20"/>
        </w:rPr>
        <w:br w:type="textWrapping"/>
      </w:r>
      <w:r>
        <w:rPr>
          <w:sz w:val="20"/>
        </w:rPr>
        <w:t>}</w:t>
      </w:r>
      <w:r>
        <w:rPr>
          <w:sz w:val="20"/>
        </w:rPr>
        <w:br w:type="textWrapping"/>
      </w:r>
      <w:r>
        <w:rPr>
          <w:sz w:val="20"/>
        </w:rPr>
        <w:t>- (NSArray *)orderStatusArray {</w:t>
      </w:r>
      <w:r>
        <w:rPr>
          <w:sz w:val="20"/>
        </w:rPr>
        <w:br w:type="textWrapping"/>
      </w:r>
      <w:r>
        <w:rPr>
          <w:sz w:val="20"/>
        </w:rPr>
        <w:t xml:space="preserve">    if (_orderStatusArray == nil) {</w:t>
      </w:r>
      <w:r>
        <w:rPr>
          <w:sz w:val="20"/>
        </w:rPr>
        <w:br w:type="textWrapping"/>
      </w:r>
      <w:r>
        <w:rPr>
          <w:sz w:val="20"/>
        </w:rPr>
        <w:t xml:space="preserve">        NSMutableArray *orderStatusArrayMutableArray = [NSMutableArray array];</w:t>
      </w:r>
      <w:r>
        <w:rPr>
          <w:sz w:val="20"/>
        </w:rPr>
        <w:br w:type="textWrapping"/>
      </w:r>
      <w:r>
        <w:rPr>
          <w:sz w:val="20"/>
        </w:rPr>
        <w:t xml:space="preserve">        NSMutableDictionary *from_typeDict = [NSMutableDictionary dictionary];</w:t>
      </w:r>
      <w:r>
        <w:rPr>
          <w:sz w:val="20"/>
        </w:rPr>
        <w:br w:type="textWrapping"/>
      </w:r>
      <w:r>
        <w:rPr>
          <w:sz w:val="20"/>
        </w:rPr>
        <w:t xml:space="preserve">        [from_typeDict setValue:@"订单来源" forKey: @"name"];</w:t>
      </w:r>
      <w:r>
        <w:rPr>
          <w:sz w:val="20"/>
        </w:rPr>
        <w:br w:type="textWrapping"/>
      </w:r>
      <w:r>
        <w:rPr>
          <w:sz w:val="20"/>
        </w:rPr>
        <w:t xml:space="preserve">        [from_typeDict setValue:self.from_typeImageString forKey:@"value"];</w:t>
      </w:r>
      <w:r>
        <w:rPr>
          <w:sz w:val="20"/>
        </w:rPr>
        <w:br w:type="textWrapping"/>
      </w:r>
      <w:r>
        <w:rPr>
          <w:sz w:val="20"/>
        </w:rPr>
        <w:t xml:space="preserve">        [orderStatusArrayMutableArray addObject:from_typeDict];</w:t>
      </w:r>
      <w:r>
        <w:rPr>
          <w:sz w:val="20"/>
        </w:rPr>
        <w:br w:type="textWrapping"/>
      </w:r>
      <w:r>
        <w:rPr>
          <w:sz w:val="20"/>
        </w:rPr>
        <w:t xml:space="preserve">        NSMutableDictionary *restaurant_numberDict = [NSMutableDictionary dictionary];</w:t>
      </w:r>
      <w:r>
        <w:rPr>
          <w:sz w:val="20"/>
        </w:rPr>
        <w:br w:type="textWrapping"/>
      </w:r>
      <w:r>
        <w:rPr>
          <w:sz w:val="20"/>
        </w:rPr>
        <w:t xml:space="preserve">        [restaurant_numberDict setValue:@"流水号" forKey: @"name"];</w:t>
      </w:r>
      <w:r>
        <w:rPr>
          <w:sz w:val="20"/>
        </w:rPr>
        <w:br w:type="textWrapping"/>
      </w:r>
      <w:r>
        <w:rPr>
          <w:sz w:val="20"/>
        </w:rPr>
        <w:t xml:space="preserve">        [restaurant_numberDict setValue:self.restaurant_number forKey:@"value"];</w:t>
      </w:r>
      <w:r>
        <w:rPr>
          <w:sz w:val="20"/>
        </w:rPr>
        <w:br w:type="textWrapping"/>
      </w:r>
      <w:r>
        <w:rPr>
          <w:sz w:val="20"/>
        </w:rPr>
        <w:t xml:space="preserve">        [orderStatusArrayMutableArray addObject:restaurant_numberDict];</w:t>
      </w:r>
      <w:r>
        <w:rPr>
          <w:sz w:val="20"/>
        </w:rPr>
        <w:br w:type="textWrapping"/>
      </w:r>
      <w:r>
        <w:rPr>
          <w:sz w:val="20"/>
        </w:rPr>
        <w:t xml:space="preserve">        _orderStatusArray = orderStatusArrayMutableArray.copy;</w:t>
      </w:r>
      <w:r>
        <w:rPr>
          <w:sz w:val="20"/>
        </w:rPr>
        <w:br w:type="textWrapping"/>
      </w:r>
      <w:r>
        <w:rPr>
          <w:sz w:val="20"/>
        </w:rPr>
        <w:t xml:space="preserve">    }</w:t>
      </w:r>
      <w:r>
        <w:rPr>
          <w:sz w:val="20"/>
        </w:rPr>
        <w:br w:type="textWrapping"/>
      </w:r>
    </w:p>
    <w:p w14:paraId="50657A4A">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2237BDF6">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"LWMOrderListModel.h"</w:t>
      </w:r>
      <w:r>
        <w:rPr>
          <w:sz w:val="20"/>
        </w:rPr>
        <w:br w:type="textWrapping"/>
      </w:r>
      <w:r>
        <w:rPr>
          <w:sz w:val="20"/>
        </w:rPr>
        <w:t>#import "LWMorder_item.h"</w:t>
      </w:r>
      <w:r>
        <w:rPr>
          <w:sz w:val="20"/>
        </w:rPr>
        <w:br w:type="textWrapping"/>
      </w:r>
      <w:r>
        <w:rPr>
          <w:sz w:val="20"/>
        </w:rPr>
        <w:t>@implementation LWMOrderListModel</w:t>
      </w:r>
      <w:r>
        <w:rPr>
          <w:sz w:val="20"/>
        </w:rPr>
        <w:br w:type="textWrapping"/>
      </w:r>
      <w:r>
        <w:rPr>
          <w:sz w:val="20"/>
        </w:rPr>
        <w:t>+ (nullable NSDictionary&lt;NSString *, id&gt; *)modelContainerPropertyGenericClass{</w:t>
      </w:r>
      <w:r>
        <w:rPr>
          <w:sz w:val="20"/>
        </w:rPr>
        <w:br w:type="textWrapping"/>
      </w:r>
      <w:r>
        <w:rPr>
          <w:sz w:val="20"/>
        </w:rPr>
        <w:t xml:space="preserve">    return @{</w:t>
      </w:r>
      <w:r>
        <w:rPr>
          <w:sz w:val="20"/>
        </w:rPr>
        <w:br w:type="textWrapping"/>
      </w:r>
      <w:r>
        <w:rPr>
          <w:sz w:val="20"/>
        </w:rPr>
        <w:t xml:space="preserve">             @"order_itemArray" : LWMorder_item.class,</w:t>
      </w:r>
      <w:r>
        <w:rPr>
          <w:sz w:val="20"/>
        </w:rPr>
        <w:br w:type="textWrapping"/>
      </w:r>
      <w:r>
        <w:rPr>
          <w:sz w:val="20"/>
        </w:rPr>
        <w:t xml:space="preserve">            };</w:t>
      </w:r>
      <w:r>
        <w:rPr>
          <w:sz w:val="20"/>
        </w:rPr>
        <w:br w:type="textWrapping"/>
      </w:r>
      <w:r>
        <w:rPr>
          <w:sz w:val="20"/>
        </w:rPr>
        <w:t>}</w:t>
      </w:r>
      <w:r>
        <w:rPr>
          <w:sz w:val="20"/>
        </w:rPr>
        <w:br w:type="textWrapping"/>
      </w:r>
      <w:r>
        <w:rPr>
          <w:sz w:val="20"/>
        </w:rPr>
        <w:t>+ (NSDictionary *)modelCustomPropertyMapper {</w:t>
      </w:r>
      <w:r>
        <w:rPr>
          <w:sz w:val="20"/>
        </w:rPr>
        <w:br w:type="textWrapping"/>
      </w:r>
      <w:r>
        <w:rPr>
          <w:sz w:val="20"/>
        </w:rPr>
        <w:t xml:space="preserve">    return @{@"ID" : @"id"};</w:t>
      </w:r>
      <w:r>
        <w:rPr>
          <w:sz w:val="20"/>
        </w:rPr>
        <w:br w:type="textWrapping"/>
      </w:r>
      <w:r>
        <w:rPr>
          <w:sz w:val="20"/>
        </w:rPr>
        <w:t>}</w:t>
      </w:r>
      <w:r>
        <w:rPr>
          <w:sz w:val="20"/>
        </w:rPr>
        <w:br w:type="textWrapping"/>
      </w:r>
      <w:r>
        <w:rPr>
          <w:sz w:val="20"/>
        </w:rPr>
        <w:t>- (NSArray *)order_itemArray {</w:t>
      </w:r>
      <w:r>
        <w:rPr>
          <w:sz w:val="20"/>
        </w:rPr>
        <w:br w:type="textWrapping"/>
      </w:r>
      <w:r>
        <w:rPr>
          <w:sz w:val="20"/>
        </w:rPr>
        <w:t xml:space="preserve">    NSData *jsonData = [_order_item dataUsingEncoding:NSUTF8StringEncoding];</w:t>
      </w:r>
      <w:r>
        <w:rPr>
          <w:sz w:val="20"/>
        </w:rPr>
        <w:br w:type="textWrapping"/>
      </w:r>
      <w:r>
        <w:rPr>
          <w:sz w:val="20"/>
        </w:rPr>
        <w:t xml:space="preserve">    NSError *err;</w:t>
      </w:r>
      <w:r>
        <w:rPr>
          <w:sz w:val="20"/>
        </w:rPr>
        <w:br w:type="textWrapping"/>
      </w:r>
      <w:r>
        <w:rPr>
          <w:sz w:val="20"/>
        </w:rPr>
        <w:t xml:space="preserve">    NSArray *array = [NSJSONSerialization JSONObjectWithData:jsonData</w:t>
      </w:r>
      <w:r>
        <w:rPr>
          <w:sz w:val="20"/>
        </w:rPr>
        <w:br w:type="textWrapping"/>
      </w:r>
      <w:r>
        <w:rPr>
          <w:sz w:val="20"/>
        </w:rPr>
        <w:t xml:space="preserve">                                                     options:NSJSONReadingMutableContainers</w:t>
      </w:r>
      <w:r>
        <w:rPr>
          <w:sz w:val="20"/>
        </w:rPr>
        <w:br w:type="textWrapping"/>
      </w:r>
      <w:r>
        <w:rPr>
          <w:sz w:val="20"/>
        </w:rPr>
        <w:t xml:space="preserve">                                                       error:&amp;err];</w:t>
      </w:r>
      <w:r>
        <w:rPr>
          <w:sz w:val="20"/>
        </w:rPr>
        <w:br w:type="textWrapping"/>
      </w:r>
      <w:r>
        <w:rPr>
          <w:sz w:val="20"/>
        </w:rPr>
        <w:t xml:space="preserve">    NSMutableArray *order_itemArray = [NSMutableArray array];</w:t>
      </w:r>
      <w:r>
        <w:rPr>
          <w:sz w:val="20"/>
        </w:rPr>
        <w:br w:type="textWrapping"/>
      </w:r>
      <w:r>
        <w:rPr>
          <w:sz w:val="20"/>
        </w:rPr>
        <w:t xml:space="preserve">    for (NSDictionary *dict in array) {</w:t>
      </w:r>
      <w:r>
        <w:rPr>
          <w:sz w:val="20"/>
        </w:rPr>
        <w:br w:type="textWrapping"/>
      </w:r>
      <w:r>
        <w:rPr>
          <w:sz w:val="20"/>
        </w:rPr>
        <w:t xml:space="preserve">        LWMorder_item *model = [LWMorder_item yy_modelWithJSON:dict];</w:t>
      </w:r>
      <w:r>
        <w:rPr>
          <w:sz w:val="20"/>
        </w:rPr>
        <w:br w:type="textWrapping"/>
      </w:r>
      <w:r>
        <w:rPr>
          <w:sz w:val="20"/>
        </w:rPr>
        <w:t xml:space="preserve">        [order_itemArray addObject:model];</w:t>
      </w:r>
      <w:r>
        <w:rPr>
          <w:sz w:val="20"/>
        </w:rPr>
        <w:br w:type="textWrapping"/>
      </w:r>
      <w:r>
        <w:rPr>
          <w:sz w:val="20"/>
        </w:rPr>
        <w:t xml:space="preserve">    }</w:t>
      </w:r>
      <w:r>
        <w:rPr>
          <w:sz w:val="20"/>
        </w:rPr>
        <w:br w:type="textWrapping"/>
      </w:r>
      <w:r>
        <w:rPr>
          <w:sz w:val="20"/>
        </w:rPr>
        <w:t xml:space="preserve">    return order_itemArray.copy;</w:t>
      </w:r>
      <w:r>
        <w:rPr>
          <w:sz w:val="20"/>
        </w:rPr>
        <w:br w:type="textWrapping"/>
      </w:r>
      <w:r>
        <w:rPr>
          <w:sz w:val="20"/>
        </w:rPr>
        <w:t>}</w:t>
      </w:r>
      <w:r>
        <w:rPr>
          <w:sz w:val="20"/>
        </w:rPr>
        <w:br w:type="textWrapping"/>
      </w:r>
      <w:r>
        <w:rPr>
          <w:sz w:val="20"/>
        </w:rPr>
        <w:t>- (NSString *)from_typeImageString {</w:t>
      </w:r>
      <w:r>
        <w:rPr>
          <w:sz w:val="20"/>
        </w:rPr>
        <w:br w:type="textWrapping"/>
      </w:r>
      <w:r>
        <w:rPr>
          <w:sz w:val="20"/>
        </w:rPr>
        <w:t xml:space="preserve">    NSString *string = @"";</w:t>
      </w:r>
      <w:r>
        <w:rPr>
          <w:sz w:val="20"/>
        </w:rPr>
        <w:br w:type="textWrapping"/>
      </w:r>
      <w:r>
        <w:rPr>
          <w:sz w:val="20"/>
        </w:rPr>
        <w:t xml:space="preserve">    switch ([_from_type integerValue]) {</w:t>
      </w:r>
      <w:r>
        <w:rPr>
          <w:sz w:val="20"/>
        </w:rPr>
        <w:br w:type="textWrapping"/>
      </w:r>
      <w:r>
        <w:rPr>
          <w:sz w:val="20"/>
        </w:rPr>
        <w:t xml:space="preserve">        case 0:</w:t>
      </w:r>
      <w:r>
        <w:rPr>
          <w:sz w:val="20"/>
        </w:rPr>
        <w:br w:type="textWrapping"/>
      </w:r>
      <w:r>
        <w:rPr>
          <w:sz w:val="20"/>
        </w:rPr>
        <w:t xml:space="preserve">            string = @"hand-movement_logo_lewaimai";</w:t>
      </w:r>
      <w:r>
        <w:rPr>
          <w:sz w:val="20"/>
        </w:rPr>
        <w:br w:type="textWrapping"/>
      </w:r>
      <w:r>
        <w:rPr>
          <w:sz w:val="20"/>
        </w:rPr>
        <w:t xml:space="preserve">            break;</w:t>
      </w:r>
      <w:r>
        <w:rPr>
          <w:sz w:val="20"/>
        </w:rPr>
        <w:br w:type="textWrapping"/>
      </w:r>
      <w:r>
        <w:rPr>
          <w:sz w:val="20"/>
        </w:rPr>
        <w:t xml:space="preserve">        case 1:</w:t>
      </w:r>
      <w:r>
        <w:rPr>
          <w:sz w:val="20"/>
        </w:rPr>
        <w:br w:type="textWrapping"/>
      </w:r>
      <w:r>
        <w:rPr>
          <w:sz w:val="20"/>
        </w:rPr>
        <w:t xml:space="preserve">            string = @"hand-movement_logo_meituan";</w:t>
      </w:r>
      <w:r>
        <w:rPr>
          <w:sz w:val="20"/>
        </w:rPr>
        <w:br w:type="textWrapping"/>
      </w:r>
      <w:r>
        <w:rPr>
          <w:sz w:val="20"/>
        </w:rPr>
        <w:t xml:space="preserve">            break;</w:t>
      </w:r>
      <w:r>
        <w:rPr>
          <w:sz w:val="20"/>
        </w:rPr>
        <w:br w:type="textWrapping"/>
      </w:r>
      <w:r>
        <w:rPr>
          <w:sz w:val="20"/>
        </w:rPr>
        <w:t xml:space="preserve">        case 2:</w:t>
      </w:r>
      <w:r>
        <w:rPr>
          <w:sz w:val="20"/>
        </w:rPr>
        <w:br w:type="textWrapping"/>
      </w:r>
      <w:r>
        <w:rPr>
          <w:sz w:val="20"/>
        </w:rPr>
        <w:t xml:space="preserve">            string = @"hand-movement_logo_eleme";</w:t>
      </w:r>
      <w:r>
        <w:rPr>
          <w:sz w:val="20"/>
        </w:rPr>
        <w:br w:type="textWrapping"/>
      </w:r>
      <w:r>
        <w:rPr>
          <w:sz w:val="20"/>
        </w:rPr>
        <w:t xml:space="preserve">            break;</w:t>
      </w:r>
      <w:r>
        <w:rPr>
          <w:sz w:val="20"/>
        </w:rPr>
        <w:br w:type="textWrapping"/>
      </w:r>
      <w:r>
        <w:rPr>
          <w:sz w:val="20"/>
        </w:rPr>
        <w:t xml:space="preserve">        case 3:</w:t>
      </w:r>
      <w:r>
        <w:rPr>
          <w:sz w:val="20"/>
        </w:rPr>
        <w:br w:type="textWrapping"/>
      </w:r>
      <w:r>
        <w:rPr>
          <w:sz w:val="20"/>
        </w:rPr>
        <w:t xml:space="preserve">            string = @"hand-movement_logo_lewaimai";</w:t>
      </w:r>
      <w:r>
        <w:rPr>
          <w:sz w:val="20"/>
        </w:rPr>
        <w:br w:type="textWrapping"/>
      </w:r>
      <w:r>
        <w:rPr>
          <w:sz w:val="20"/>
        </w:rPr>
        <w:t xml:space="preserve">            break;</w:t>
      </w:r>
      <w:r>
        <w:rPr>
          <w:sz w:val="20"/>
        </w:rPr>
        <w:br w:type="textWrapping"/>
      </w:r>
      <w:r>
        <w:rPr>
          <w:sz w:val="20"/>
        </w:rPr>
        <w:t xml:space="preserve">        case 4:</w:t>
      </w:r>
      <w:r>
        <w:rPr>
          <w:sz w:val="20"/>
        </w:rPr>
        <w:br w:type="textWrapping"/>
      </w:r>
      <w:r>
        <w:rPr>
          <w:sz w:val="20"/>
        </w:rPr>
        <w:t xml:space="preserve">            string = @"hand-movement_logo_lewaimai";</w:t>
      </w:r>
      <w:r>
        <w:rPr>
          <w:sz w:val="20"/>
        </w:rPr>
        <w:br w:type="textWrapping"/>
      </w:r>
      <w:r>
        <w:rPr>
          <w:sz w:val="20"/>
        </w:rPr>
        <w:t xml:space="preserve">            break;</w:t>
      </w:r>
      <w:r>
        <w:rPr>
          <w:sz w:val="20"/>
        </w:rPr>
        <w:br w:type="textWrapping"/>
      </w:r>
      <w:r>
        <w:rPr>
          <w:sz w:val="20"/>
        </w:rPr>
        <w:t xml:space="preserve">        case 5:</w:t>
      </w:r>
      <w:r>
        <w:rPr>
          <w:sz w:val="20"/>
        </w:rPr>
        <w:br w:type="textWrapping"/>
      </w:r>
      <w:r>
        <w:rPr>
          <w:sz w:val="20"/>
        </w:rPr>
        <w:t xml:space="preserve">            string = @"hand-movement_logo_lewaimai";</w:t>
      </w:r>
      <w:r>
        <w:rPr>
          <w:sz w:val="20"/>
        </w:rPr>
        <w:br w:type="textWrapping"/>
      </w:r>
      <w:r>
        <w:rPr>
          <w:sz w:val="20"/>
        </w:rPr>
        <w:t xml:space="preserve">            break;</w:t>
      </w:r>
      <w:r>
        <w:rPr>
          <w:sz w:val="20"/>
        </w:rPr>
        <w:br w:type="textWrapping"/>
      </w:r>
      <w:r>
        <w:rPr>
          <w:sz w:val="20"/>
        </w:rPr>
        <w:t xml:space="preserve">        default:</w:t>
      </w:r>
      <w:r>
        <w:rPr>
          <w:sz w:val="20"/>
        </w:rPr>
        <w:br w:type="textWrapping"/>
      </w:r>
      <w:r>
        <w:rPr>
          <w:sz w:val="20"/>
        </w:rPr>
        <w:t xml:space="preserve">            string = @"hand-movement_logo_other";</w:t>
      </w:r>
      <w:r>
        <w:rPr>
          <w:sz w:val="20"/>
        </w:rPr>
        <w:br w:type="textWrapping"/>
      </w:r>
      <w:r>
        <w:rPr>
          <w:sz w:val="20"/>
        </w:rPr>
        <w:t xml:space="preserve">            break;</w:t>
      </w:r>
      <w:r>
        <w:rPr>
          <w:sz w:val="20"/>
        </w:rPr>
        <w:br w:type="textWrapping"/>
      </w:r>
      <w:r>
        <w:rPr>
          <w:sz w:val="20"/>
        </w:rPr>
        <w:t xml:space="preserve">    }</w:t>
      </w:r>
      <w:r>
        <w:rPr>
          <w:sz w:val="20"/>
        </w:rPr>
        <w:br w:type="textWrapping"/>
      </w:r>
      <w:r>
        <w:rPr>
          <w:sz w:val="20"/>
        </w:rPr>
        <w:t xml:space="preserve">    return string;</w:t>
      </w:r>
      <w:r>
        <w:rPr>
          <w:sz w:val="20"/>
        </w:rPr>
        <w:br w:type="textWrapping"/>
      </w:r>
    </w:p>
    <w:p w14:paraId="33C4CBBE">
      <w:pPr>
        <w:keepNext w:val="0"/>
        <w:keepLines w:val="0"/>
        <w:pageBreakBefore w:val="0"/>
        <w:widowControl/>
        <w:kinsoku/>
        <w:wordWrap/>
        <w:overflowPunct/>
        <w:topLinePunct w:val="0"/>
        <w:autoSpaceDE/>
        <w:autoSpaceDN/>
        <w:bidi w:val="0"/>
        <w:adjustRightInd/>
        <w:snapToGrid/>
        <w:spacing w:line="240" w:lineRule="exact"/>
        <w:textAlignment w:val="auto"/>
      </w:pPr>
      <w:r>
        <w:br w:type="page"/>
      </w:r>
    </w:p>
    <w:p w14:paraId="39716DD9">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"LWMDetailsMapView.h"</w:t>
      </w:r>
      <w:r>
        <w:rPr>
          <w:sz w:val="20"/>
        </w:rPr>
        <w:br w:type="textWrapping"/>
      </w:r>
      <w:r>
        <w:rPr>
          <w:sz w:val="20"/>
        </w:rPr>
        <w:t>#import &lt;QMapKit/QMapKit.h&gt;</w:t>
      </w:r>
      <w:r>
        <w:rPr>
          <w:sz w:val="20"/>
        </w:rPr>
        <w:br w:type="textWrapping"/>
      </w:r>
      <w:r>
        <w:rPr>
          <w:sz w:val="20"/>
        </w:rPr>
        <w:t>#import &lt;QMapKit/QMSSearchKit.h&gt;</w:t>
      </w:r>
      <w:r>
        <w:rPr>
          <w:sz w:val="20"/>
        </w:rPr>
        <w:br w:type="textWrapping"/>
      </w:r>
      <w:r>
        <w:rPr>
          <w:sz w:val="20"/>
        </w:rPr>
        <w:t>@interface LWMDetailsMapView ()&lt;QMapViewDelegate&gt;</w:t>
      </w:r>
      <w:r>
        <w:rPr>
          <w:sz w:val="20"/>
        </w:rPr>
        <w:br w:type="textWrapping"/>
      </w:r>
      <w:r>
        <w:rPr>
          <w:sz w:val="20"/>
        </w:rPr>
        <w:t>@property (nonatomic, strong) QMapView *mapView;</w:t>
      </w:r>
      <w:r>
        <w:rPr>
          <w:sz w:val="20"/>
        </w:rPr>
        <w:br w:type="textWrapping"/>
      </w:r>
      <w:r>
        <w:rPr>
          <w:sz w:val="20"/>
        </w:rPr>
        <w:t>@property (nonatomic, strong) QPointAnnotation *shopAnnotation;</w:t>
      </w:r>
      <w:r>
        <w:rPr>
          <w:sz w:val="20"/>
        </w:rPr>
        <w:br w:type="textWrapping"/>
      </w:r>
      <w:r>
        <w:rPr>
          <w:sz w:val="20"/>
        </w:rPr>
        <w:t>@property (nonatomic, strong) UIView * backgroundView;</w:t>
      </w:r>
      <w:r>
        <w:rPr>
          <w:sz w:val="20"/>
        </w:rPr>
        <w:br w:type="textWrapping"/>
      </w:r>
      <w:r>
        <w:rPr>
          <w:sz w:val="20"/>
        </w:rPr>
        <w:t>@property (nonatomic, copy) NSString *longitude;</w:t>
      </w:r>
      <w:r>
        <w:rPr>
          <w:sz w:val="20"/>
        </w:rPr>
        <w:br w:type="textWrapping"/>
      </w:r>
      <w:r>
        <w:rPr>
          <w:sz w:val="20"/>
        </w:rPr>
        <w:t>@property (nonatomic, copy) NSString *latitude;</w:t>
      </w:r>
      <w:r>
        <w:rPr>
          <w:sz w:val="20"/>
        </w:rPr>
        <w:br w:type="textWrapping"/>
      </w:r>
      <w:r>
        <w:rPr>
          <w:sz w:val="20"/>
        </w:rPr>
        <w:t>@property (nonatomic, copy) NSString *name;</w:t>
      </w:r>
      <w:r>
        <w:rPr>
          <w:sz w:val="20"/>
        </w:rPr>
        <w:br w:type="textWrapping"/>
      </w:r>
      <w:r>
        <w:rPr>
          <w:sz w:val="20"/>
        </w:rPr>
        <w:t>@property (nonatomic, copy) void(^clickHandle)(void);</w:t>
      </w:r>
      <w:r>
        <w:rPr>
          <w:sz w:val="20"/>
        </w:rPr>
        <w:br w:type="textWrapping"/>
      </w:r>
      <w:r>
        <w:rPr>
          <w:sz w:val="20"/>
        </w:rPr>
        <w:t>@end</w:t>
      </w:r>
      <w:r>
        <w:rPr>
          <w:sz w:val="20"/>
        </w:rPr>
        <w:br w:type="textWrapping"/>
      </w:r>
      <w:r>
        <w:rPr>
          <w:sz w:val="20"/>
        </w:rPr>
        <w:t>@implementation LWMDetailsMapView</w:t>
      </w:r>
      <w:r>
        <w:rPr>
          <w:sz w:val="20"/>
        </w:rPr>
        <w:br w:type="textWrapping"/>
      </w:r>
      <w:r>
        <w:rPr>
          <w:sz w:val="20"/>
        </w:rPr>
        <w:t>- (instancetype)initWithLongitude: (NSString *)longitude</w:t>
      </w:r>
      <w:r>
        <w:rPr>
          <w:sz w:val="20"/>
        </w:rPr>
        <w:br w:type="textWrapping"/>
      </w:r>
      <w:r>
        <w:rPr>
          <w:sz w:val="20"/>
        </w:rPr>
        <w:t xml:space="preserve">                         latitude: (NSString *)latitude</w:t>
      </w:r>
      <w:r>
        <w:rPr>
          <w:sz w:val="20"/>
        </w:rPr>
        <w:br w:type="textWrapping"/>
      </w:r>
      <w:r>
        <w:rPr>
          <w:sz w:val="20"/>
        </w:rPr>
        <w:t xml:space="preserve">                             name: (NSString *)name</w:t>
      </w:r>
      <w:r>
        <w:rPr>
          <w:sz w:val="20"/>
        </w:rPr>
        <w:br w:type="textWrapping"/>
      </w:r>
      <w:r>
        <w:rPr>
          <w:sz w:val="20"/>
        </w:rPr>
        <w:t xml:space="preserve">                      clickHandle: (void(^)(void))clickHandle {</w:t>
      </w:r>
      <w:r>
        <w:rPr>
          <w:sz w:val="20"/>
        </w:rPr>
        <w:br w:type="textWrapping"/>
      </w:r>
      <w:r>
        <w:rPr>
          <w:sz w:val="20"/>
        </w:rPr>
        <w:t xml:space="preserve">    if (self = [super initWithFrame:CGRectZero]) {</w:t>
      </w:r>
      <w:r>
        <w:rPr>
          <w:sz w:val="20"/>
        </w:rPr>
        <w:br w:type="textWrapping"/>
      </w:r>
      <w:r>
        <w:rPr>
          <w:sz w:val="20"/>
        </w:rPr>
        <w:t xml:space="preserve">        _longitude = longitude;</w:t>
      </w:r>
      <w:r>
        <w:rPr>
          <w:sz w:val="20"/>
        </w:rPr>
        <w:br w:type="textWrapping"/>
      </w:r>
      <w:r>
        <w:rPr>
          <w:sz w:val="20"/>
        </w:rPr>
        <w:t xml:space="preserve">        _latitude = latitude;</w:t>
      </w:r>
      <w:r>
        <w:rPr>
          <w:sz w:val="20"/>
        </w:rPr>
        <w:br w:type="textWrapping"/>
      </w:r>
      <w:r>
        <w:rPr>
          <w:sz w:val="20"/>
        </w:rPr>
        <w:t xml:space="preserve">        _name = name;</w:t>
      </w:r>
      <w:r>
        <w:rPr>
          <w:sz w:val="20"/>
        </w:rPr>
        <w:br w:type="textWrapping"/>
      </w:r>
      <w:r>
        <w:rPr>
          <w:sz w:val="20"/>
        </w:rPr>
        <w:t xml:space="preserve">        _clickHandle = clickHandle;</w:t>
      </w:r>
      <w:r>
        <w:rPr>
          <w:sz w:val="20"/>
        </w:rPr>
        <w:br w:type="textWrapping"/>
      </w:r>
      <w:r>
        <w:rPr>
          <w:sz w:val="20"/>
        </w:rPr>
        <w:t xml:space="preserve">        [self setupUI];</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(void)setupUI {</w:t>
      </w:r>
      <w:r>
        <w:rPr>
          <w:sz w:val="20"/>
        </w:rPr>
        <w:br w:type="textWrapping"/>
      </w:r>
      <w:r>
        <w:rPr>
          <w:sz w:val="20"/>
        </w:rPr>
        <w:t xml:space="preserve">    self.backgroundColor = [UIColor whiteColor];</w:t>
      </w:r>
      <w:r>
        <w:rPr>
          <w:sz w:val="20"/>
        </w:rPr>
        <w:br w:type="textWrapping"/>
      </w:r>
      <w:r>
        <w:rPr>
          <w:sz w:val="20"/>
        </w:rPr>
        <w:t xml:space="preserve">    [self.layer setMasksToBounds:YES];</w:t>
      </w:r>
      <w:r>
        <w:rPr>
          <w:sz w:val="20"/>
        </w:rPr>
        <w:br w:type="textWrapping"/>
      </w:r>
      <w:r>
        <w:rPr>
          <w:sz w:val="20"/>
        </w:rPr>
        <w:t xml:space="preserve">    [self.layer setCornerRadius:4.0]; //设置矩圆角半径</w:t>
      </w:r>
      <w:r>
        <w:rPr>
          <w:sz w:val="20"/>
        </w:rPr>
        <w:br w:type="textWrapping"/>
      </w:r>
      <w:r>
        <w:rPr>
          <w:sz w:val="20"/>
        </w:rPr>
        <w:t xml:space="preserve">    self.mapView = [[QMapView alloc] initWithFrame:self.bounds];</w:t>
      </w:r>
      <w:r>
        <w:rPr>
          <w:sz w:val="20"/>
        </w:rPr>
        <w:br w:type="textWrapping"/>
      </w:r>
      <w:r>
        <w:rPr>
          <w:sz w:val="20"/>
        </w:rPr>
        <w:t xml:space="preserve">    self.mapView.delegate = self;</w:t>
      </w:r>
      <w:r>
        <w:rPr>
          <w:sz w:val="20"/>
        </w:rPr>
        <w:br w:type="textWrapping"/>
      </w:r>
      <w:r>
        <w:rPr>
          <w:sz w:val="20"/>
        </w:rPr>
        <w:t xml:space="preserve">    [self.mapView setZoomLevel:16.1 animated:NO];</w:t>
      </w:r>
      <w:r>
        <w:rPr>
          <w:sz w:val="20"/>
        </w:rPr>
        <w:br w:type="textWrapping"/>
      </w:r>
      <w:r>
        <w:rPr>
          <w:sz w:val="20"/>
        </w:rPr>
        <w:t xml:space="preserve">    self.mapView.logoCenter = CGPointMake(CGRectGetWidth(self.bounds), CGRectGetHeight(self.bounds) - 34);</w:t>
      </w:r>
      <w:r>
        <w:rPr>
          <w:sz w:val="20"/>
        </w:rPr>
        <w:br w:type="textWrapping"/>
      </w:r>
      <w:r>
        <w:rPr>
          <w:sz w:val="20"/>
        </w:rPr>
        <w:t xml:space="preserve">    self.mapView.showsScale= NO;</w:t>
      </w:r>
      <w:r>
        <w:rPr>
          <w:sz w:val="20"/>
        </w:rPr>
        <w:br w:type="textWrapping"/>
      </w:r>
      <w:r>
        <w:rPr>
          <w:sz w:val="20"/>
        </w:rPr>
        <w:t xml:space="preserve">    self.mapView.showsCompass = NO;</w:t>
      </w:r>
      <w:r>
        <w:rPr>
          <w:sz w:val="20"/>
        </w:rPr>
        <w:br w:type="textWrapping"/>
      </w:r>
      <w:r>
        <w:rPr>
          <w:sz w:val="20"/>
        </w:rPr>
        <w:t xml:space="preserve">    [self addSubview:self.mapView];</w:t>
      </w:r>
      <w:r>
        <w:rPr>
          <w:sz w:val="20"/>
        </w:rPr>
        <w:br w:type="textWrapping"/>
      </w:r>
      <w:r>
        <w:rPr>
          <w:sz w:val="20"/>
        </w:rPr>
        <w:t xml:space="preserve">    self.shopAnnotation = [[QPointAnnotation alloc] init];</w:t>
      </w:r>
      <w:r>
        <w:rPr>
          <w:sz w:val="20"/>
        </w:rPr>
        <w:br w:type="textWrapping"/>
      </w:r>
      <w:r>
        <w:rPr>
          <w:sz w:val="20"/>
        </w:rPr>
        <w:t xml:space="preserve">    self.shopAnnotation.coordinate = CLLocationCoordinate2DMake([_latitude doubleValue], [_longitude doubleValue]);</w:t>
      </w:r>
      <w:r>
        <w:rPr>
          <w:sz w:val="20"/>
        </w:rPr>
        <w:br w:type="textWrapping"/>
      </w:r>
      <w:r>
        <w:rPr>
          <w:sz w:val="20"/>
        </w:rPr>
        <w:t xml:space="preserve">    self.shopAnnotation.title = self.name;</w:t>
      </w:r>
      <w:r>
        <w:rPr>
          <w:sz w:val="20"/>
        </w:rPr>
        <w:br w:type="textWrapping"/>
      </w:r>
      <w:r>
        <w:rPr>
          <w:sz w:val="20"/>
        </w:rPr>
        <w:t xml:space="preserve">    [self.mapView addAnnotation:self.shopAnnotation];</w:t>
      </w:r>
      <w:r>
        <w:rPr>
          <w:sz w:val="20"/>
        </w:rPr>
        <w:br w:type="textWrapping"/>
      </w:r>
      <w:r>
        <w:rPr>
          <w:sz w:val="20"/>
        </w:rPr>
        <w:t xml:space="preserve">    [self.mapView  setCenterCoordinate:CLLocationCoordinate2DMake([self.latitude doubleValue], [self.longitude doubleValue]) animated:NO];</w:t>
      </w:r>
      <w:r>
        <w:rPr>
          <w:sz w:val="20"/>
        </w:rPr>
        <w:br w:type="textWrapping"/>
      </w:r>
      <w:r>
        <w:rPr>
          <w:sz w:val="20"/>
        </w:rPr>
        <w:t xml:space="preserve">    [self.mapView selectAnnotation:self.shopAnnotation animated:YES];</w:t>
      </w:r>
      <w:r>
        <w:rPr>
          <w:sz w:val="20"/>
        </w:rPr>
        <w:br w:type="textWrapping"/>
      </w:r>
      <w:r>
        <w:rPr>
          <w:sz w:val="20"/>
        </w:rPr>
        <w:t>}</w:t>
      </w:r>
      <w:r>
        <w:rPr>
          <w:sz w:val="20"/>
        </w:rPr>
        <w:br w:type="textWrapping"/>
      </w:r>
      <w:r>
        <w:rPr>
          <w:sz w:val="20"/>
        </w:rPr>
        <w:t>#pragma mark - QMapViewDelegate</w:t>
      </w:r>
      <w:r>
        <w:rPr>
          <w:sz w:val="20"/>
        </w:rPr>
        <w:br w:type="textWrapping"/>
      </w:r>
      <w:r>
        <w:rPr>
          <w:sz w:val="20"/>
        </w:rPr>
        <w:t>- (QAnnotationView *)mapView:(QMapView *)mapView viewForAnnotation:(id&lt;QAnnotation&gt;)annotation {</w:t>
      </w:r>
      <w:r>
        <w:rPr>
          <w:sz w:val="20"/>
        </w:rPr>
        <w:br w:type="textWrapping"/>
      </w:r>
      <w:r>
        <w:rPr>
          <w:sz w:val="20"/>
        </w:rPr>
        <w:t xml:space="preserve">        if ([annotation isKindOfClass:[QPointAnnotation class]]) {</w:t>
      </w:r>
      <w:r>
        <w:rPr>
          <w:sz w:val="20"/>
        </w:rPr>
        <w:br w:type="textWrapping"/>
      </w:r>
      <w:r>
        <w:rPr>
          <w:sz w:val="20"/>
        </w:rPr>
        <w:t xml:space="preserve">            static NSString *routePlanningCellIdentifier = @"RoutePlanningCellIdentifier";</w:t>
      </w:r>
      <w:r>
        <w:rPr>
          <w:sz w:val="20"/>
        </w:rPr>
        <w:br w:type="textWrapping"/>
      </w:r>
      <w:r>
        <w:rPr>
          <w:sz w:val="20"/>
        </w:rPr>
        <w:t xml:space="preserve">            QAnnotationView *annotationView = (QAnnotationView*)[self.mapView dequeueReusableAnnotationViewWithIdentifier:routePlanningCellIdentifier];</w:t>
      </w:r>
    </w:p>
    <w:p w14:paraId="3B792A88">
      <w:pPr>
        <w:keepNext w:val="0"/>
        <w:keepLines w:val="0"/>
        <w:pageBreakBefore w:val="0"/>
        <w:widowControl/>
        <w:kinsoku/>
        <w:wordWrap/>
        <w:overflowPunct/>
        <w:topLinePunct w:val="0"/>
        <w:autoSpaceDE/>
        <w:autoSpaceDN/>
        <w:bidi w:val="0"/>
        <w:adjustRightInd/>
        <w:snapToGrid/>
        <w:spacing w:line="240" w:lineRule="exact"/>
        <w:textAlignment w:val="auto"/>
      </w:pPr>
      <w:r>
        <w:rPr>
          <w:sz w:val="20"/>
        </w:rPr>
        <w:t>#import "LWMOrderListCell.h"</w:t>
      </w:r>
      <w:r>
        <w:rPr>
          <w:sz w:val="20"/>
        </w:rPr>
        <w:br w:type="textWrapping"/>
      </w:r>
      <w:r>
        <w:rPr>
          <w:sz w:val="20"/>
        </w:rPr>
        <w:t>#import "LWMorder_item.h"</w:t>
      </w:r>
      <w:r>
        <w:rPr>
          <w:sz w:val="20"/>
        </w:rPr>
        <w:br w:type="textWrapping"/>
      </w:r>
      <w:r>
        <w:rPr>
          <w:sz w:val="20"/>
        </w:rPr>
        <w:t>@interface LWMOrderListCell ()</w:t>
      </w:r>
      <w:r>
        <w:rPr>
          <w:sz w:val="20"/>
        </w:rPr>
        <w:br w:type="textWrapping"/>
      </w:r>
      <w:r>
        <w:rPr>
          <w:sz w:val="20"/>
        </w:rPr>
        <w:t>@property (nonatomic, strong) NSMutableArray &lt;UILabel *&gt;*natureNameArray;</w:t>
      </w:r>
      <w:r>
        <w:rPr>
          <w:sz w:val="20"/>
        </w:rPr>
        <w:br w:type="textWrapping"/>
      </w:r>
      <w:r>
        <w:rPr>
          <w:sz w:val="20"/>
        </w:rPr>
        <w:t>@property (nonatomic, strong) NSMutableArray &lt;UILabel *&gt;*natureUnitArray;</w:t>
      </w:r>
      <w:r>
        <w:rPr>
          <w:sz w:val="20"/>
        </w:rPr>
        <w:br w:type="textWrapping"/>
      </w:r>
      <w:r>
        <w:rPr>
          <w:sz w:val="20"/>
        </w:rPr>
        <w:t>@property (nonatomic, strong) NSMutableArray &lt;UILabel *&gt;*natureNumArray;</w:t>
      </w:r>
      <w:r>
        <w:rPr>
          <w:sz w:val="20"/>
        </w:rPr>
        <w:br w:type="textWrapping"/>
      </w:r>
      <w:r>
        <w:rPr>
          <w:sz w:val="20"/>
        </w:rPr>
        <w:t>@property (nonatomic, strong) UIView *bgView;</w:t>
      </w:r>
      <w:r>
        <w:rPr>
          <w:sz w:val="20"/>
        </w:rPr>
        <w:br w:type="textWrapping"/>
      </w:r>
      <w:r>
        <w:rPr>
          <w:sz w:val="20"/>
        </w:rPr>
        <w:t>@property (nonatomic, strong) UILabel *expectedDeliveryLabel;</w:t>
      </w:r>
      <w:r>
        <w:rPr>
          <w:sz w:val="20"/>
        </w:rPr>
        <w:br w:type="textWrapping"/>
      </w:r>
      <w:r>
        <w:rPr>
          <w:sz w:val="20"/>
        </w:rPr>
        <w:t>@property (nonatomic, strong) UIImageView *from_typeIcon;</w:t>
      </w:r>
      <w:r>
        <w:rPr>
          <w:sz w:val="20"/>
        </w:rPr>
        <w:br w:type="textWrapping"/>
      </w:r>
      <w:r>
        <w:rPr>
          <w:sz w:val="20"/>
        </w:rPr>
        <w:t>@property (nonatomic, strong) UILabel *restaurant_number;</w:t>
      </w:r>
      <w:r>
        <w:rPr>
          <w:sz w:val="20"/>
        </w:rPr>
        <w:br w:type="textWrapping"/>
      </w:r>
      <w:r>
        <w:rPr>
          <w:sz w:val="20"/>
        </w:rPr>
        <w:t>@property (nonatomic, strong) UIView *expectedDeliveryLine;</w:t>
      </w:r>
      <w:r>
        <w:rPr>
          <w:sz w:val="20"/>
        </w:rPr>
        <w:br w:type="textWrapping"/>
      </w:r>
      <w:r>
        <w:rPr>
          <w:sz w:val="20"/>
        </w:rPr>
        <w:t>@property (nonatomic, strong) UIView *orderItemView;</w:t>
      </w:r>
      <w:r>
        <w:rPr>
          <w:sz w:val="20"/>
        </w:rPr>
        <w:br w:type="textWrapping"/>
      </w:r>
      <w:r>
        <w:rPr>
          <w:sz w:val="20"/>
        </w:rPr>
        <w:t>@property (nonatomic, strong) UIView *orderItemLine;</w:t>
      </w:r>
      <w:r>
        <w:rPr>
          <w:sz w:val="20"/>
        </w:rPr>
        <w:br w:type="textWrapping"/>
      </w:r>
      <w:r>
        <w:rPr>
          <w:sz w:val="20"/>
        </w:rPr>
        <w:t>@property (nonatomic, strong) UILabel *nameLabel;</w:t>
      </w:r>
      <w:r>
        <w:rPr>
          <w:sz w:val="20"/>
        </w:rPr>
        <w:br w:type="textWrapping"/>
      </w:r>
      <w:r>
        <w:rPr>
          <w:sz w:val="20"/>
        </w:rPr>
        <w:t>@property (nonatomic, strong) UILabel *phoneLabel;</w:t>
      </w:r>
      <w:r>
        <w:rPr>
          <w:sz w:val="20"/>
        </w:rPr>
        <w:br w:type="textWrapping"/>
      </w:r>
      <w:r>
        <w:rPr>
          <w:sz w:val="20"/>
        </w:rPr>
        <w:t>@property (nonatomic, strong) UILabel *addressLabel;</w:t>
      </w:r>
      <w:r>
        <w:rPr>
          <w:sz w:val="20"/>
        </w:rPr>
        <w:br w:type="textWrapping"/>
      </w:r>
      <w:r>
        <w:rPr>
          <w:sz w:val="20"/>
        </w:rPr>
        <w:t>@property (nonatomic, strong) UIButton *setOrderBtn;</w:t>
      </w:r>
      <w:r>
        <w:rPr>
          <w:sz w:val="20"/>
        </w:rPr>
        <w:br w:type="textWrapping"/>
      </w:r>
      <w:r>
        <w:rPr>
          <w:sz w:val="20"/>
        </w:rPr>
        <w:t>@property (nonatomic, strong) UIButton *ignoreOrderBtn;</w:t>
      </w:r>
      <w:r>
        <w:rPr>
          <w:sz w:val="20"/>
        </w:rPr>
        <w:br w:type="textWrapping"/>
      </w:r>
      <w:r>
        <w:rPr>
          <w:sz w:val="20"/>
        </w:rPr>
        <w:t>@property (nonatomic, strong) UIButton *cancelOrderBtn;</w:t>
      </w:r>
      <w:r>
        <w:rPr>
          <w:sz w:val="20"/>
        </w:rPr>
        <w:br w:type="textWrapping"/>
      </w:r>
      <w:r>
        <w:rPr>
          <w:sz w:val="20"/>
        </w:rPr>
        <w:t>@property (nonatomic, strong) UIButton *callPhoneBtn;</w:t>
      </w:r>
      <w:r>
        <w:rPr>
          <w:sz w:val="20"/>
        </w:rPr>
        <w:br w:type="textWrapping"/>
      </w:r>
      <w:r>
        <w:rPr>
          <w:sz w:val="20"/>
        </w:rPr>
        <w:t>@end</w:t>
      </w:r>
      <w:r>
        <w:rPr>
          <w:sz w:val="20"/>
        </w:rPr>
        <w:br w:type="textWrapping"/>
      </w:r>
      <w:r>
        <w:rPr>
          <w:sz w:val="20"/>
        </w:rPr>
        <w:t>@implementation LWMOrderListCell</w:t>
      </w:r>
      <w:r>
        <w:rPr>
          <w:sz w:val="20"/>
        </w:rPr>
        <w:br w:type="textWrapping"/>
      </w:r>
      <w:r>
        <w:rPr>
          <w:sz w:val="20"/>
        </w:rPr>
        <w:t>+ (instancetype)cellWithTableView:(UITableView *)tableView{</w:t>
      </w:r>
      <w:r>
        <w:rPr>
          <w:sz w:val="20"/>
        </w:rPr>
        <w:br w:type="textWrapping"/>
      </w:r>
      <w:r>
        <w:rPr>
          <w:sz w:val="20"/>
        </w:rPr>
        <w:t xml:space="preserve">    static NSString *ID = @"LWMOrderListCellID";</w:t>
      </w:r>
      <w:r>
        <w:rPr>
          <w:sz w:val="20"/>
        </w:rPr>
        <w:br w:type="textWrapping"/>
      </w:r>
      <w:r>
        <w:rPr>
          <w:sz w:val="20"/>
        </w:rPr>
        <w:t xml:space="preserve">    LWMOrderListCell *cell = [tableView dequeueReusableCellWithIdentifier:ID];</w:t>
      </w:r>
      <w:r>
        <w:rPr>
          <w:sz w:val="20"/>
        </w:rPr>
        <w:br w:type="textWrapping"/>
      </w:r>
      <w:r>
        <w:rPr>
          <w:sz w:val="20"/>
        </w:rPr>
        <w:t xml:space="preserve">    if (cell == nil) {</w:t>
      </w:r>
      <w:r>
        <w:rPr>
          <w:sz w:val="20"/>
        </w:rPr>
        <w:br w:type="textWrapping"/>
      </w:r>
      <w:r>
        <w:rPr>
          <w:sz w:val="20"/>
        </w:rPr>
        <w:t xml:space="preserve">        cell = [[LWMOrderListCell alloc]initWithStyle:UITableViewCellStyleDefault reuseIdentifier:ID];</w:t>
      </w:r>
      <w:r>
        <w:rPr>
          <w:sz w:val="20"/>
        </w:rPr>
        <w:br w:type="textWrapping"/>
      </w:r>
      <w:r>
        <w:rPr>
          <w:sz w:val="20"/>
        </w:rPr>
        <w:t xml:space="preserve">    }</w:t>
      </w:r>
      <w:r>
        <w:rPr>
          <w:sz w:val="20"/>
        </w:rPr>
        <w:br w:type="textWrapping"/>
      </w:r>
      <w:r>
        <w:rPr>
          <w:sz w:val="20"/>
        </w:rPr>
        <w:t xml:space="preserve">    return cell;</w:t>
      </w:r>
      <w:r>
        <w:rPr>
          <w:sz w:val="20"/>
        </w:rPr>
        <w:br w:type="textWrapping"/>
      </w:r>
      <w:r>
        <w:rPr>
          <w:sz w:val="20"/>
        </w:rPr>
        <w:t>}</w:t>
      </w:r>
      <w:r>
        <w:rPr>
          <w:sz w:val="20"/>
        </w:rPr>
        <w:br w:type="textWrapping"/>
      </w:r>
      <w:r>
        <w:rPr>
          <w:sz w:val="20"/>
        </w:rPr>
        <w:t>- (id)initWithStyle:(UITableViewCellStyle)style reuseIdentifier:(NSString *)reuseIdentifier{</w:t>
      </w:r>
      <w:r>
        <w:rPr>
          <w:sz w:val="20"/>
        </w:rPr>
        <w:br w:type="textWrapping"/>
      </w:r>
      <w:r>
        <w:rPr>
          <w:sz w:val="20"/>
        </w:rPr>
        <w:t xml:space="preserve">    self = [super initWithStyle:style reuseIdentifier:reuseIdentifier];</w:t>
      </w:r>
      <w:r>
        <w:rPr>
          <w:sz w:val="20"/>
        </w:rPr>
        <w:br w:type="textWrapping"/>
      </w:r>
      <w:r>
        <w:rPr>
          <w:sz w:val="20"/>
        </w:rPr>
        <w:t xml:space="preserve">    if (self) {</w:t>
      </w:r>
      <w:r>
        <w:rPr>
          <w:sz w:val="20"/>
        </w:rPr>
        <w:br w:type="textWrapping"/>
      </w:r>
      <w:r>
        <w:rPr>
          <w:sz w:val="20"/>
        </w:rPr>
        <w:t xml:space="preserve">        [self setupContentsSubviews];</w:t>
      </w:r>
      <w:r>
        <w:rPr>
          <w:sz w:val="20"/>
        </w:rPr>
        <w:br w:type="textWrapping"/>
      </w:r>
      <w:r>
        <w:rPr>
          <w:sz w:val="20"/>
        </w:rPr>
        <w:t xml:space="preserve">    }</w:t>
      </w:r>
      <w:r>
        <w:rPr>
          <w:sz w:val="20"/>
        </w:rPr>
        <w:br w:type="textWrapping"/>
      </w:r>
      <w:r>
        <w:rPr>
          <w:sz w:val="20"/>
        </w:rPr>
        <w:t xml:space="preserve">    return self;</w:t>
      </w:r>
      <w:r>
        <w:rPr>
          <w:sz w:val="20"/>
        </w:rPr>
        <w:br w:type="textWrapping"/>
      </w:r>
      <w:r>
        <w:rPr>
          <w:sz w:val="20"/>
        </w:rPr>
        <w:t>}</w:t>
      </w:r>
      <w:r>
        <w:rPr>
          <w:sz w:val="20"/>
        </w:rPr>
        <w:br w:type="textWrapping"/>
      </w:r>
      <w:r>
        <w:rPr>
          <w:sz w:val="20"/>
        </w:rPr>
        <w:t>- (void)setupContentsSubviews{</w:t>
      </w:r>
      <w:r>
        <w:rPr>
          <w:sz w:val="20"/>
        </w:rPr>
        <w:br w:type="textWrapping"/>
      </w:r>
      <w:r>
        <w:rPr>
          <w:sz w:val="20"/>
        </w:rPr>
        <w:t xml:space="preserve">    self.bgView = [[UIView alloc]init];</w:t>
      </w:r>
      <w:r>
        <w:rPr>
          <w:sz w:val="20"/>
        </w:rPr>
        <w:br w:type="textWrapping"/>
      </w:r>
      <w:r>
        <w:rPr>
          <w:sz w:val="20"/>
        </w:rPr>
        <w:t xml:space="preserve">    self.bgView.dk_backgroundColorPicker = DKColorPickerWithRGB(0xffffff,0x232323);</w:t>
      </w:r>
      <w:r>
        <w:rPr>
          <w:sz w:val="20"/>
        </w:rPr>
        <w:br w:type="textWrapping"/>
      </w:r>
      <w:r>
        <w:rPr>
          <w:sz w:val="20"/>
        </w:rPr>
        <w:t xml:space="preserve">    [self.bgView.layer setMasksToBounds:YES];</w:t>
      </w:r>
      <w:r>
        <w:rPr>
          <w:sz w:val="20"/>
        </w:rPr>
        <w:br w:type="textWrapping"/>
      </w:r>
      <w:r>
        <w:rPr>
          <w:sz w:val="20"/>
        </w:rPr>
        <w:t xml:space="preserve">    [self.bgView.layer setCornerRadius:2.0];</w:t>
      </w:r>
      <w:r>
        <w:rPr>
          <w:sz w:val="20"/>
        </w:rPr>
        <w:br w:type="textWrapping"/>
      </w:r>
      <w:r>
        <w:rPr>
          <w:sz w:val="20"/>
        </w:rPr>
        <w:t xml:space="preserve">    [self.contentView addSubview:self.bgView];</w:t>
      </w:r>
      <w:r>
        <w:rPr>
          <w:sz w:val="20"/>
        </w:rPr>
        <w:br w:type="textWrapping"/>
      </w:r>
      <w:r>
        <w:rPr>
          <w:sz w:val="20"/>
        </w:rPr>
        <w:t xml:space="preserve">    [self.bgView mas_makeConstraints:^(MASConstraintMaker *make) {</w:t>
      </w:r>
      <w:r>
        <w:rPr>
          <w:sz w:val="20"/>
        </w:rPr>
        <w:br w:type="textWrapping"/>
      </w:r>
      <w:r>
        <w:rPr>
          <w:sz w:val="20"/>
        </w:rPr>
        <w:t xml:space="preserve">        make.top.equalTo(self.contentView);</w:t>
      </w:r>
      <w:r>
        <w:rPr>
          <w:sz w:val="20"/>
        </w:rPr>
        <w:br w:type="textWrapping"/>
      </w:r>
      <w:r>
        <w:rPr>
          <w:sz w:val="20"/>
        </w:rPr>
        <w:t xml:space="preserve">        make.left.equalTo(self.contentView).offset(lwm_layoutWH(10));</w:t>
      </w:r>
      <w:r>
        <w:rPr>
          <w:sz w:val="20"/>
        </w:rPr>
        <w:br w:type="textWrapping"/>
      </w:r>
      <w:r>
        <w:rPr>
          <w:sz w:val="20"/>
        </w:rPr>
        <w:t xml:space="preserve">        make.right.equalTo(self.contentView).offset(-lwm_layoutWH(10));</w:t>
      </w:r>
      <w:r>
        <w:rPr>
          <w:sz w:val="20"/>
        </w:rPr>
        <w:br w:type="textWrapping"/>
      </w:r>
      <w:r>
        <w:rPr>
          <w:sz w:val="20"/>
        </w:rPr>
        <w:t xml:space="preserve">        make.height.mas_equalTo(350);</w:t>
      </w:r>
      <w:r>
        <w:rPr>
          <w:sz w:val="20"/>
        </w:rPr>
        <w:br w:type="textWrapping"/>
      </w:r>
      <w:r>
        <w:rPr>
          <w:sz w:val="20"/>
        </w:rPr>
        <w:t xml:space="preserve">        make.bottom.equalTo(self.contentView).offset(-lwm_layoutWH(8)).priorityLow();</w:t>
      </w:r>
      <w:r>
        <w:rPr>
          <w:sz w:val="20"/>
        </w:rPr>
        <w:br w:type="textWrapping"/>
      </w:r>
      <w:r>
        <w:rPr>
          <w:sz w:val="20"/>
        </w:rPr>
        <w:t xml:space="preserve">    }];</w:t>
      </w:r>
      <w:r>
        <w:rPr>
          <w:sz w:val="20"/>
        </w:rPr>
        <w:br w:type="textWrapping"/>
      </w:r>
    </w:p>
    <w:p w14:paraId="3F79A8EF">
      <w:pPr>
        <w:keepNext w:val="0"/>
        <w:keepLines w:val="0"/>
        <w:pageBreakBefore w:val="0"/>
        <w:widowControl/>
        <w:kinsoku/>
        <w:wordWrap/>
        <w:overflowPunct/>
        <w:topLinePunct w:val="0"/>
        <w:autoSpaceDE/>
        <w:autoSpaceDN/>
        <w:bidi w:val="0"/>
        <w:adjustRightInd/>
        <w:snapToGrid/>
        <w:spacing w:line="240" w:lineRule="exact"/>
        <w:textAlignment w:val="auto"/>
      </w:pPr>
      <w:bookmarkStart w:id="0" w:name="_GoBack"/>
      <w:bookmarkEnd w:id="0"/>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D7D3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pPr>
  </w:style>
  <w:style w:type="paragraph" w:styleId="25">
    <w:name w:val="header"/>
    <w:basedOn w:val="1"/>
    <w:link w:val="135"/>
    <w:unhideWhenUsed/>
    <w:uiPriority w:val="99"/>
    <w:pPr>
      <w:tabs>
        <w:tab w:val="center" w:pos="4680"/>
        <w:tab w:val="right" w:pos="9360"/>
      </w:tabs>
      <w:spacing w:after="0"/>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2"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pPr>
    <w:tblP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
  </w:style>
  <w:style w:type="table" w:styleId="34">
    <w:name w:val="Light Shading"/>
    <w:basedOn w:val="32"/>
    <w:uiPriority w:val="60"/>
    <w:pPr>
      <w:spacing w:after="0"/>
    </w:pPr>
    <w:rPr>
      <w:color w:val="000000" w:themeColor="text1" w:themeShade="BF"/>
    </w:rPr>
    <w:tblPr>
      <w:tblBorders>
        <w:top w:val="single" w:color="000000" w:themeColor="text1" w:sz="0" w:space="0"/>
        <w:bottom w:val="single" w:color="000000" w:themeColor="text1" w:sz="0" w:space="0"/>
      </w:tblBorders>
      <w:tblCellMar>
        <w:top w:w="0" w:type="dxa"/>
        <w:left w:w="108" w:type="dxa"/>
        <w:bottom w:w="0" w:type="dxa"/>
        <w:right w:w="108" w:type="dxa"/>
      </w:tblCellMar>
    </w:tblPr>
    <w:tblStylePr w:type="firstRow">
      <w:pPr>
        <w:spacing w:before="0" w:after="0"/>
      </w:pPr>
      <w:rPr>
        <w:b/>
        <w:bCs/>
      </w:rPr>
      <w:tblPr/>
      <w:tcPr>
        <w:tcBorders>
          <w:top w:val="single" w:color="000000" w:themeColor="text1" w:sz="0" w:space="0"/>
          <w:left w:val="nil"/>
          <w:bottom w:val="single" w:color="000000" w:themeColor="text1" w:sz="0" w:space="0"/>
          <w:right w:val="nil"/>
          <w:insideH w:val="nil"/>
          <w:insideV w:val="nil"/>
        </w:tcBorders>
      </w:tcPr>
    </w:tblStylePr>
    <w:tblStylePr w:type="lastRow">
      <w:pPr>
        <w:spacing w:before="0" w:after="0"/>
      </w:pPr>
      <w:rPr>
        <w:b/>
        <w:bCs/>
      </w:rPr>
      <w:tblPr/>
      <w:tcPr>
        <w:tcBorders>
          <w:top w:val="single" w:color="000000" w:themeColor="text1" w:sz="0" w:space="0"/>
          <w:left w:val="nil"/>
          <w:bottom w:val="single" w:color="000000" w:themeColor="text1"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pPr>
    <w:rPr>
      <w:color w:val="376092" w:themeColor="accent1" w:themeShade="BF"/>
    </w:rPr>
    <w:tblPr>
      <w:tblBorders>
        <w:top w:val="single" w:color="4F81BD" w:themeColor="accent1" w:sz="0" w:space="0"/>
        <w:bottom w:val="single" w:color="4F81BD" w:themeColor="accent1" w:sz="0" w:space="0"/>
      </w:tblBorders>
      <w:tblCellMar>
        <w:top w:w="0" w:type="dxa"/>
        <w:left w:w="108" w:type="dxa"/>
        <w:bottom w:w="0" w:type="dxa"/>
        <w:right w:w="108" w:type="dxa"/>
      </w:tblCellMar>
    </w:tblPr>
    <w:tblStylePr w:type="firstRow">
      <w:pPr>
        <w:spacing w:before="0" w:after="0"/>
      </w:pPr>
      <w:rPr>
        <w:b/>
        <w:bCs/>
      </w:rPr>
      <w:tblPr/>
      <w:tcPr>
        <w:tcBorders>
          <w:top w:val="single" w:color="4F81BD" w:themeColor="accent1" w:sz="0" w:space="0"/>
          <w:left w:val="nil"/>
          <w:bottom w:val="single" w:color="4F81BD" w:themeColor="accent1" w:sz="0" w:space="0"/>
          <w:right w:val="nil"/>
          <w:insideH w:val="nil"/>
          <w:insideV w:val="nil"/>
        </w:tcBorders>
      </w:tcPr>
    </w:tblStylePr>
    <w:tblStylePr w:type="lastRow">
      <w:pPr>
        <w:spacing w:before="0" w:after="0"/>
      </w:pPr>
      <w:rPr>
        <w:b/>
        <w:bCs/>
      </w:rPr>
      <w:tblPr/>
      <w:tcPr>
        <w:tcBorders>
          <w:top w:val="single" w:color="4F81BD" w:themeColor="accent1" w:sz="0" w:space="0"/>
          <w:left w:val="nil"/>
          <w:bottom w:val="single" w:color="4F81BD" w:themeColor="accent1"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pPr>
    <w:rPr>
      <w:color w:val="953735" w:themeColor="accent2" w:themeShade="BF"/>
    </w:rPr>
    <w:tblPr>
      <w:tblBorders>
        <w:top w:val="single" w:color="C0504D" w:themeColor="accent2" w:sz="0" w:space="0"/>
        <w:bottom w:val="single" w:color="C0504D" w:themeColor="accent2" w:sz="0" w:space="0"/>
      </w:tblBorders>
      <w:tblCellMar>
        <w:top w:w="0" w:type="dxa"/>
        <w:left w:w="108" w:type="dxa"/>
        <w:bottom w:w="0" w:type="dxa"/>
        <w:right w:w="108" w:type="dxa"/>
      </w:tblCellMar>
    </w:tblPr>
    <w:tblStylePr w:type="firstRow">
      <w:pPr>
        <w:spacing w:before="0" w:after="0"/>
      </w:pPr>
      <w:rPr>
        <w:b/>
        <w:bCs/>
      </w:rPr>
      <w:tblPr/>
      <w:tcPr>
        <w:tcBorders>
          <w:top w:val="single" w:color="C0504D" w:themeColor="accent2" w:sz="0" w:space="0"/>
          <w:left w:val="nil"/>
          <w:bottom w:val="single" w:color="C0504D" w:themeColor="accent2" w:sz="0" w:space="0"/>
          <w:right w:val="nil"/>
          <w:insideH w:val="nil"/>
          <w:insideV w:val="nil"/>
        </w:tcBorders>
      </w:tcPr>
    </w:tblStylePr>
    <w:tblStylePr w:type="lastRow">
      <w:pPr>
        <w:spacing w:before="0" w:after="0"/>
      </w:pPr>
      <w:rPr>
        <w:b/>
        <w:bCs/>
      </w:rPr>
      <w:tblPr/>
      <w:tcPr>
        <w:tcBorders>
          <w:top w:val="single" w:color="C0504D" w:themeColor="accent2" w:sz="0" w:space="0"/>
          <w:left w:val="nil"/>
          <w:bottom w:val="single" w:color="C0504D" w:themeColor="accent2"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pPr>
    <w:rPr>
      <w:color w:val="77933C" w:themeColor="accent3" w:themeShade="BF"/>
    </w:rPr>
    <w:tblPr>
      <w:tblBorders>
        <w:top w:val="single" w:color="9BBB59" w:themeColor="accent3" w:sz="0" w:space="0"/>
        <w:bottom w:val="single" w:color="9BBB59" w:themeColor="accent3" w:sz="0" w:space="0"/>
      </w:tblBorders>
      <w:tblCellMar>
        <w:top w:w="0" w:type="dxa"/>
        <w:left w:w="108" w:type="dxa"/>
        <w:bottom w:w="0" w:type="dxa"/>
        <w:right w:w="108" w:type="dxa"/>
      </w:tblCellMar>
    </w:tblPr>
    <w:tblStylePr w:type="firstRow">
      <w:pPr>
        <w:spacing w:before="0" w:after="0"/>
      </w:pPr>
      <w:rPr>
        <w:b/>
        <w:bCs/>
      </w:rPr>
      <w:tblPr/>
      <w:tcPr>
        <w:tcBorders>
          <w:top w:val="single" w:color="9BBB59" w:themeColor="accent3" w:sz="0" w:space="0"/>
          <w:left w:val="nil"/>
          <w:bottom w:val="single" w:color="9BBB59" w:themeColor="accent3" w:sz="0" w:space="0"/>
          <w:right w:val="nil"/>
          <w:insideH w:val="nil"/>
          <w:insideV w:val="nil"/>
        </w:tcBorders>
      </w:tcPr>
    </w:tblStylePr>
    <w:tblStylePr w:type="lastRow">
      <w:pPr>
        <w:spacing w:before="0" w:after="0"/>
      </w:pPr>
      <w:rPr>
        <w:b/>
        <w:bCs/>
      </w:rPr>
      <w:tblPr/>
      <w:tcPr>
        <w:tcBorders>
          <w:top w:val="single" w:color="9BBB59" w:themeColor="accent3" w:sz="0" w:space="0"/>
          <w:left w:val="nil"/>
          <w:bottom w:val="single" w:color="9BBB59" w:themeColor="accent3"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pPr>
    <w:rPr>
      <w:color w:val="604A7B" w:themeColor="accent4" w:themeShade="BF"/>
    </w:rPr>
    <w:tblPr>
      <w:tblBorders>
        <w:top w:val="single" w:color="8064A2" w:themeColor="accent4" w:sz="0" w:space="0"/>
        <w:bottom w:val="single" w:color="8064A2" w:themeColor="accent4" w:sz="0" w:space="0"/>
      </w:tblBorders>
      <w:tblCellMar>
        <w:top w:w="0" w:type="dxa"/>
        <w:left w:w="108" w:type="dxa"/>
        <w:bottom w:w="0" w:type="dxa"/>
        <w:right w:w="108" w:type="dxa"/>
      </w:tblCellMar>
    </w:tblPr>
    <w:tblStylePr w:type="firstRow">
      <w:pPr>
        <w:spacing w:before="0" w:after="0"/>
      </w:pPr>
      <w:rPr>
        <w:b/>
        <w:bCs/>
      </w:rPr>
      <w:tblPr/>
      <w:tcPr>
        <w:tcBorders>
          <w:top w:val="single" w:color="8064A2" w:themeColor="accent4" w:sz="0" w:space="0"/>
          <w:left w:val="nil"/>
          <w:bottom w:val="single" w:color="8064A2" w:themeColor="accent4" w:sz="0" w:space="0"/>
          <w:right w:val="nil"/>
          <w:insideH w:val="nil"/>
          <w:insideV w:val="nil"/>
        </w:tcBorders>
      </w:tcPr>
    </w:tblStylePr>
    <w:tblStylePr w:type="lastRow">
      <w:pPr>
        <w:spacing w:before="0" w:after="0"/>
      </w:pPr>
      <w:rPr>
        <w:b/>
        <w:bCs/>
      </w:rPr>
      <w:tblPr/>
      <w:tcPr>
        <w:tcBorders>
          <w:top w:val="single" w:color="8064A2" w:themeColor="accent4" w:sz="0" w:space="0"/>
          <w:left w:val="nil"/>
          <w:bottom w:val="single" w:color="8064A2" w:themeColor="accent4"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pPr>
    <w:rPr>
      <w:color w:val="31859C" w:themeColor="accent5" w:themeShade="BF"/>
    </w:rPr>
    <w:tblPr>
      <w:tblBorders>
        <w:top w:val="single" w:color="4BACC6" w:themeColor="accent5" w:sz="0" w:space="0"/>
        <w:bottom w:val="single" w:color="4BACC6" w:themeColor="accent5" w:sz="0" w:space="0"/>
      </w:tblBorders>
      <w:tblCellMar>
        <w:top w:w="0" w:type="dxa"/>
        <w:left w:w="108" w:type="dxa"/>
        <w:bottom w:w="0" w:type="dxa"/>
        <w:right w:w="108" w:type="dxa"/>
      </w:tblCellMar>
    </w:tblPr>
    <w:tblStylePr w:type="firstRow">
      <w:pPr>
        <w:spacing w:before="0" w:after="0"/>
      </w:pPr>
      <w:rPr>
        <w:b/>
        <w:bCs/>
      </w:rPr>
      <w:tblPr/>
      <w:tcPr>
        <w:tcBorders>
          <w:top w:val="single" w:color="4BACC6" w:themeColor="accent5" w:sz="0" w:space="0"/>
          <w:left w:val="nil"/>
          <w:bottom w:val="single" w:color="4BACC6" w:themeColor="accent5" w:sz="0" w:space="0"/>
          <w:right w:val="nil"/>
          <w:insideH w:val="nil"/>
          <w:insideV w:val="nil"/>
        </w:tcBorders>
      </w:tcPr>
    </w:tblStylePr>
    <w:tblStylePr w:type="lastRow">
      <w:pPr>
        <w:spacing w:before="0" w:after="0"/>
      </w:pPr>
      <w:rPr>
        <w:b/>
        <w:bCs/>
      </w:rPr>
      <w:tblPr/>
      <w:tcPr>
        <w:tcBorders>
          <w:top w:val="single" w:color="4BACC6" w:themeColor="accent5" w:sz="0" w:space="0"/>
          <w:left w:val="nil"/>
          <w:bottom w:val="single" w:color="4BACC6" w:themeColor="accent5"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pPr>
    <w:rPr>
      <w:color w:val="E46C0A" w:themeColor="accent6" w:themeShade="BF"/>
    </w:rPr>
    <w:tblPr>
      <w:tblBorders>
        <w:top w:val="single" w:color="F79646" w:themeColor="accent6" w:sz="0" w:space="0"/>
        <w:bottom w:val="single" w:color="F79646" w:themeColor="accent6" w:sz="0" w:space="0"/>
      </w:tblBorders>
      <w:tblCellMar>
        <w:top w:w="0" w:type="dxa"/>
        <w:left w:w="108" w:type="dxa"/>
        <w:bottom w:w="0" w:type="dxa"/>
        <w:right w:w="108" w:type="dxa"/>
      </w:tblCellMar>
    </w:tblPr>
    <w:tblStylePr w:type="firstRow">
      <w:pPr>
        <w:spacing w:before="0" w:after="0"/>
      </w:pPr>
      <w:rPr>
        <w:b/>
        <w:bCs/>
      </w:rPr>
      <w:tblPr/>
      <w:tcPr>
        <w:tcBorders>
          <w:top w:val="single" w:color="F79646" w:themeColor="accent6" w:sz="0" w:space="0"/>
          <w:left w:val="nil"/>
          <w:bottom w:val="single" w:color="F79646" w:themeColor="accent6" w:sz="0" w:space="0"/>
          <w:right w:val="nil"/>
          <w:insideH w:val="nil"/>
          <w:insideV w:val="nil"/>
        </w:tcBorders>
      </w:tcPr>
    </w:tblStylePr>
    <w:tblStylePr w:type="lastRow">
      <w:pPr>
        <w:spacing w:before="0" w:after="0"/>
      </w:pPr>
      <w:rPr>
        <w:b/>
        <w:bCs/>
      </w:rPr>
      <w:tblPr/>
      <w:tcPr>
        <w:tcBorders>
          <w:top w:val="single" w:color="F79646" w:themeColor="accent6" w:sz="0" w:space="0"/>
          <w:left w:val="nil"/>
          <w:bottom w:val="single" w:color="F79646" w:themeColor="accent6" w:sz="0"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pPr>
    <w:tblPr>
      <w:tblBorders>
        <w:top w:val="single" w:color="000000" w:themeColor="text1" w:sz="0" w:space="0"/>
        <w:left w:val="single" w:color="000000" w:themeColor="text1" w:sz="0" w:space="0"/>
        <w:bottom w:val="single" w:color="000000" w:themeColor="text1" w:sz="0" w:space="0"/>
        <w:right w:val="single" w:color="000000" w:themeColor="text1"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pPr>
      <w:rPr>
        <w:b/>
        <w:bCs/>
      </w:rPr>
      <w:tblPr/>
      <w:tcPr>
        <w:tcBorders>
          <w:top w:val="double" w:color="000000" w:themeColor="text1" w:sz="0" w:space="0"/>
          <w:left w:val="single" w:color="000000" w:themeColor="text1" w:sz="0" w:space="0"/>
          <w:bottom w:val="single" w:color="000000" w:themeColor="text1" w:sz="0" w:space="0"/>
          <w:right w:val="single" w:color="000000" w:themeColor="text1" w:sz="0" w:space="0"/>
        </w:tcBorders>
      </w:tcPr>
    </w:tblStylePr>
    <w:tblStylePr w:type="firstCol">
      <w:rPr>
        <w:b/>
        <w:bCs/>
      </w:rPr>
    </w:tblStylePr>
    <w:tblStylePr w:type="lastCol">
      <w:rPr>
        <w:b/>
        <w:bCs/>
      </w:rPr>
    </w:tblStylePr>
    <w:tblStylePr w:type="band1Vert">
      <w:tblPr/>
      <w:tcPr>
        <w:tcBorders>
          <w:top w:val="single" w:color="000000" w:themeColor="text1" w:sz="0" w:space="0"/>
          <w:left w:val="single" w:color="000000" w:themeColor="text1" w:sz="0" w:space="0"/>
          <w:bottom w:val="single" w:color="000000" w:themeColor="text1" w:sz="0" w:space="0"/>
          <w:right w:val="single" w:color="000000" w:themeColor="text1" w:sz="0" w:space="0"/>
        </w:tcBorders>
      </w:tcPr>
    </w:tblStylePr>
    <w:tblStylePr w:type="band1Horz">
      <w:tblPr/>
      <w:tcPr>
        <w:tcBorders>
          <w:top w:val="single" w:color="000000" w:themeColor="text1" w:sz="0" w:space="0"/>
          <w:left w:val="single" w:color="000000" w:themeColor="text1" w:sz="0" w:space="0"/>
          <w:bottom w:val="single" w:color="000000" w:themeColor="text1" w:sz="0" w:space="0"/>
          <w:right w:val="single" w:color="000000" w:themeColor="text1" w:sz="0" w:space="0"/>
        </w:tcBorders>
      </w:tcPr>
    </w:tblStylePr>
  </w:style>
  <w:style w:type="table" w:styleId="42">
    <w:name w:val="Light List Accent 1"/>
    <w:basedOn w:val="32"/>
    <w:uiPriority w:val="61"/>
    <w:pPr>
      <w:spacing w:after="0"/>
    </w:pPr>
    <w:tblPr>
      <w:tblBorders>
        <w:top w:val="single" w:color="4F81BD" w:themeColor="accent1" w:sz="0" w:space="0"/>
        <w:left w:val="single" w:color="4F81BD" w:themeColor="accent1" w:sz="0" w:space="0"/>
        <w:bottom w:val="single" w:color="4F81BD" w:themeColor="accent1" w:sz="0" w:space="0"/>
        <w:right w:val="single" w:color="4F81BD" w:themeColor="accent1"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pPr>
      <w:rPr>
        <w:b/>
        <w:bCs/>
      </w:rPr>
      <w:tblPr/>
      <w:tcPr>
        <w:tcBorders>
          <w:top w:val="double" w:color="4F81BD" w:themeColor="accent1" w:sz="0" w:space="0"/>
          <w:left w:val="single" w:color="4F81BD" w:themeColor="accent1" w:sz="0" w:space="0"/>
          <w:bottom w:val="single" w:color="4F81BD" w:themeColor="accent1" w:sz="0" w:space="0"/>
          <w:right w:val="single" w:color="4F81BD" w:themeColor="accent1" w:sz="0" w:space="0"/>
        </w:tcBorders>
      </w:tcPr>
    </w:tblStylePr>
    <w:tblStylePr w:type="firstCol">
      <w:rPr>
        <w:b/>
        <w:bCs/>
      </w:rPr>
    </w:tblStylePr>
    <w:tblStylePr w:type="lastCol">
      <w:rPr>
        <w:b/>
        <w:bCs/>
      </w:rPr>
    </w:tblStylePr>
    <w:tblStylePr w:type="band1Vert">
      <w:tblPr/>
      <w:tcPr>
        <w:tcBorders>
          <w:top w:val="single" w:color="4F81BD" w:themeColor="accent1" w:sz="0" w:space="0"/>
          <w:left w:val="single" w:color="4F81BD" w:themeColor="accent1" w:sz="0" w:space="0"/>
          <w:bottom w:val="single" w:color="4F81BD" w:themeColor="accent1" w:sz="0" w:space="0"/>
          <w:right w:val="single" w:color="4F81BD" w:themeColor="accent1" w:sz="0" w:space="0"/>
        </w:tcBorders>
      </w:tcPr>
    </w:tblStylePr>
    <w:tblStylePr w:type="band1Horz">
      <w:tblPr/>
      <w:tcPr>
        <w:tcBorders>
          <w:top w:val="single" w:color="4F81BD" w:themeColor="accent1" w:sz="0" w:space="0"/>
          <w:left w:val="single" w:color="4F81BD" w:themeColor="accent1" w:sz="0" w:space="0"/>
          <w:bottom w:val="single" w:color="4F81BD" w:themeColor="accent1" w:sz="0" w:space="0"/>
          <w:right w:val="single" w:color="4F81BD" w:themeColor="accent1" w:sz="0" w:space="0"/>
        </w:tcBorders>
      </w:tcPr>
    </w:tblStylePr>
  </w:style>
  <w:style w:type="table" w:styleId="43">
    <w:name w:val="Light List Accent 2"/>
    <w:basedOn w:val="32"/>
    <w:uiPriority w:val="61"/>
    <w:pPr>
      <w:spacing w:after="0"/>
    </w:pPr>
    <w:tblPr>
      <w:tblBorders>
        <w:top w:val="single" w:color="C0504D" w:themeColor="accent2" w:sz="0" w:space="0"/>
        <w:left w:val="single" w:color="C0504D" w:themeColor="accent2" w:sz="0" w:space="0"/>
        <w:bottom w:val="single" w:color="C0504D" w:themeColor="accent2" w:sz="0" w:space="0"/>
        <w:right w:val="single" w:color="C0504D" w:themeColor="accent2"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pPr>
      <w:rPr>
        <w:b/>
        <w:bCs/>
      </w:rPr>
      <w:tblPr/>
      <w:tcPr>
        <w:tcBorders>
          <w:top w:val="double" w:color="C0504D" w:themeColor="accent2" w:sz="0" w:space="0"/>
          <w:left w:val="single" w:color="C0504D" w:themeColor="accent2" w:sz="0" w:space="0"/>
          <w:bottom w:val="single" w:color="C0504D" w:themeColor="accent2" w:sz="0" w:space="0"/>
          <w:right w:val="single" w:color="C0504D" w:themeColor="accent2" w:sz="0" w:space="0"/>
        </w:tcBorders>
      </w:tcPr>
    </w:tblStylePr>
    <w:tblStylePr w:type="firstCol">
      <w:rPr>
        <w:b/>
        <w:bCs/>
      </w:rPr>
    </w:tblStylePr>
    <w:tblStylePr w:type="lastCol">
      <w:rPr>
        <w:b/>
        <w:bCs/>
      </w:rPr>
    </w:tblStylePr>
    <w:tblStylePr w:type="band1Vert">
      <w:tblPr/>
      <w:tcPr>
        <w:tcBorders>
          <w:top w:val="single" w:color="C0504D" w:themeColor="accent2" w:sz="0" w:space="0"/>
          <w:left w:val="single" w:color="C0504D" w:themeColor="accent2" w:sz="0" w:space="0"/>
          <w:bottom w:val="single" w:color="C0504D" w:themeColor="accent2" w:sz="0" w:space="0"/>
          <w:right w:val="single" w:color="C0504D" w:themeColor="accent2" w:sz="0" w:space="0"/>
        </w:tcBorders>
      </w:tcPr>
    </w:tblStylePr>
    <w:tblStylePr w:type="band1Horz">
      <w:tblPr/>
      <w:tcPr>
        <w:tcBorders>
          <w:top w:val="single" w:color="C0504D" w:themeColor="accent2" w:sz="0" w:space="0"/>
          <w:left w:val="single" w:color="C0504D" w:themeColor="accent2" w:sz="0" w:space="0"/>
          <w:bottom w:val="single" w:color="C0504D" w:themeColor="accent2" w:sz="0" w:space="0"/>
          <w:right w:val="single" w:color="C0504D" w:themeColor="accent2" w:sz="0" w:space="0"/>
        </w:tcBorders>
      </w:tcPr>
    </w:tblStylePr>
  </w:style>
  <w:style w:type="table" w:styleId="44">
    <w:name w:val="Light List Accent 3"/>
    <w:basedOn w:val="32"/>
    <w:uiPriority w:val="61"/>
    <w:pPr>
      <w:spacing w:after="0"/>
    </w:pPr>
    <w:tblPr>
      <w:tblBorders>
        <w:top w:val="single" w:color="9BBB59" w:themeColor="accent3" w:sz="0" w:space="0"/>
        <w:left w:val="single" w:color="9BBB59" w:themeColor="accent3" w:sz="0" w:space="0"/>
        <w:bottom w:val="single" w:color="9BBB59" w:themeColor="accent3" w:sz="0" w:space="0"/>
        <w:right w:val="single" w:color="9BBB59" w:themeColor="accent3"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pPr>
      <w:rPr>
        <w:b/>
        <w:bCs/>
      </w:rPr>
      <w:tblPr/>
      <w:tcPr>
        <w:tcBorders>
          <w:top w:val="double" w:color="9BBB59" w:themeColor="accent3" w:sz="0" w:space="0"/>
          <w:left w:val="single" w:color="9BBB59" w:themeColor="accent3" w:sz="0" w:space="0"/>
          <w:bottom w:val="single" w:color="9BBB59" w:themeColor="accent3" w:sz="0" w:space="0"/>
          <w:right w:val="single" w:color="9BBB59" w:themeColor="accent3" w:sz="0" w:space="0"/>
        </w:tcBorders>
      </w:tcPr>
    </w:tblStylePr>
    <w:tblStylePr w:type="firstCol">
      <w:rPr>
        <w:b/>
        <w:bCs/>
      </w:rPr>
    </w:tblStylePr>
    <w:tblStylePr w:type="lastCol">
      <w:rPr>
        <w:b/>
        <w:bCs/>
      </w:rPr>
    </w:tblStylePr>
    <w:tblStylePr w:type="band1Vert">
      <w:tblPr/>
      <w:tcPr>
        <w:tcBorders>
          <w:top w:val="single" w:color="9BBB59" w:themeColor="accent3" w:sz="0" w:space="0"/>
          <w:left w:val="single" w:color="9BBB59" w:themeColor="accent3" w:sz="0" w:space="0"/>
          <w:bottom w:val="single" w:color="9BBB59" w:themeColor="accent3" w:sz="0" w:space="0"/>
          <w:right w:val="single" w:color="9BBB59" w:themeColor="accent3" w:sz="0" w:space="0"/>
        </w:tcBorders>
      </w:tcPr>
    </w:tblStylePr>
    <w:tblStylePr w:type="band1Horz">
      <w:tblPr/>
      <w:tcPr>
        <w:tcBorders>
          <w:top w:val="single" w:color="9BBB59" w:themeColor="accent3" w:sz="0" w:space="0"/>
          <w:left w:val="single" w:color="9BBB59" w:themeColor="accent3" w:sz="0" w:space="0"/>
          <w:bottom w:val="single" w:color="9BBB59" w:themeColor="accent3" w:sz="0" w:space="0"/>
          <w:right w:val="single" w:color="9BBB59" w:themeColor="accent3" w:sz="0" w:space="0"/>
        </w:tcBorders>
      </w:tcPr>
    </w:tblStylePr>
  </w:style>
  <w:style w:type="table" w:styleId="45">
    <w:name w:val="Light List Accent 4"/>
    <w:basedOn w:val="32"/>
    <w:uiPriority w:val="61"/>
    <w:pPr>
      <w:spacing w:after="0"/>
    </w:pPr>
    <w:tblPr>
      <w:tblBorders>
        <w:top w:val="single" w:color="8064A2" w:themeColor="accent4" w:sz="0" w:space="0"/>
        <w:left w:val="single" w:color="8064A2" w:themeColor="accent4" w:sz="0" w:space="0"/>
        <w:bottom w:val="single" w:color="8064A2" w:themeColor="accent4" w:sz="0" w:space="0"/>
        <w:right w:val="single" w:color="8064A2" w:themeColor="accent4"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pPr>
      <w:rPr>
        <w:b/>
        <w:bCs/>
      </w:rPr>
      <w:tblPr/>
      <w:tcPr>
        <w:tcBorders>
          <w:top w:val="double" w:color="8064A2" w:themeColor="accent4" w:sz="0" w:space="0"/>
          <w:left w:val="single" w:color="8064A2" w:themeColor="accent4" w:sz="0" w:space="0"/>
          <w:bottom w:val="single" w:color="8064A2" w:themeColor="accent4" w:sz="0" w:space="0"/>
          <w:right w:val="single" w:color="8064A2" w:themeColor="accent4" w:sz="0" w:space="0"/>
        </w:tcBorders>
      </w:tcPr>
    </w:tblStylePr>
    <w:tblStylePr w:type="firstCol">
      <w:rPr>
        <w:b/>
        <w:bCs/>
      </w:rPr>
    </w:tblStylePr>
    <w:tblStylePr w:type="lastCol">
      <w:rPr>
        <w:b/>
        <w:bCs/>
      </w:rPr>
    </w:tblStylePr>
    <w:tblStylePr w:type="band1Vert">
      <w:tblPr/>
      <w:tcPr>
        <w:tcBorders>
          <w:top w:val="single" w:color="8064A2" w:themeColor="accent4" w:sz="0" w:space="0"/>
          <w:left w:val="single" w:color="8064A2" w:themeColor="accent4" w:sz="0" w:space="0"/>
          <w:bottom w:val="single" w:color="8064A2" w:themeColor="accent4" w:sz="0" w:space="0"/>
          <w:right w:val="single" w:color="8064A2" w:themeColor="accent4" w:sz="0" w:space="0"/>
        </w:tcBorders>
      </w:tcPr>
    </w:tblStylePr>
    <w:tblStylePr w:type="band1Horz">
      <w:tblPr/>
      <w:tcPr>
        <w:tcBorders>
          <w:top w:val="single" w:color="8064A2" w:themeColor="accent4" w:sz="0" w:space="0"/>
          <w:left w:val="single" w:color="8064A2" w:themeColor="accent4" w:sz="0" w:space="0"/>
          <w:bottom w:val="single" w:color="8064A2" w:themeColor="accent4" w:sz="0" w:space="0"/>
          <w:right w:val="single" w:color="8064A2" w:themeColor="accent4" w:sz="0" w:space="0"/>
        </w:tcBorders>
      </w:tcPr>
    </w:tblStylePr>
  </w:style>
  <w:style w:type="table" w:styleId="46">
    <w:name w:val="Light List Accent 5"/>
    <w:basedOn w:val="32"/>
    <w:uiPriority w:val="61"/>
    <w:pPr>
      <w:spacing w:after="0"/>
    </w:pPr>
    <w:tblPr>
      <w:tblBorders>
        <w:top w:val="single" w:color="4BACC6" w:themeColor="accent5" w:sz="0" w:space="0"/>
        <w:left w:val="single" w:color="4BACC6" w:themeColor="accent5" w:sz="0" w:space="0"/>
        <w:bottom w:val="single" w:color="4BACC6" w:themeColor="accent5" w:sz="0" w:space="0"/>
        <w:right w:val="single" w:color="4BACC6" w:themeColor="accent5"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pPr>
      <w:rPr>
        <w:b/>
        <w:bCs/>
      </w:rPr>
      <w:tblPr/>
      <w:tcPr>
        <w:tcBorders>
          <w:top w:val="double" w:color="4BACC6" w:themeColor="accent5" w:sz="0" w:space="0"/>
          <w:left w:val="single" w:color="4BACC6" w:themeColor="accent5" w:sz="0" w:space="0"/>
          <w:bottom w:val="single" w:color="4BACC6" w:themeColor="accent5" w:sz="0" w:space="0"/>
          <w:right w:val="single" w:color="4BACC6" w:themeColor="accent5" w:sz="0" w:space="0"/>
        </w:tcBorders>
      </w:tcPr>
    </w:tblStylePr>
    <w:tblStylePr w:type="firstCol">
      <w:rPr>
        <w:b/>
        <w:bCs/>
      </w:rPr>
    </w:tblStylePr>
    <w:tblStylePr w:type="lastCol">
      <w:rPr>
        <w:b/>
        <w:bCs/>
      </w:rPr>
    </w:tblStylePr>
    <w:tblStylePr w:type="band1Vert">
      <w:tblPr/>
      <w:tcPr>
        <w:tcBorders>
          <w:top w:val="single" w:color="4BACC6" w:themeColor="accent5" w:sz="0" w:space="0"/>
          <w:left w:val="single" w:color="4BACC6" w:themeColor="accent5" w:sz="0" w:space="0"/>
          <w:bottom w:val="single" w:color="4BACC6" w:themeColor="accent5" w:sz="0" w:space="0"/>
          <w:right w:val="single" w:color="4BACC6" w:themeColor="accent5" w:sz="0" w:space="0"/>
        </w:tcBorders>
      </w:tcPr>
    </w:tblStylePr>
    <w:tblStylePr w:type="band1Horz">
      <w:tblPr/>
      <w:tcPr>
        <w:tcBorders>
          <w:top w:val="single" w:color="4BACC6" w:themeColor="accent5" w:sz="0" w:space="0"/>
          <w:left w:val="single" w:color="4BACC6" w:themeColor="accent5" w:sz="0" w:space="0"/>
          <w:bottom w:val="single" w:color="4BACC6" w:themeColor="accent5" w:sz="0" w:space="0"/>
          <w:right w:val="single" w:color="4BACC6" w:themeColor="accent5" w:sz="0" w:space="0"/>
        </w:tcBorders>
      </w:tcPr>
    </w:tblStylePr>
  </w:style>
  <w:style w:type="table" w:styleId="47">
    <w:name w:val="Light List Accent 6"/>
    <w:basedOn w:val="32"/>
    <w:uiPriority w:val="61"/>
    <w:pPr>
      <w:spacing w:after="0"/>
    </w:pPr>
    <w:tblPr>
      <w:tblBorders>
        <w:top w:val="single" w:color="F79646" w:themeColor="accent6" w:sz="0" w:space="0"/>
        <w:left w:val="single" w:color="F79646" w:themeColor="accent6" w:sz="0" w:space="0"/>
        <w:bottom w:val="single" w:color="F79646" w:themeColor="accent6" w:sz="0" w:space="0"/>
        <w:right w:val="single" w:color="F79646" w:themeColor="accent6"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pPr>
      <w:rPr>
        <w:b/>
        <w:bCs/>
      </w:rPr>
      <w:tblPr/>
      <w:tcPr>
        <w:tcBorders>
          <w:top w:val="double" w:color="F79646" w:themeColor="accent6" w:sz="0" w:space="0"/>
          <w:left w:val="single" w:color="F79646" w:themeColor="accent6" w:sz="0" w:space="0"/>
          <w:bottom w:val="single" w:color="F79646" w:themeColor="accent6" w:sz="0" w:space="0"/>
          <w:right w:val="single" w:color="F79646" w:themeColor="accent6" w:sz="0" w:space="0"/>
        </w:tcBorders>
      </w:tcPr>
    </w:tblStylePr>
    <w:tblStylePr w:type="firstCol">
      <w:rPr>
        <w:b/>
        <w:bCs/>
      </w:rPr>
    </w:tblStylePr>
    <w:tblStylePr w:type="lastCol">
      <w:rPr>
        <w:b/>
        <w:bCs/>
      </w:rPr>
    </w:tblStylePr>
    <w:tblStylePr w:type="band1Vert">
      <w:tblPr/>
      <w:tcPr>
        <w:tcBorders>
          <w:top w:val="single" w:color="F79646" w:themeColor="accent6" w:sz="0" w:space="0"/>
          <w:left w:val="single" w:color="F79646" w:themeColor="accent6" w:sz="0" w:space="0"/>
          <w:bottom w:val="single" w:color="F79646" w:themeColor="accent6" w:sz="0" w:space="0"/>
          <w:right w:val="single" w:color="F79646" w:themeColor="accent6" w:sz="0" w:space="0"/>
        </w:tcBorders>
      </w:tcPr>
    </w:tblStylePr>
    <w:tblStylePr w:type="band1Horz">
      <w:tblPr/>
      <w:tcPr>
        <w:tcBorders>
          <w:top w:val="single" w:color="F79646" w:themeColor="accent6" w:sz="0" w:space="0"/>
          <w:left w:val="single" w:color="F79646" w:themeColor="accent6" w:sz="0" w:space="0"/>
          <w:bottom w:val="single" w:color="F79646" w:themeColor="accent6" w:sz="0" w:space="0"/>
          <w:right w:val="single" w:color="F79646" w:themeColor="accent6" w:sz="0" w:space="0"/>
        </w:tcBorders>
      </w:tcPr>
    </w:tblStylePr>
  </w:style>
  <w:style w:type="table" w:styleId="48">
    <w:name w:val="Light Grid"/>
    <w:basedOn w:val="32"/>
    <w:uiPriority w:val="62"/>
    <w:pPr>
      <w:spacing w:after="0"/>
    </w:pPr>
    <w:tblPr>
      <w:tblBorders>
        <w:top w:val="single" w:color="000000" w:themeColor="text1" w:sz="0" w:space="0"/>
        <w:left w:val="single" w:color="000000" w:themeColor="text1" w:sz="0" w:space="0"/>
        <w:bottom w:val="single" w:color="000000" w:themeColor="text1" w:sz="0" w:space="0"/>
        <w:right w:val="single" w:color="000000" w:themeColor="text1" w:sz="0" w:space="0"/>
        <w:insideH w:val="single" w:color="000000" w:themeColor="text1" w:sz="0" w:space="0"/>
        <w:insideV w:val="single" w:color="000000" w:themeColor="text1"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000000" w:themeColor="text1" w:sz="0" w:space="0"/>
          <w:left w:val="single" w:color="000000" w:themeColor="text1" w:sz="0" w:space="0"/>
          <w:bottom w:val="single" w:color="000000" w:themeColor="text1" w:sz="0" w:space="0"/>
          <w:right w:val="single" w:color="000000" w:themeColor="text1"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000000" w:themeColor="text1" w:sz="0" w:space="0"/>
          <w:left w:val="single" w:color="000000" w:themeColor="text1" w:sz="0" w:space="0"/>
          <w:bottom w:val="single" w:color="000000" w:themeColor="text1" w:sz="0" w:space="0"/>
          <w:right w:val="single" w:color="000000" w:themeColor="text1"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0" w:space="0"/>
          <w:left w:val="single" w:color="000000" w:themeColor="text1" w:sz="0" w:space="0"/>
          <w:bottom w:val="single" w:color="000000" w:themeColor="text1" w:sz="0" w:space="0"/>
          <w:right w:val="single" w:color="000000" w:themeColor="text1" w:sz="0" w:space="0"/>
        </w:tcBorders>
      </w:tcPr>
    </w:tblStylePr>
    <w:tblStylePr w:type="band1Vert">
      <w:tblPr/>
      <w:tcPr>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BFBFBF" w:themeFill="text1" w:themeFillTint="3F"/>
      </w:tcPr>
    </w:tblStylePr>
    <w:tblStylePr w:type="band1Horz">
      <w:tblPr/>
      <w:tcPr>
        <w:tcBorders>
          <w:top w:val="single" w:color="000000" w:themeColor="text1" w:sz="0" w:space="0"/>
          <w:left w:val="single" w:color="000000" w:themeColor="text1" w:sz="0" w:space="0"/>
          <w:bottom w:val="single" w:color="000000" w:themeColor="text1" w:sz="0" w:space="0"/>
          <w:right w:val="single" w:color="000000" w:themeColor="text1" w:sz="0" w:space="0"/>
          <w:insideV w:val="single" w:sz="0" w:space="0"/>
        </w:tcBorders>
        <w:shd w:val="clear" w:color="auto" w:fill="BFBFBF" w:themeFill="text1" w:themeFillTint="3F"/>
      </w:tcPr>
    </w:tblStylePr>
    <w:tblStylePr w:type="band2Horz">
      <w:tblPr/>
      <w:tcPr>
        <w:tcBorders>
          <w:top w:val="single" w:color="000000" w:themeColor="text1" w:sz="0" w:space="0"/>
          <w:left w:val="single" w:color="000000" w:themeColor="text1" w:sz="0" w:space="0"/>
          <w:bottom w:val="single" w:color="000000" w:themeColor="text1" w:sz="0" w:space="0"/>
          <w:right w:val="single" w:color="000000" w:themeColor="text1" w:sz="0" w:space="0"/>
          <w:insideV w:val="single" w:sz="0" w:space="0"/>
        </w:tcBorders>
      </w:tcPr>
    </w:tblStylePr>
  </w:style>
  <w:style w:type="table" w:styleId="49">
    <w:name w:val="Light Grid Accent 1"/>
    <w:basedOn w:val="32"/>
    <w:uiPriority w:val="62"/>
    <w:pPr>
      <w:spacing w:after="0"/>
    </w:pPr>
    <w:tblPr>
      <w:tblBorders>
        <w:top w:val="single" w:color="4F81BD" w:themeColor="accent1" w:sz="0" w:space="0"/>
        <w:left w:val="single" w:color="4F81BD" w:themeColor="accent1" w:sz="0" w:space="0"/>
        <w:bottom w:val="single" w:color="4F81BD" w:themeColor="accent1" w:sz="0" w:space="0"/>
        <w:right w:val="single" w:color="4F81BD" w:themeColor="accent1" w:sz="0" w:space="0"/>
        <w:insideH w:val="single" w:color="4F81BD" w:themeColor="accent1" w:sz="0" w:space="0"/>
        <w:insideV w:val="single" w:color="4F81BD" w:themeColor="accent1"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4F81BD" w:themeColor="accent1" w:sz="0" w:space="0"/>
          <w:left w:val="single" w:color="4F81BD" w:themeColor="accent1" w:sz="0" w:space="0"/>
          <w:bottom w:val="single" w:color="4F81BD" w:themeColor="accent1" w:sz="0" w:space="0"/>
          <w:right w:val="single" w:color="4F81BD" w:themeColor="accent1"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4F81BD" w:themeColor="accent1" w:sz="0" w:space="0"/>
          <w:left w:val="single" w:color="4F81BD" w:themeColor="accent1" w:sz="0" w:space="0"/>
          <w:bottom w:val="single" w:color="4F81BD" w:themeColor="accent1" w:sz="0" w:space="0"/>
          <w:right w:val="single" w:color="4F81BD" w:themeColor="accent1"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0" w:space="0"/>
          <w:left w:val="single" w:color="4F81BD" w:themeColor="accent1" w:sz="0" w:space="0"/>
          <w:bottom w:val="single" w:color="4F81BD" w:themeColor="accent1" w:sz="0" w:space="0"/>
          <w:right w:val="single" w:color="4F81BD" w:themeColor="accent1" w:sz="0" w:space="0"/>
        </w:tcBorders>
      </w:tcPr>
    </w:tblStylePr>
    <w:tblStylePr w:type="band1Vert">
      <w:tblPr/>
      <w:tcPr>
        <w:tcBorders>
          <w:top w:val="single" w:color="4F81BD" w:themeColor="accent1" w:sz="0" w:space="0"/>
          <w:left w:val="single" w:color="4F81BD" w:themeColor="accent1" w:sz="0" w:space="0"/>
          <w:bottom w:val="single" w:color="4F81BD" w:themeColor="accent1" w:sz="0" w:space="0"/>
          <w:right w:val="single" w:color="4F81BD" w:themeColor="accent1" w:sz="0" w:space="0"/>
        </w:tcBorders>
        <w:shd w:val="clear" w:color="auto" w:fill="D3DFEE" w:themeFill="accent1" w:themeFillTint="3F"/>
      </w:tcPr>
    </w:tblStylePr>
    <w:tblStylePr w:type="band1Horz">
      <w:tblPr/>
      <w:tcPr>
        <w:tcBorders>
          <w:top w:val="single" w:color="4F81BD" w:themeColor="accent1" w:sz="0" w:space="0"/>
          <w:left w:val="single" w:color="4F81BD" w:themeColor="accent1" w:sz="0" w:space="0"/>
          <w:bottom w:val="single" w:color="4F81BD" w:themeColor="accent1" w:sz="0" w:space="0"/>
          <w:right w:val="single" w:color="4F81BD" w:themeColor="accent1" w:sz="0" w:space="0"/>
          <w:insideV w:val="single" w:sz="0" w:space="0"/>
        </w:tcBorders>
        <w:shd w:val="clear" w:color="auto" w:fill="D3DFEE" w:themeFill="accent1" w:themeFillTint="3F"/>
      </w:tcPr>
    </w:tblStylePr>
    <w:tblStylePr w:type="band2Horz">
      <w:tblPr/>
      <w:tcPr>
        <w:tcBorders>
          <w:top w:val="single" w:color="4F81BD" w:themeColor="accent1" w:sz="0" w:space="0"/>
          <w:left w:val="single" w:color="4F81BD" w:themeColor="accent1" w:sz="0" w:space="0"/>
          <w:bottom w:val="single" w:color="4F81BD" w:themeColor="accent1" w:sz="0" w:space="0"/>
          <w:right w:val="single" w:color="4F81BD" w:themeColor="accent1" w:sz="0" w:space="0"/>
          <w:insideV w:val="single" w:sz="0" w:space="0"/>
        </w:tcBorders>
      </w:tcPr>
    </w:tblStylePr>
  </w:style>
  <w:style w:type="table" w:styleId="50">
    <w:name w:val="Light Grid Accent 2"/>
    <w:basedOn w:val="32"/>
    <w:uiPriority w:val="62"/>
    <w:pPr>
      <w:spacing w:after="0"/>
    </w:pPr>
    <w:tblPr>
      <w:tblBorders>
        <w:top w:val="single" w:color="C0504D" w:themeColor="accent2" w:sz="0" w:space="0"/>
        <w:left w:val="single" w:color="C0504D" w:themeColor="accent2" w:sz="0" w:space="0"/>
        <w:bottom w:val="single" w:color="C0504D" w:themeColor="accent2" w:sz="0" w:space="0"/>
        <w:right w:val="single" w:color="C0504D" w:themeColor="accent2" w:sz="0" w:space="0"/>
        <w:insideH w:val="single" w:color="C0504D" w:themeColor="accent2" w:sz="0" w:space="0"/>
        <w:insideV w:val="single" w:color="C0504D" w:themeColor="accent2"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C0504D" w:themeColor="accent2" w:sz="0" w:space="0"/>
          <w:left w:val="single" w:color="C0504D" w:themeColor="accent2" w:sz="0" w:space="0"/>
          <w:bottom w:val="single" w:color="C0504D" w:themeColor="accent2" w:sz="0" w:space="0"/>
          <w:right w:val="single" w:color="C0504D" w:themeColor="accent2"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C0504D" w:themeColor="accent2" w:sz="0" w:space="0"/>
          <w:left w:val="single" w:color="C0504D" w:themeColor="accent2" w:sz="0" w:space="0"/>
          <w:bottom w:val="single" w:color="C0504D" w:themeColor="accent2" w:sz="0" w:space="0"/>
          <w:right w:val="single" w:color="C0504D" w:themeColor="accent2"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0" w:space="0"/>
          <w:left w:val="single" w:color="C0504D" w:themeColor="accent2" w:sz="0" w:space="0"/>
          <w:bottom w:val="single" w:color="C0504D" w:themeColor="accent2" w:sz="0" w:space="0"/>
          <w:right w:val="single" w:color="C0504D" w:themeColor="accent2" w:sz="0" w:space="0"/>
        </w:tcBorders>
      </w:tcPr>
    </w:tblStylePr>
    <w:tblStylePr w:type="band1Vert">
      <w:tblPr/>
      <w:tcPr>
        <w:tcBorders>
          <w:top w:val="single" w:color="C0504D" w:themeColor="accent2" w:sz="0" w:space="0"/>
          <w:left w:val="single" w:color="C0504D" w:themeColor="accent2" w:sz="0" w:space="0"/>
          <w:bottom w:val="single" w:color="C0504D" w:themeColor="accent2" w:sz="0" w:space="0"/>
          <w:right w:val="single" w:color="C0504D" w:themeColor="accent2" w:sz="0" w:space="0"/>
        </w:tcBorders>
        <w:shd w:val="clear" w:color="auto" w:fill="EFD3D3" w:themeFill="accent2" w:themeFillTint="3F"/>
      </w:tcPr>
    </w:tblStylePr>
    <w:tblStylePr w:type="band1Horz">
      <w:tblPr/>
      <w:tcPr>
        <w:tcBorders>
          <w:top w:val="single" w:color="C0504D" w:themeColor="accent2" w:sz="0" w:space="0"/>
          <w:left w:val="single" w:color="C0504D" w:themeColor="accent2" w:sz="0" w:space="0"/>
          <w:bottom w:val="single" w:color="C0504D" w:themeColor="accent2" w:sz="0" w:space="0"/>
          <w:right w:val="single" w:color="C0504D" w:themeColor="accent2" w:sz="0" w:space="0"/>
          <w:insideV w:val="single" w:sz="0" w:space="0"/>
        </w:tcBorders>
        <w:shd w:val="clear" w:color="auto" w:fill="EFD3D3" w:themeFill="accent2" w:themeFillTint="3F"/>
      </w:tcPr>
    </w:tblStylePr>
    <w:tblStylePr w:type="band2Horz">
      <w:tblPr/>
      <w:tcPr>
        <w:tcBorders>
          <w:top w:val="single" w:color="C0504D" w:themeColor="accent2" w:sz="0" w:space="0"/>
          <w:left w:val="single" w:color="C0504D" w:themeColor="accent2" w:sz="0" w:space="0"/>
          <w:bottom w:val="single" w:color="C0504D" w:themeColor="accent2" w:sz="0" w:space="0"/>
          <w:right w:val="single" w:color="C0504D" w:themeColor="accent2" w:sz="0" w:space="0"/>
          <w:insideV w:val="single" w:sz="0" w:space="0"/>
        </w:tcBorders>
      </w:tcPr>
    </w:tblStylePr>
  </w:style>
  <w:style w:type="table" w:styleId="51">
    <w:name w:val="Light Grid Accent 3"/>
    <w:basedOn w:val="32"/>
    <w:uiPriority w:val="62"/>
    <w:pPr>
      <w:spacing w:after="0"/>
    </w:pPr>
    <w:tblPr>
      <w:tblBorders>
        <w:top w:val="single" w:color="9BBB59" w:themeColor="accent3" w:sz="0" w:space="0"/>
        <w:left w:val="single" w:color="9BBB59" w:themeColor="accent3" w:sz="0" w:space="0"/>
        <w:bottom w:val="single" w:color="9BBB59" w:themeColor="accent3" w:sz="0" w:space="0"/>
        <w:right w:val="single" w:color="9BBB59" w:themeColor="accent3" w:sz="0" w:space="0"/>
        <w:insideH w:val="single" w:color="9BBB59" w:themeColor="accent3" w:sz="0" w:space="0"/>
        <w:insideV w:val="single" w:color="9BBB59" w:themeColor="accent3"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9BBB59" w:themeColor="accent3" w:sz="0" w:space="0"/>
          <w:left w:val="single" w:color="9BBB59" w:themeColor="accent3" w:sz="0" w:space="0"/>
          <w:bottom w:val="single" w:color="9BBB59" w:themeColor="accent3" w:sz="0" w:space="0"/>
          <w:right w:val="single" w:color="9BBB59" w:themeColor="accent3"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9BBB59" w:themeColor="accent3" w:sz="0" w:space="0"/>
          <w:left w:val="single" w:color="9BBB59" w:themeColor="accent3" w:sz="0" w:space="0"/>
          <w:bottom w:val="single" w:color="9BBB59" w:themeColor="accent3" w:sz="0" w:space="0"/>
          <w:right w:val="single" w:color="9BBB59" w:themeColor="accent3"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0" w:space="0"/>
          <w:left w:val="single" w:color="9BBB59" w:themeColor="accent3" w:sz="0" w:space="0"/>
          <w:bottom w:val="single" w:color="9BBB59" w:themeColor="accent3" w:sz="0" w:space="0"/>
          <w:right w:val="single" w:color="9BBB59" w:themeColor="accent3" w:sz="0" w:space="0"/>
        </w:tcBorders>
      </w:tcPr>
    </w:tblStylePr>
    <w:tblStylePr w:type="band1Vert">
      <w:tblPr/>
      <w:tcPr>
        <w:tcBorders>
          <w:top w:val="single" w:color="9BBB59" w:themeColor="accent3" w:sz="0" w:space="0"/>
          <w:left w:val="single" w:color="9BBB59" w:themeColor="accent3" w:sz="0" w:space="0"/>
          <w:bottom w:val="single" w:color="9BBB59" w:themeColor="accent3" w:sz="0" w:space="0"/>
          <w:right w:val="single" w:color="9BBB59" w:themeColor="accent3" w:sz="0" w:space="0"/>
        </w:tcBorders>
        <w:shd w:val="clear" w:color="auto" w:fill="E6EED5" w:themeFill="accent3" w:themeFillTint="3F"/>
      </w:tcPr>
    </w:tblStylePr>
    <w:tblStylePr w:type="band1Horz">
      <w:tblPr/>
      <w:tcPr>
        <w:tcBorders>
          <w:top w:val="single" w:color="9BBB59" w:themeColor="accent3" w:sz="0" w:space="0"/>
          <w:left w:val="single" w:color="9BBB59" w:themeColor="accent3" w:sz="0" w:space="0"/>
          <w:bottom w:val="single" w:color="9BBB59" w:themeColor="accent3" w:sz="0" w:space="0"/>
          <w:right w:val="single" w:color="9BBB59" w:themeColor="accent3" w:sz="0" w:space="0"/>
          <w:insideV w:val="single" w:sz="0" w:space="0"/>
        </w:tcBorders>
        <w:shd w:val="clear" w:color="auto" w:fill="E6EED5" w:themeFill="accent3" w:themeFillTint="3F"/>
      </w:tcPr>
    </w:tblStylePr>
    <w:tblStylePr w:type="band2Horz">
      <w:tblPr/>
      <w:tcPr>
        <w:tcBorders>
          <w:top w:val="single" w:color="9BBB59" w:themeColor="accent3" w:sz="0" w:space="0"/>
          <w:left w:val="single" w:color="9BBB59" w:themeColor="accent3" w:sz="0" w:space="0"/>
          <w:bottom w:val="single" w:color="9BBB59" w:themeColor="accent3" w:sz="0" w:space="0"/>
          <w:right w:val="single" w:color="9BBB59" w:themeColor="accent3" w:sz="0" w:space="0"/>
          <w:insideV w:val="single" w:sz="0" w:space="0"/>
        </w:tcBorders>
      </w:tcPr>
    </w:tblStylePr>
  </w:style>
  <w:style w:type="table" w:styleId="52">
    <w:name w:val="Light Grid Accent 4"/>
    <w:basedOn w:val="32"/>
    <w:uiPriority w:val="62"/>
    <w:pPr>
      <w:spacing w:after="0"/>
    </w:pPr>
    <w:tblPr>
      <w:tblBorders>
        <w:top w:val="single" w:color="8064A2" w:themeColor="accent4" w:sz="0" w:space="0"/>
        <w:left w:val="single" w:color="8064A2" w:themeColor="accent4" w:sz="0" w:space="0"/>
        <w:bottom w:val="single" w:color="8064A2" w:themeColor="accent4" w:sz="0" w:space="0"/>
        <w:right w:val="single" w:color="8064A2" w:themeColor="accent4" w:sz="0" w:space="0"/>
        <w:insideH w:val="single" w:color="8064A2" w:themeColor="accent4" w:sz="0" w:space="0"/>
        <w:insideV w:val="single" w:color="8064A2" w:themeColor="accent4"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8064A2" w:themeColor="accent4" w:sz="0" w:space="0"/>
          <w:left w:val="single" w:color="8064A2" w:themeColor="accent4" w:sz="0" w:space="0"/>
          <w:bottom w:val="single" w:color="8064A2" w:themeColor="accent4" w:sz="0" w:space="0"/>
          <w:right w:val="single" w:color="8064A2" w:themeColor="accent4"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8064A2" w:themeColor="accent4" w:sz="0" w:space="0"/>
          <w:left w:val="single" w:color="8064A2" w:themeColor="accent4" w:sz="0" w:space="0"/>
          <w:bottom w:val="single" w:color="8064A2" w:themeColor="accent4" w:sz="0" w:space="0"/>
          <w:right w:val="single" w:color="8064A2" w:themeColor="accent4"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0" w:space="0"/>
          <w:left w:val="single" w:color="8064A2" w:themeColor="accent4" w:sz="0" w:space="0"/>
          <w:bottom w:val="single" w:color="8064A2" w:themeColor="accent4" w:sz="0" w:space="0"/>
          <w:right w:val="single" w:color="8064A2" w:themeColor="accent4" w:sz="0" w:space="0"/>
        </w:tcBorders>
      </w:tcPr>
    </w:tblStylePr>
    <w:tblStylePr w:type="band1Vert">
      <w:tblPr/>
      <w:tcPr>
        <w:tcBorders>
          <w:top w:val="single" w:color="8064A2" w:themeColor="accent4" w:sz="0" w:space="0"/>
          <w:left w:val="single" w:color="8064A2" w:themeColor="accent4" w:sz="0" w:space="0"/>
          <w:bottom w:val="single" w:color="8064A2" w:themeColor="accent4" w:sz="0" w:space="0"/>
          <w:right w:val="single" w:color="8064A2" w:themeColor="accent4" w:sz="0" w:space="0"/>
        </w:tcBorders>
        <w:shd w:val="clear" w:color="auto" w:fill="DFD8E8" w:themeFill="accent4" w:themeFillTint="3F"/>
      </w:tcPr>
    </w:tblStylePr>
    <w:tblStylePr w:type="band1Horz">
      <w:tblPr/>
      <w:tcPr>
        <w:tcBorders>
          <w:top w:val="single" w:color="8064A2" w:themeColor="accent4" w:sz="0" w:space="0"/>
          <w:left w:val="single" w:color="8064A2" w:themeColor="accent4" w:sz="0" w:space="0"/>
          <w:bottom w:val="single" w:color="8064A2" w:themeColor="accent4" w:sz="0" w:space="0"/>
          <w:right w:val="single" w:color="8064A2" w:themeColor="accent4" w:sz="0" w:space="0"/>
          <w:insideV w:val="single" w:sz="0" w:space="0"/>
        </w:tcBorders>
        <w:shd w:val="clear" w:color="auto" w:fill="DFD8E8" w:themeFill="accent4" w:themeFillTint="3F"/>
      </w:tcPr>
    </w:tblStylePr>
    <w:tblStylePr w:type="band2Horz">
      <w:tblPr/>
      <w:tcPr>
        <w:tcBorders>
          <w:top w:val="single" w:color="8064A2" w:themeColor="accent4" w:sz="0" w:space="0"/>
          <w:left w:val="single" w:color="8064A2" w:themeColor="accent4" w:sz="0" w:space="0"/>
          <w:bottom w:val="single" w:color="8064A2" w:themeColor="accent4" w:sz="0" w:space="0"/>
          <w:right w:val="single" w:color="8064A2" w:themeColor="accent4" w:sz="0" w:space="0"/>
          <w:insideV w:val="single" w:sz="0" w:space="0"/>
        </w:tcBorders>
      </w:tcPr>
    </w:tblStylePr>
  </w:style>
  <w:style w:type="table" w:styleId="53">
    <w:name w:val="Light Grid Accent 5"/>
    <w:basedOn w:val="32"/>
    <w:uiPriority w:val="62"/>
    <w:pPr>
      <w:spacing w:after="0"/>
    </w:pPr>
    <w:tblPr>
      <w:tblBorders>
        <w:top w:val="single" w:color="4BACC6" w:themeColor="accent5" w:sz="0" w:space="0"/>
        <w:left w:val="single" w:color="4BACC6" w:themeColor="accent5" w:sz="0" w:space="0"/>
        <w:bottom w:val="single" w:color="4BACC6" w:themeColor="accent5" w:sz="0" w:space="0"/>
        <w:right w:val="single" w:color="4BACC6" w:themeColor="accent5" w:sz="0" w:space="0"/>
        <w:insideH w:val="single" w:color="4BACC6" w:themeColor="accent5" w:sz="0" w:space="0"/>
        <w:insideV w:val="single" w:color="4BACC6" w:themeColor="accent5"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4BACC6" w:themeColor="accent5" w:sz="0" w:space="0"/>
          <w:left w:val="single" w:color="4BACC6" w:themeColor="accent5" w:sz="0" w:space="0"/>
          <w:bottom w:val="single" w:color="4BACC6" w:themeColor="accent5" w:sz="0" w:space="0"/>
          <w:right w:val="single" w:color="4BACC6" w:themeColor="accent5"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4BACC6" w:themeColor="accent5" w:sz="0" w:space="0"/>
          <w:left w:val="single" w:color="4BACC6" w:themeColor="accent5" w:sz="0" w:space="0"/>
          <w:bottom w:val="single" w:color="4BACC6" w:themeColor="accent5" w:sz="0" w:space="0"/>
          <w:right w:val="single" w:color="4BACC6" w:themeColor="accent5"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0" w:space="0"/>
          <w:left w:val="single" w:color="4BACC6" w:themeColor="accent5" w:sz="0" w:space="0"/>
          <w:bottom w:val="single" w:color="4BACC6" w:themeColor="accent5" w:sz="0" w:space="0"/>
          <w:right w:val="single" w:color="4BACC6" w:themeColor="accent5" w:sz="0" w:space="0"/>
        </w:tcBorders>
      </w:tcPr>
    </w:tblStylePr>
    <w:tblStylePr w:type="band1Vert">
      <w:tblPr/>
      <w:tcPr>
        <w:tcBorders>
          <w:top w:val="single" w:color="4BACC6" w:themeColor="accent5" w:sz="0" w:space="0"/>
          <w:left w:val="single" w:color="4BACC6" w:themeColor="accent5" w:sz="0" w:space="0"/>
          <w:bottom w:val="single" w:color="4BACC6" w:themeColor="accent5" w:sz="0" w:space="0"/>
          <w:right w:val="single" w:color="4BACC6" w:themeColor="accent5" w:sz="0" w:space="0"/>
        </w:tcBorders>
        <w:shd w:val="clear" w:color="auto" w:fill="D2EAF0" w:themeFill="accent5" w:themeFillTint="3F"/>
      </w:tcPr>
    </w:tblStylePr>
    <w:tblStylePr w:type="band1Horz">
      <w:tblPr/>
      <w:tcPr>
        <w:tcBorders>
          <w:top w:val="single" w:color="4BACC6" w:themeColor="accent5" w:sz="0" w:space="0"/>
          <w:left w:val="single" w:color="4BACC6" w:themeColor="accent5" w:sz="0" w:space="0"/>
          <w:bottom w:val="single" w:color="4BACC6" w:themeColor="accent5" w:sz="0" w:space="0"/>
          <w:right w:val="single" w:color="4BACC6" w:themeColor="accent5" w:sz="0" w:space="0"/>
          <w:insideV w:val="single" w:sz="0" w:space="0"/>
        </w:tcBorders>
        <w:shd w:val="clear" w:color="auto" w:fill="D2EAF0" w:themeFill="accent5" w:themeFillTint="3F"/>
      </w:tcPr>
    </w:tblStylePr>
    <w:tblStylePr w:type="band2Horz">
      <w:tblPr/>
      <w:tcPr>
        <w:tcBorders>
          <w:top w:val="single" w:color="4BACC6" w:themeColor="accent5" w:sz="0" w:space="0"/>
          <w:left w:val="single" w:color="4BACC6" w:themeColor="accent5" w:sz="0" w:space="0"/>
          <w:bottom w:val="single" w:color="4BACC6" w:themeColor="accent5" w:sz="0" w:space="0"/>
          <w:right w:val="single" w:color="4BACC6" w:themeColor="accent5" w:sz="0" w:space="0"/>
          <w:insideV w:val="single" w:sz="0" w:space="0"/>
        </w:tcBorders>
      </w:tcPr>
    </w:tblStylePr>
  </w:style>
  <w:style w:type="table" w:styleId="54">
    <w:name w:val="Light Grid Accent 6"/>
    <w:basedOn w:val="32"/>
    <w:uiPriority w:val="62"/>
    <w:pPr>
      <w:spacing w:after="0"/>
    </w:pPr>
    <w:tblPr>
      <w:tblBorders>
        <w:top w:val="single" w:color="F79646" w:themeColor="accent6" w:sz="0" w:space="0"/>
        <w:left w:val="single" w:color="F79646" w:themeColor="accent6" w:sz="0" w:space="0"/>
        <w:bottom w:val="single" w:color="F79646" w:themeColor="accent6" w:sz="0" w:space="0"/>
        <w:right w:val="single" w:color="F79646" w:themeColor="accent6" w:sz="0" w:space="0"/>
        <w:insideH w:val="single" w:color="F79646" w:themeColor="accent6" w:sz="0" w:space="0"/>
        <w:insideV w:val="single" w:color="F79646" w:themeColor="accent6" w:sz="0" w:space="0"/>
      </w:tblBorders>
      <w:tblCellMar>
        <w:top w:w="0" w:type="dxa"/>
        <w:left w:w="108" w:type="dxa"/>
        <w:bottom w:w="0" w:type="dxa"/>
        <w:right w:w="108" w:type="dxa"/>
      </w:tblCellMar>
    </w:tblPr>
    <w:tblStylePr w:type="firstRow">
      <w:pPr>
        <w:spacing w:before="0" w:after="0"/>
      </w:pPr>
      <w:rPr>
        <w:rFonts w:asciiTheme="majorHAnsi" w:hAnsiTheme="majorHAnsi" w:eastAsiaTheme="majorEastAsia" w:cstheme="majorBidi"/>
        <w:b/>
        <w:bCs/>
      </w:rPr>
      <w:tblPr/>
      <w:tcPr>
        <w:tcBorders>
          <w:top w:val="single" w:color="F79646" w:themeColor="accent6" w:sz="0" w:space="0"/>
          <w:left w:val="single" w:color="F79646" w:themeColor="accent6" w:sz="0" w:space="0"/>
          <w:bottom w:val="single" w:color="F79646" w:themeColor="accent6" w:sz="0" w:space="0"/>
          <w:right w:val="single" w:color="F79646" w:themeColor="accent6" w:sz="0" w:space="0"/>
          <w:insideH w:val="nil"/>
          <w:insideV w:val="single" w:sz="0" w:space="0"/>
        </w:tcBorders>
      </w:tcPr>
    </w:tblStylePr>
    <w:tblStylePr w:type="lastRow">
      <w:pPr>
        <w:spacing w:before="0" w:after="0"/>
      </w:pPr>
      <w:rPr>
        <w:rFonts w:asciiTheme="majorHAnsi" w:hAnsiTheme="majorHAnsi" w:eastAsiaTheme="majorEastAsia" w:cstheme="majorBidi"/>
        <w:b/>
        <w:bCs/>
      </w:rPr>
      <w:tblPr/>
      <w:tcPr>
        <w:tcBorders>
          <w:top w:val="double" w:color="F79646" w:themeColor="accent6" w:sz="0" w:space="0"/>
          <w:left w:val="single" w:color="F79646" w:themeColor="accent6" w:sz="0" w:space="0"/>
          <w:bottom w:val="single" w:color="F79646" w:themeColor="accent6" w:sz="0" w:space="0"/>
          <w:right w:val="single" w:color="F79646" w:themeColor="accent6" w:sz="0" w:space="0"/>
          <w:insideH w:val="nil"/>
          <w:insideV w:val="single" w:sz="0"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0" w:space="0"/>
          <w:left w:val="single" w:color="F79646" w:themeColor="accent6" w:sz="0" w:space="0"/>
          <w:bottom w:val="single" w:color="F79646" w:themeColor="accent6" w:sz="0" w:space="0"/>
          <w:right w:val="single" w:color="F79646" w:themeColor="accent6" w:sz="0" w:space="0"/>
        </w:tcBorders>
      </w:tcPr>
    </w:tblStylePr>
    <w:tblStylePr w:type="band1Vert">
      <w:tblPr/>
      <w:tcPr>
        <w:tcBorders>
          <w:top w:val="single" w:color="F79646" w:themeColor="accent6" w:sz="0" w:space="0"/>
          <w:left w:val="single" w:color="F79646" w:themeColor="accent6" w:sz="0" w:space="0"/>
          <w:bottom w:val="single" w:color="F79646" w:themeColor="accent6" w:sz="0" w:space="0"/>
          <w:right w:val="single" w:color="F79646" w:themeColor="accent6" w:sz="0" w:space="0"/>
        </w:tcBorders>
        <w:shd w:val="clear" w:color="auto" w:fill="FDE5D1" w:themeFill="accent6" w:themeFillTint="3F"/>
      </w:tcPr>
    </w:tblStylePr>
    <w:tblStylePr w:type="band1Horz">
      <w:tblPr/>
      <w:tcPr>
        <w:tcBorders>
          <w:top w:val="single" w:color="F79646" w:themeColor="accent6" w:sz="0" w:space="0"/>
          <w:left w:val="single" w:color="F79646" w:themeColor="accent6" w:sz="0" w:space="0"/>
          <w:bottom w:val="single" w:color="F79646" w:themeColor="accent6" w:sz="0" w:space="0"/>
          <w:right w:val="single" w:color="F79646" w:themeColor="accent6" w:sz="0" w:space="0"/>
          <w:insideV w:val="single" w:sz="0" w:space="0"/>
        </w:tcBorders>
        <w:shd w:val="clear" w:color="auto" w:fill="FDE5D1" w:themeFill="accent6" w:themeFillTint="3F"/>
      </w:tcPr>
    </w:tblStylePr>
    <w:tblStylePr w:type="band2Horz">
      <w:tblPr/>
      <w:tcPr>
        <w:tcBorders>
          <w:top w:val="single" w:color="F79646" w:themeColor="accent6" w:sz="0" w:space="0"/>
          <w:left w:val="single" w:color="F79646" w:themeColor="accent6" w:sz="0" w:space="0"/>
          <w:bottom w:val="single" w:color="F79646" w:themeColor="accent6" w:sz="0" w:space="0"/>
          <w:right w:val="single" w:color="F79646" w:themeColor="accent6" w:sz="0" w:space="0"/>
          <w:insideV w:val="single" w:sz="0" w:space="0"/>
        </w:tcBorders>
      </w:tcPr>
    </w:tblStylePr>
  </w:style>
  <w:style w:type="table" w:styleId="55">
    <w:name w:val="Medium Shading 1"/>
    <w:basedOn w:val="32"/>
    <w:uiPriority w:val="63"/>
    <w:pPr>
      <w:spacing w:after="0"/>
    </w:pPr>
    <w:tblPr>
      <w:tblBorders>
        <w:top w:val="single" w:color="3F3F3F" w:themeColor="text1" w:themeTint="BF" w:sz="0" w:space="0"/>
        <w:left w:val="single" w:color="3F3F3F" w:themeColor="text1" w:themeTint="BF" w:sz="0" w:space="0"/>
        <w:bottom w:val="single" w:color="3F3F3F" w:themeColor="text1" w:themeTint="BF" w:sz="0" w:space="0"/>
        <w:right w:val="single" w:color="3F3F3F" w:themeColor="text1" w:themeTint="BF" w:sz="0" w:space="0"/>
        <w:insideH w:val="single" w:color="3F3F3F" w:themeColor="text1"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3F3F3F" w:themeColor="text1" w:themeTint="BF" w:sz="0" w:space="0"/>
          <w:left w:val="single" w:color="3F3F3F" w:themeColor="text1" w:themeTint="BF" w:sz="0" w:space="0"/>
          <w:bottom w:val="single" w:color="3F3F3F" w:themeColor="text1" w:themeTint="BF" w:sz="0" w:space="0"/>
          <w:right w:val="single" w:color="3F3F3F" w:themeColor="text1" w:themeTint="BF" w:sz="0" w:space="0"/>
          <w:insideH w:val="nil"/>
          <w:insideV w:val="nil"/>
        </w:tcBorders>
        <w:shd w:val="clear" w:color="auto" w:fill="000000" w:themeFill="text1"/>
      </w:tcPr>
    </w:tblStylePr>
    <w:tblStylePr w:type="lastRow">
      <w:pPr>
        <w:spacing w:before="0" w:after="0"/>
      </w:pPr>
      <w:rPr>
        <w:b/>
        <w:bCs/>
      </w:rPr>
      <w:tblPr/>
      <w:tcPr>
        <w:tcBorders>
          <w:top w:val="double" w:color="3F3F3F" w:themeColor="text1" w:themeTint="BF" w:sz="0" w:space="0"/>
          <w:left w:val="single" w:color="3F3F3F" w:themeColor="text1" w:themeTint="BF" w:sz="0" w:space="0"/>
          <w:bottom w:val="single" w:color="3F3F3F" w:themeColor="text1" w:themeTint="BF" w:sz="0" w:space="0"/>
          <w:right w:val="single" w:color="3F3F3F" w:themeColor="text1" w:themeTint="BF" w:sz="0"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pPr>
    <w:tblPr>
      <w:tblBorders>
        <w:top w:val="single" w:color="7BA0CD" w:themeColor="accent1" w:themeTint="BF" w:sz="0" w:space="0"/>
        <w:left w:val="single" w:color="7BA0CD" w:themeColor="accent1" w:themeTint="BF" w:sz="0" w:space="0"/>
        <w:bottom w:val="single" w:color="7BA0CD" w:themeColor="accent1" w:themeTint="BF" w:sz="0" w:space="0"/>
        <w:right w:val="single" w:color="7BA0CD" w:themeColor="accent1" w:themeTint="BF" w:sz="0" w:space="0"/>
        <w:insideH w:val="single" w:color="7BA0CD" w:themeColor="accent1"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7BA0CD" w:themeColor="accent1" w:themeTint="BF" w:sz="0" w:space="0"/>
          <w:left w:val="single" w:color="7BA0CD" w:themeColor="accent1" w:themeTint="BF" w:sz="0" w:space="0"/>
          <w:bottom w:val="single" w:color="7BA0CD" w:themeColor="accent1" w:themeTint="BF" w:sz="0" w:space="0"/>
          <w:right w:val="single" w:color="7BA0CD" w:themeColor="accent1" w:themeTint="BF" w:sz="0" w:space="0"/>
          <w:insideH w:val="nil"/>
          <w:insideV w:val="nil"/>
        </w:tcBorders>
        <w:shd w:val="clear" w:color="auto" w:fill="4F81BD" w:themeFill="accent1"/>
      </w:tcPr>
    </w:tblStylePr>
    <w:tblStylePr w:type="lastRow">
      <w:pPr>
        <w:spacing w:before="0" w:after="0"/>
      </w:pPr>
      <w:rPr>
        <w:b/>
        <w:bCs/>
      </w:rPr>
      <w:tblPr/>
      <w:tcPr>
        <w:tcBorders>
          <w:top w:val="double" w:color="7BA0CD" w:themeColor="accent1" w:themeTint="BF" w:sz="0" w:space="0"/>
          <w:left w:val="single" w:color="7BA0CD" w:themeColor="accent1" w:themeTint="BF" w:sz="0" w:space="0"/>
          <w:bottom w:val="single" w:color="7BA0CD" w:themeColor="accent1" w:themeTint="BF" w:sz="0" w:space="0"/>
          <w:right w:val="single" w:color="7BA0CD" w:themeColor="accent1" w:themeTint="BF" w:sz="0"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pPr>
    <w:tblPr>
      <w:tblBorders>
        <w:top w:val="single" w:color="CF7B79" w:themeColor="accent2" w:themeTint="BF" w:sz="0" w:space="0"/>
        <w:left w:val="single" w:color="CF7B79" w:themeColor="accent2" w:themeTint="BF" w:sz="0" w:space="0"/>
        <w:bottom w:val="single" w:color="CF7B79" w:themeColor="accent2" w:themeTint="BF" w:sz="0" w:space="0"/>
        <w:right w:val="single" w:color="CF7B79" w:themeColor="accent2" w:themeTint="BF" w:sz="0" w:space="0"/>
        <w:insideH w:val="single" w:color="CF7B79" w:themeColor="accent2"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CF7B79" w:themeColor="accent2" w:themeTint="BF" w:sz="0" w:space="0"/>
          <w:left w:val="single" w:color="CF7B79" w:themeColor="accent2" w:themeTint="BF" w:sz="0" w:space="0"/>
          <w:bottom w:val="single" w:color="CF7B79" w:themeColor="accent2" w:themeTint="BF" w:sz="0" w:space="0"/>
          <w:right w:val="single" w:color="CF7B79" w:themeColor="accent2" w:themeTint="BF" w:sz="0" w:space="0"/>
          <w:insideH w:val="nil"/>
          <w:insideV w:val="nil"/>
        </w:tcBorders>
        <w:shd w:val="clear" w:color="auto" w:fill="C0504D" w:themeFill="accent2"/>
      </w:tcPr>
    </w:tblStylePr>
    <w:tblStylePr w:type="lastRow">
      <w:pPr>
        <w:spacing w:before="0" w:after="0"/>
      </w:pPr>
      <w:rPr>
        <w:b/>
        <w:bCs/>
      </w:rPr>
      <w:tblPr/>
      <w:tcPr>
        <w:tcBorders>
          <w:top w:val="double" w:color="CF7B79" w:themeColor="accent2" w:themeTint="BF" w:sz="0" w:space="0"/>
          <w:left w:val="single" w:color="CF7B79" w:themeColor="accent2" w:themeTint="BF" w:sz="0" w:space="0"/>
          <w:bottom w:val="single" w:color="CF7B79" w:themeColor="accent2" w:themeTint="BF" w:sz="0" w:space="0"/>
          <w:right w:val="single" w:color="CF7B79" w:themeColor="accent2" w:themeTint="BF" w:sz="0"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pPr>
    <w:tblPr>
      <w:tblBorders>
        <w:top w:val="single" w:color="B4CC82" w:themeColor="accent3" w:themeTint="BF" w:sz="0" w:space="0"/>
        <w:left w:val="single" w:color="B4CC82" w:themeColor="accent3" w:themeTint="BF" w:sz="0" w:space="0"/>
        <w:bottom w:val="single" w:color="B4CC82" w:themeColor="accent3" w:themeTint="BF" w:sz="0" w:space="0"/>
        <w:right w:val="single" w:color="B4CC82" w:themeColor="accent3" w:themeTint="BF" w:sz="0" w:space="0"/>
        <w:insideH w:val="single" w:color="B4CC82" w:themeColor="accent3"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B4CC82" w:themeColor="accent3" w:themeTint="BF" w:sz="0" w:space="0"/>
          <w:left w:val="single" w:color="B4CC82" w:themeColor="accent3" w:themeTint="BF" w:sz="0" w:space="0"/>
          <w:bottom w:val="single" w:color="B4CC82" w:themeColor="accent3" w:themeTint="BF" w:sz="0" w:space="0"/>
          <w:right w:val="single" w:color="B4CC82" w:themeColor="accent3" w:themeTint="BF" w:sz="0" w:space="0"/>
          <w:insideH w:val="nil"/>
          <w:insideV w:val="nil"/>
        </w:tcBorders>
        <w:shd w:val="clear" w:color="auto" w:fill="9BBB59" w:themeFill="accent3"/>
      </w:tcPr>
    </w:tblStylePr>
    <w:tblStylePr w:type="lastRow">
      <w:pPr>
        <w:spacing w:before="0" w:after="0"/>
      </w:pPr>
      <w:rPr>
        <w:b/>
        <w:bCs/>
      </w:rPr>
      <w:tblPr/>
      <w:tcPr>
        <w:tcBorders>
          <w:top w:val="double" w:color="B4CC82" w:themeColor="accent3" w:themeTint="BF" w:sz="0" w:space="0"/>
          <w:left w:val="single" w:color="B4CC82" w:themeColor="accent3" w:themeTint="BF" w:sz="0" w:space="0"/>
          <w:bottom w:val="single" w:color="B4CC82" w:themeColor="accent3" w:themeTint="BF" w:sz="0" w:space="0"/>
          <w:right w:val="single" w:color="B4CC82" w:themeColor="accent3" w:themeTint="BF" w:sz="0"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pPr>
    <w:tblPr>
      <w:tblBorders>
        <w:top w:val="single" w:color="9F8AB9" w:themeColor="accent4" w:themeTint="BF" w:sz="0" w:space="0"/>
        <w:left w:val="single" w:color="9F8AB9" w:themeColor="accent4" w:themeTint="BF" w:sz="0" w:space="0"/>
        <w:bottom w:val="single" w:color="9F8AB9" w:themeColor="accent4" w:themeTint="BF" w:sz="0" w:space="0"/>
        <w:right w:val="single" w:color="9F8AB9" w:themeColor="accent4" w:themeTint="BF" w:sz="0" w:space="0"/>
        <w:insideH w:val="single" w:color="9F8AB9" w:themeColor="accent4"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9F8AB9" w:themeColor="accent4" w:themeTint="BF" w:sz="0" w:space="0"/>
          <w:left w:val="single" w:color="9F8AB9" w:themeColor="accent4" w:themeTint="BF" w:sz="0" w:space="0"/>
          <w:bottom w:val="single" w:color="9F8AB9" w:themeColor="accent4" w:themeTint="BF" w:sz="0" w:space="0"/>
          <w:right w:val="single" w:color="9F8AB9" w:themeColor="accent4" w:themeTint="BF" w:sz="0" w:space="0"/>
          <w:insideH w:val="nil"/>
          <w:insideV w:val="nil"/>
        </w:tcBorders>
        <w:shd w:val="clear" w:color="auto" w:fill="8064A2" w:themeFill="accent4"/>
      </w:tcPr>
    </w:tblStylePr>
    <w:tblStylePr w:type="lastRow">
      <w:pPr>
        <w:spacing w:before="0" w:after="0"/>
      </w:pPr>
      <w:rPr>
        <w:b/>
        <w:bCs/>
      </w:rPr>
      <w:tblPr/>
      <w:tcPr>
        <w:tcBorders>
          <w:top w:val="double" w:color="9F8AB9" w:themeColor="accent4" w:themeTint="BF" w:sz="0" w:space="0"/>
          <w:left w:val="single" w:color="9F8AB9" w:themeColor="accent4" w:themeTint="BF" w:sz="0" w:space="0"/>
          <w:bottom w:val="single" w:color="9F8AB9" w:themeColor="accent4" w:themeTint="BF" w:sz="0" w:space="0"/>
          <w:right w:val="single" w:color="9F8AB9" w:themeColor="accent4" w:themeTint="BF" w:sz="0"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pPr>
    <w:tblPr>
      <w:tblBorders>
        <w:top w:val="single" w:color="78C0D4" w:themeColor="accent5" w:themeTint="BF" w:sz="0" w:space="0"/>
        <w:left w:val="single" w:color="78C0D4" w:themeColor="accent5" w:themeTint="BF" w:sz="0" w:space="0"/>
        <w:bottom w:val="single" w:color="78C0D4" w:themeColor="accent5" w:themeTint="BF" w:sz="0" w:space="0"/>
        <w:right w:val="single" w:color="78C0D4" w:themeColor="accent5" w:themeTint="BF" w:sz="0" w:space="0"/>
        <w:insideH w:val="single" w:color="78C0D4" w:themeColor="accent5"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78C0D4" w:themeColor="accent5" w:themeTint="BF" w:sz="0" w:space="0"/>
          <w:left w:val="single" w:color="78C0D4" w:themeColor="accent5" w:themeTint="BF" w:sz="0" w:space="0"/>
          <w:bottom w:val="single" w:color="78C0D4" w:themeColor="accent5" w:themeTint="BF" w:sz="0" w:space="0"/>
          <w:right w:val="single" w:color="78C0D4" w:themeColor="accent5" w:themeTint="BF" w:sz="0" w:space="0"/>
          <w:insideH w:val="nil"/>
          <w:insideV w:val="nil"/>
        </w:tcBorders>
        <w:shd w:val="clear" w:color="auto" w:fill="4BACC6" w:themeFill="accent5"/>
      </w:tcPr>
    </w:tblStylePr>
    <w:tblStylePr w:type="lastRow">
      <w:pPr>
        <w:spacing w:before="0" w:after="0"/>
      </w:pPr>
      <w:rPr>
        <w:b/>
        <w:bCs/>
      </w:rPr>
      <w:tblPr/>
      <w:tcPr>
        <w:tcBorders>
          <w:top w:val="double" w:color="78C0D4" w:themeColor="accent5" w:themeTint="BF" w:sz="0" w:space="0"/>
          <w:left w:val="single" w:color="78C0D4" w:themeColor="accent5" w:themeTint="BF" w:sz="0" w:space="0"/>
          <w:bottom w:val="single" w:color="78C0D4" w:themeColor="accent5" w:themeTint="BF" w:sz="0" w:space="0"/>
          <w:right w:val="single" w:color="78C0D4" w:themeColor="accent5" w:themeTint="BF" w:sz="0"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pPr>
    <w:tblPr>
      <w:tblBorders>
        <w:top w:val="single" w:color="F9B074" w:themeColor="accent6" w:themeTint="BF" w:sz="0" w:space="0"/>
        <w:left w:val="single" w:color="F9B074" w:themeColor="accent6" w:themeTint="BF" w:sz="0" w:space="0"/>
        <w:bottom w:val="single" w:color="F9B074" w:themeColor="accent6" w:themeTint="BF" w:sz="0" w:space="0"/>
        <w:right w:val="single" w:color="F9B074" w:themeColor="accent6" w:themeTint="BF" w:sz="0" w:space="0"/>
        <w:insideH w:val="single" w:color="F9B074" w:themeColor="accent6" w:themeTint="BF"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F9B074" w:themeColor="accent6" w:themeTint="BF" w:sz="0" w:space="0"/>
          <w:left w:val="single" w:color="F9B074" w:themeColor="accent6" w:themeTint="BF" w:sz="0" w:space="0"/>
          <w:bottom w:val="single" w:color="F9B074" w:themeColor="accent6" w:themeTint="BF" w:sz="0" w:space="0"/>
          <w:right w:val="single" w:color="F9B074" w:themeColor="accent6" w:themeTint="BF" w:sz="0" w:space="0"/>
          <w:insideH w:val="nil"/>
          <w:insideV w:val="nil"/>
        </w:tcBorders>
        <w:shd w:val="clear" w:color="auto" w:fill="F79646" w:themeFill="accent6"/>
      </w:tcPr>
    </w:tblStylePr>
    <w:tblStylePr w:type="lastRow">
      <w:pPr>
        <w:spacing w:before="0" w:after="0"/>
      </w:pPr>
      <w:rPr>
        <w:b/>
        <w:bCs/>
      </w:rPr>
      <w:tblPr/>
      <w:tcPr>
        <w:tcBorders>
          <w:top w:val="double" w:color="F9B074" w:themeColor="accent6" w:themeTint="BF" w:sz="0" w:space="0"/>
          <w:left w:val="single" w:color="F9B074" w:themeColor="accent6" w:themeTint="BF" w:sz="0" w:space="0"/>
          <w:bottom w:val="single" w:color="F9B074" w:themeColor="accent6" w:themeTint="BF" w:sz="0" w:space="0"/>
          <w:right w:val="single" w:color="F9B074" w:themeColor="accent6" w:themeTint="BF" w:sz="0"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000000" w:themeFill="text1"/>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3">
    <w:name w:val="Medium Shading 2 Accent 1"/>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4F81BD" w:themeFill="accent1"/>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4">
    <w:name w:val="Medium Shading 2 Accent 2"/>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C0504D" w:themeFill="accent2"/>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5">
    <w:name w:val="Medium Shading 2 Accent 3"/>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9BBB59" w:themeFill="accent3"/>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6">
    <w:name w:val="Medium Shading 2 Accent 4"/>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8064A2" w:themeFill="accent4"/>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7">
    <w:name w:val="Medium Shading 2 Accent 5"/>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4BACC6" w:themeFill="accent5"/>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8">
    <w:name w:val="Medium Shading 2 Accent 6"/>
    <w:basedOn w:val="32"/>
    <w:uiPriority w:val="64"/>
    <w:pPr>
      <w:spacing w:after="0"/>
    </w:pPr>
    <w:tblPr>
      <w:tblBorders>
        <w:top w:val="single" w:color="auto" w:sz="0" w:space="0"/>
        <w:bottom w:val="single" w:color="auto" w:sz="0" w:space="0"/>
      </w:tblBorders>
      <w:tblCellMar>
        <w:top w:w="0" w:type="dxa"/>
        <w:left w:w="108" w:type="dxa"/>
        <w:bottom w:w="0" w:type="dxa"/>
        <w:right w:w="108" w:type="dxa"/>
      </w:tblCellMar>
    </w:tblPr>
    <w:tblStylePr w:type="firstRow">
      <w:pPr>
        <w:spacing w:before="0" w:after="0"/>
      </w:pPr>
      <w:rPr>
        <w:b/>
        <w:bCs/>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shd w:val="clear" w:color="auto" w:fill="F79646" w:themeFill="accent6"/>
      </w:tcPr>
    </w:tblStylePr>
    <w:tblStylePr w:type="lastRow">
      <w:pPr>
        <w:spacing w:before="0" w:after="0"/>
      </w:pPr>
      <w:rPr>
        <w:color w:val="auto"/>
      </w:rPr>
      <w:tblPr/>
      <w:tcPr>
        <w:tcBorders>
          <w:top w:val="double" w:color="auto" w:sz="0" w:space="0"/>
          <w:left w:val="nil"/>
          <w:bottom w:val="single" w:color="auto" w:sz="0"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0"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0" w:space="0"/>
          <w:left w:val="nil"/>
          <w:bottom w:val="single" w:color="auto" w:sz="0"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0" w:space="0"/>
          <w:left w:val="nil"/>
          <w:bottom w:val="single" w:color="auto" w:sz="0" w:space="0"/>
          <w:right w:val="nil"/>
          <w:insideH w:val="nil"/>
          <w:insideV w:val="nil"/>
        </w:tcBorders>
      </w:tcPr>
    </w:tblStylePr>
  </w:style>
  <w:style w:type="table" w:styleId="69">
    <w:name w:val="Medium List 1"/>
    <w:basedOn w:val="32"/>
    <w:uiPriority w:val="65"/>
    <w:pPr>
      <w:spacing w:after="0"/>
    </w:pPr>
    <w:rPr>
      <w:color w:val="000000" w:themeColor="text1"/>
      <w14:textFill>
        <w14:solidFill>
          <w14:schemeClr w14:val="tx1"/>
        </w14:solidFill>
      </w14:textFill>
    </w:rPr>
    <w:tblPr>
      <w:tblBorders>
        <w:top w:val="single" w:color="000000" w:themeColor="text1" w:sz="0" w:space="0"/>
        <w:bottom w:val="single" w:color="000000" w:themeColor="text1"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0" w:space="0"/>
        </w:tcBorders>
      </w:tcPr>
    </w:tblStylePr>
    <w:tblStylePr w:type="lastRow">
      <w:rPr>
        <w:b/>
        <w:bCs/>
        <w:color w:val="1F497D" w:themeColor="text2"/>
        <w14:textFill>
          <w14:solidFill>
            <w14:schemeClr w14:val="tx2"/>
          </w14:solidFill>
        </w14:textFill>
      </w:rPr>
      <w:tblPr/>
      <w:tcPr>
        <w:tcBorders>
          <w:top w:val="single" w:color="000000" w:themeColor="text1" w:sz="0" w:space="0"/>
          <w:bottom w:val="single" w:color="000000" w:themeColor="text1" w:sz="0" w:space="0"/>
        </w:tcBorders>
      </w:tcPr>
    </w:tblStylePr>
    <w:tblStylePr w:type="firstCol">
      <w:rPr>
        <w:b/>
        <w:bCs/>
      </w:rPr>
    </w:tblStylePr>
    <w:tblStylePr w:type="lastCol">
      <w:rPr>
        <w:b/>
        <w:bCs/>
      </w:rPr>
      <w:tblPr/>
      <w:tcPr>
        <w:tcBorders>
          <w:top w:val="single" w:color="000000" w:themeColor="text1" w:sz="0" w:space="0"/>
          <w:bottom w:val="single" w:color="000000" w:themeColor="text1" w:sz="0"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pPr>
    <w:rPr>
      <w:color w:val="000000" w:themeColor="text1"/>
      <w14:textFill>
        <w14:solidFill>
          <w14:schemeClr w14:val="tx1"/>
        </w14:solidFill>
      </w14:textFill>
    </w:rPr>
    <w:tblPr>
      <w:tblBorders>
        <w:top w:val="single" w:color="4F81BD" w:themeColor="accent1" w:sz="0" w:space="0"/>
        <w:bottom w:val="single" w:color="4F81BD" w:themeColor="accent1"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0" w:space="0"/>
        </w:tcBorders>
      </w:tcPr>
    </w:tblStylePr>
    <w:tblStylePr w:type="lastRow">
      <w:rPr>
        <w:b/>
        <w:bCs/>
        <w:color w:val="1F497D" w:themeColor="text2"/>
        <w14:textFill>
          <w14:solidFill>
            <w14:schemeClr w14:val="tx2"/>
          </w14:solidFill>
        </w14:textFill>
      </w:rPr>
      <w:tblPr/>
      <w:tcPr>
        <w:tcBorders>
          <w:top w:val="single" w:color="4F81BD" w:themeColor="accent1" w:sz="0" w:space="0"/>
          <w:bottom w:val="single" w:color="4F81BD" w:themeColor="accent1" w:sz="0" w:space="0"/>
        </w:tcBorders>
      </w:tcPr>
    </w:tblStylePr>
    <w:tblStylePr w:type="firstCol">
      <w:rPr>
        <w:b/>
        <w:bCs/>
      </w:rPr>
    </w:tblStylePr>
    <w:tblStylePr w:type="lastCol">
      <w:rPr>
        <w:b/>
        <w:bCs/>
      </w:rPr>
      <w:tblPr/>
      <w:tcPr>
        <w:tcBorders>
          <w:top w:val="single" w:color="4F81BD" w:themeColor="accent1" w:sz="0" w:space="0"/>
          <w:bottom w:val="single" w:color="4F81BD" w:themeColor="accent1" w:sz="0"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pPr>
    <w:rPr>
      <w:color w:val="000000" w:themeColor="text1"/>
      <w14:textFill>
        <w14:solidFill>
          <w14:schemeClr w14:val="tx1"/>
        </w14:solidFill>
      </w14:textFill>
    </w:rPr>
    <w:tblPr>
      <w:tblBorders>
        <w:top w:val="single" w:color="C0504D" w:themeColor="accent2" w:sz="0" w:space="0"/>
        <w:bottom w:val="single" w:color="C0504D" w:themeColor="accent2"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0" w:space="0"/>
        </w:tcBorders>
      </w:tcPr>
    </w:tblStylePr>
    <w:tblStylePr w:type="lastRow">
      <w:rPr>
        <w:b/>
        <w:bCs/>
        <w:color w:val="1F497D" w:themeColor="text2"/>
        <w14:textFill>
          <w14:solidFill>
            <w14:schemeClr w14:val="tx2"/>
          </w14:solidFill>
        </w14:textFill>
      </w:rPr>
      <w:tblPr/>
      <w:tcPr>
        <w:tcBorders>
          <w:top w:val="single" w:color="C0504D" w:themeColor="accent2" w:sz="0" w:space="0"/>
          <w:bottom w:val="single" w:color="C0504D" w:themeColor="accent2" w:sz="0" w:space="0"/>
        </w:tcBorders>
      </w:tcPr>
    </w:tblStylePr>
    <w:tblStylePr w:type="firstCol">
      <w:rPr>
        <w:b/>
        <w:bCs/>
      </w:rPr>
    </w:tblStylePr>
    <w:tblStylePr w:type="lastCol">
      <w:rPr>
        <w:b/>
        <w:bCs/>
      </w:rPr>
      <w:tblPr/>
      <w:tcPr>
        <w:tcBorders>
          <w:top w:val="single" w:color="C0504D" w:themeColor="accent2" w:sz="0" w:space="0"/>
          <w:bottom w:val="single" w:color="C0504D" w:themeColor="accent2" w:sz="0"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pPr>
    <w:rPr>
      <w:color w:val="000000" w:themeColor="text1"/>
      <w14:textFill>
        <w14:solidFill>
          <w14:schemeClr w14:val="tx1"/>
        </w14:solidFill>
      </w14:textFill>
    </w:rPr>
    <w:tblPr>
      <w:tblBorders>
        <w:top w:val="single" w:color="9BBB59" w:themeColor="accent3" w:sz="0" w:space="0"/>
        <w:bottom w:val="single" w:color="9BBB59" w:themeColor="accent3"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0" w:space="0"/>
        </w:tcBorders>
      </w:tcPr>
    </w:tblStylePr>
    <w:tblStylePr w:type="lastRow">
      <w:rPr>
        <w:b/>
        <w:bCs/>
        <w:color w:val="1F497D" w:themeColor="text2"/>
        <w14:textFill>
          <w14:solidFill>
            <w14:schemeClr w14:val="tx2"/>
          </w14:solidFill>
        </w14:textFill>
      </w:rPr>
      <w:tblPr/>
      <w:tcPr>
        <w:tcBorders>
          <w:top w:val="single" w:color="9BBB59" w:themeColor="accent3" w:sz="0" w:space="0"/>
          <w:bottom w:val="single" w:color="9BBB59" w:themeColor="accent3" w:sz="0" w:space="0"/>
        </w:tcBorders>
      </w:tcPr>
    </w:tblStylePr>
    <w:tblStylePr w:type="firstCol">
      <w:rPr>
        <w:b/>
        <w:bCs/>
      </w:rPr>
    </w:tblStylePr>
    <w:tblStylePr w:type="lastCol">
      <w:rPr>
        <w:b/>
        <w:bCs/>
      </w:rPr>
      <w:tblPr/>
      <w:tcPr>
        <w:tcBorders>
          <w:top w:val="single" w:color="9BBB59" w:themeColor="accent3" w:sz="0" w:space="0"/>
          <w:bottom w:val="single" w:color="9BBB59" w:themeColor="accent3" w:sz="0"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pPr>
    <w:rPr>
      <w:color w:val="000000" w:themeColor="text1"/>
      <w14:textFill>
        <w14:solidFill>
          <w14:schemeClr w14:val="tx1"/>
        </w14:solidFill>
      </w14:textFill>
    </w:rPr>
    <w:tblPr>
      <w:tblBorders>
        <w:top w:val="single" w:color="8064A2" w:themeColor="accent4" w:sz="0" w:space="0"/>
        <w:bottom w:val="single" w:color="8064A2" w:themeColor="accent4"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0" w:space="0"/>
        </w:tcBorders>
      </w:tcPr>
    </w:tblStylePr>
    <w:tblStylePr w:type="lastRow">
      <w:rPr>
        <w:b/>
        <w:bCs/>
        <w:color w:val="1F497D" w:themeColor="text2"/>
        <w14:textFill>
          <w14:solidFill>
            <w14:schemeClr w14:val="tx2"/>
          </w14:solidFill>
        </w14:textFill>
      </w:rPr>
      <w:tblPr/>
      <w:tcPr>
        <w:tcBorders>
          <w:top w:val="single" w:color="8064A2" w:themeColor="accent4" w:sz="0" w:space="0"/>
          <w:bottom w:val="single" w:color="8064A2" w:themeColor="accent4" w:sz="0" w:space="0"/>
        </w:tcBorders>
      </w:tcPr>
    </w:tblStylePr>
    <w:tblStylePr w:type="firstCol">
      <w:rPr>
        <w:b/>
        <w:bCs/>
      </w:rPr>
    </w:tblStylePr>
    <w:tblStylePr w:type="lastCol">
      <w:rPr>
        <w:b/>
        <w:bCs/>
      </w:rPr>
      <w:tblPr/>
      <w:tcPr>
        <w:tcBorders>
          <w:top w:val="single" w:color="8064A2" w:themeColor="accent4" w:sz="0" w:space="0"/>
          <w:bottom w:val="single" w:color="8064A2" w:themeColor="accent4" w:sz="0"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pPr>
    <w:rPr>
      <w:color w:val="000000" w:themeColor="text1"/>
      <w14:textFill>
        <w14:solidFill>
          <w14:schemeClr w14:val="tx1"/>
        </w14:solidFill>
      </w14:textFill>
    </w:rPr>
    <w:tblPr>
      <w:tblBorders>
        <w:top w:val="single" w:color="4BACC6" w:themeColor="accent5" w:sz="0" w:space="0"/>
        <w:bottom w:val="single" w:color="4BACC6" w:themeColor="accent5"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0" w:space="0"/>
        </w:tcBorders>
      </w:tcPr>
    </w:tblStylePr>
    <w:tblStylePr w:type="lastRow">
      <w:rPr>
        <w:b/>
        <w:bCs/>
        <w:color w:val="1F497D" w:themeColor="text2"/>
        <w14:textFill>
          <w14:solidFill>
            <w14:schemeClr w14:val="tx2"/>
          </w14:solidFill>
        </w14:textFill>
      </w:rPr>
      <w:tblPr/>
      <w:tcPr>
        <w:tcBorders>
          <w:top w:val="single" w:color="4BACC6" w:themeColor="accent5" w:sz="0" w:space="0"/>
          <w:bottom w:val="single" w:color="4BACC6" w:themeColor="accent5" w:sz="0" w:space="0"/>
        </w:tcBorders>
      </w:tcPr>
    </w:tblStylePr>
    <w:tblStylePr w:type="firstCol">
      <w:rPr>
        <w:b/>
        <w:bCs/>
      </w:rPr>
    </w:tblStylePr>
    <w:tblStylePr w:type="lastCol">
      <w:rPr>
        <w:b/>
        <w:bCs/>
      </w:rPr>
      <w:tblPr/>
      <w:tcPr>
        <w:tcBorders>
          <w:top w:val="single" w:color="4BACC6" w:themeColor="accent5" w:sz="0" w:space="0"/>
          <w:bottom w:val="single" w:color="4BACC6" w:themeColor="accent5" w:sz="0"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pPr>
    <w:rPr>
      <w:color w:val="000000" w:themeColor="text1"/>
      <w14:textFill>
        <w14:solidFill>
          <w14:schemeClr w14:val="tx1"/>
        </w14:solidFill>
      </w14:textFill>
    </w:rPr>
    <w:tblPr>
      <w:tblBorders>
        <w:top w:val="single" w:color="F79646" w:themeColor="accent6" w:sz="0" w:space="0"/>
        <w:bottom w:val="single" w:color="F79646" w:themeColor="accent6" w:sz="0"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0" w:space="0"/>
        </w:tcBorders>
      </w:tcPr>
    </w:tblStylePr>
    <w:tblStylePr w:type="lastRow">
      <w:rPr>
        <w:b/>
        <w:bCs/>
        <w:color w:val="1F497D" w:themeColor="text2"/>
        <w14:textFill>
          <w14:solidFill>
            <w14:schemeClr w14:val="tx2"/>
          </w14:solidFill>
        </w14:textFill>
      </w:rPr>
      <w:tblPr/>
      <w:tcPr>
        <w:tcBorders>
          <w:top w:val="single" w:color="F79646" w:themeColor="accent6" w:sz="0" w:space="0"/>
          <w:bottom w:val="single" w:color="F79646" w:themeColor="accent6" w:sz="0" w:space="0"/>
        </w:tcBorders>
      </w:tcPr>
    </w:tblStylePr>
    <w:tblStylePr w:type="firstCol">
      <w:rPr>
        <w:b/>
        <w:bCs/>
      </w:rPr>
    </w:tblStylePr>
    <w:tblStylePr w:type="lastCol">
      <w:rPr>
        <w:b/>
        <w:bCs/>
      </w:rPr>
      <w:tblPr/>
      <w:tcPr>
        <w:tcBorders>
          <w:top w:val="single" w:color="F79646" w:themeColor="accent6" w:sz="0" w:space="0"/>
          <w:bottom w:val="single" w:color="F79646" w:themeColor="accent6" w:sz="0"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0" w:space="0"/>
        <w:left w:val="single" w:color="000000" w:themeColor="text1" w:sz="0" w:space="0"/>
        <w:bottom w:val="single" w:color="000000" w:themeColor="text1" w:sz="0" w:space="0"/>
        <w:right w:val="single" w:color="000000" w:themeColor="text1" w:sz="0"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0" w:space="0"/>
          <w:right w:val="nil"/>
          <w:insideH w:val="nil"/>
          <w:insideV w:val="nil"/>
        </w:tcBorders>
        <w:shd w:val="clear" w:color="auto" w:fill="FFFFFF" w:themeFill="background1"/>
      </w:tcPr>
    </w:tblStylePr>
    <w:tblStylePr w:type="lastRow">
      <w:tblPr/>
      <w:tcPr>
        <w:tcBorders>
          <w:top w:val="single" w:color="000000" w:themeColor="text1"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0" w:space="0"/>
          <w:insideH w:val="nil"/>
          <w:insideV w:val="nil"/>
        </w:tcBorders>
        <w:shd w:val="clear" w:color="auto" w:fill="FFFFFF" w:themeFill="background1"/>
      </w:tcPr>
    </w:tblStylePr>
    <w:tblStylePr w:type="lastCol">
      <w:tblPr/>
      <w:tcPr>
        <w:tcBorders>
          <w:top w:val="nil"/>
          <w:left w:val="single" w:color="000000" w:themeColor="text1"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0" w:space="0"/>
        <w:left w:val="single" w:color="4F81BD" w:themeColor="accent1" w:sz="0" w:space="0"/>
        <w:bottom w:val="single" w:color="4F81BD" w:themeColor="accent1" w:sz="0" w:space="0"/>
        <w:right w:val="single" w:color="4F81BD" w:themeColor="accent1" w:sz="0"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0" w:space="0"/>
          <w:right w:val="nil"/>
          <w:insideH w:val="nil"/>
          <w:insideV w:val="nil"/>
        </w:tcBorders>
        <w:shd w:val="clear" w:color="auto" w:fill="FFFFFF" w:themeFill="background1"/>
      </w:tcPr>
    </w:tblStylePr>
    <w:tblStylePr w:type="lastRow">
      <w:tblPr/>
      <w:tcPr>
        <w:tcBorders>
          <w:top w:val="single" w:color="4F81BD" w:themeColor="accent1"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0" w:space="0"/>
          <w:insideH w:val="nil"/>
          <w:insideV w:val="nil"/>
        </w:tcBorders>
        <w:shd w:val="clear" w:color="auto" w:fill="FFFFFF" w:themeFill="background1"/>
      </w:tcPr>
    </w:tblStylePr>
    <w:tblStylePr w:type="lastCol">
      <w:tblPr/>
      <w:tcPr>
        <w:tcBorders>
          <w:top w:val="nil"/>
          <w:left w:val="single" w:color="4F81BD" w:themeColor="accent1"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0" w:space="0"/>
        <w:left w:val="single" w:color="C0504D" w:themeColor="accent2" w:sz="0" w:space="0"/>
        <w:bottom w:val="single" w:color="C0504D" w:themeColor="accent2" w:sz="0" w:space="0"/>
        <w:right w:val="single" w:color="C0504D" w:themeColor="accent2" w:sz="0"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0" w:space="0"/>
          <w:right w:val="nil"/>
          <w:insideH w:val="nil"/>
          <w:insideV w:val="nil"/>
        </w:tcBorders>
        <w:shd w:val="clear" w:color="auto" w:fill="FFFFFF" w:themeFill="background1"/>
      </w:tcPr>
    </w:tblStylePr>
    <w:tblStylePr w:type="lastRow">
      <w:tblPr/>
      <w:tcPr>
        <w:tcBorders>
          <w:top w:val="single" w:color="C0504D" w:themeColor="accent2"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0" w:space="0"/>
          <w:insideH w:val="nil"/>
          <w:insideV w:val="nil"/>
        </w:tcBorders>
        <w:shd w:val="clear" w:color="auto" w:fill="FFFFFF" w:themeFill="background1"/>
      </w:tcPr>
    </w:tblStylePr>
    <w:tblStylePr w:type="lastCol">
      <w:tblPr/>
      <w:tcPr>
        <w:tcBorders>
          <w:top w:val="nil"/>
          <w:left w:val="single" w:color="C0504D" w:themeColor="accent2"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0" w:space="0"/>
        <w:left w:val="single" w:color="9BBB59" w:themeColor="accent3" w:sz="0" w:space="0"/>
        <w:bottom w:val="single" w:color="9BBB59" w:themeColor="accent3" w:sz="0" w:space="0"/>
        <w:right w:val="single" w:color="9BBB59" w:themeColor="accent3" w:sz="0"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0" w:space="0"/>
          <w:right w:val="nil"/>
          <w:insideH w:val="nil"/>
          <w:insideV w:val="nil"/>
        </w:tcBorders>
        <w:shd w:val="clear" w:color="auto" w:fill="FFFFFF" w:themeFill="background1"/>
      </w:tcPr>
    </w:tblStylePr>
    <w:tblStylePr w:type="lastRow">
      <w:tblPr/>
      <w:tcPr>
        <w:tcBorders>
          <w:top w:val="single" w:color="9BBB59" w:themeColor="accent3"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0" w:space="0"/>
          <w:insideH w:val="nil"/>
          <w:insideV w:val="nil"/>
        </w:tcBorders>
        <w:shd w:val="clear" w:color="auto" w:fill="FFFFFF" w:themeFill="background1"/>
      </w:tcPr>
    </w:tblStylePr>
    <w:tblStylePr w:type="lastCol">
      <w:tblPr/>
      <w:tcPr>
        <w:tcBorders>
          <w:top w:val="nil"/>
          <w:left w:val="single" w:color="9BBB59" w:themeColor="accent3"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0" w:space="0"/>
        <w:left w:val="single" w:color="8064A2" w:themeColor="accent4" w:sz="0" w:space="0"/>
        <w:bottom w:val="single" w:color="8064A2" w:themeColor="accent4" w:sz="0" w:space="0"/>
        <w:right w:val="single" w:color="8064A2" w:themeColor="accent4" w:sz="0"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0" w:space="0"/>
          <w:right w:val="nil"/>
          <w:insideH w:val="nil"/>
          <w:insideV w:val="nil"/>
        </w:tcBorders>
        <w:shd w:val="clear" w:color="auto" w:fill="FFFFFF" w:themeFill="background1"/>
      </w:tcPr>
    </w:tblStylePr>
    <w:tblStylePr w:type="lastRow">
      <w:tblPr/>
      <w:tcPr>
        <w:tcBorders>
          <w:top w:val="single" w:color="8064A2" w:themeColor="accent4"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0" w:space="0"/>
          <w:insideH w:val="nil"/>
          <w:insideV w:val="nil"/>
        </w:tcBorders>
        <w:shd w:val="clear" w:color="auto" w:fill="FFFFFF" w:themeFill="background1"/>
      </w:tcPr>
    </w:tblStylePr>
    <w:tblStylePr w:type="lastCol">
      <w:tblPr/>
      <w:tcPr>
        <w:tcBorders>
          <w:top w:val="nil"/>
          <w:left w:val="single" w:color="8064A2" w:themeColor="accent4"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0" w:space="0"/>
        <w:left w:val="single" w:color="4BACC6" w:themeColor="accent5" w:sz="0" w:space="0"/>
        <w:bottom w:val="single" w:color="4BACC6" w:themeColor="accent5" w:sz="0" w:space="0"/>
        <w:right w:val="single" w:color="4BACC6" w:themeColor="accent5" w:sz="0"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0" w:space="0"/>
          <w:right w:val="nil"/>
          <w:insideH w:val="nil"/>
          <w:insideV w:val="nil"/>
        </w:tcBorders>
        <w:shd w:val="clear" w:color="auto" w:fill="FFFFFF" w:themeFill="background1"/>
      </w:tcPr>
    </w:tblStylePr>
    <w:tblStylePr w:type="lastRow">
      <w:tblPr/>
      <w:tcPr>
        <w:tcBorders>
          <w:top w:val="single" w:color="4BACC6" w:themeColor="accent5"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0" w:space="0"/>
          <w:insideH w:val="nil"/>
          <w:insideV w:val="nil"/>
        </w:tcBorders>
        <w:shd w:val="clear" w:color="auto" w:fill="FFFFFF" w:themeFill="background1"/>
      </w:tcPr>
    </w:tblStylePr>
    <w:tblStylePr w:type="lastCol">
      <w:tblPr/>
      <w:tcPr>
        <w:tcBorders>
          <w:top w:val="nil"/>
          <w:left w:val="single" w:color="4BACC6" w:themeColor="accent5"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0" w:space="0"/>
        <w:left w:val="single" w:color="F79646" w:themeColor="accent6" w:sz="0" w:space="0"/>
        <w:bottom w:val="single" w:color="F79646" w:themeColor="accent6" w:sz="0" w:space="0"/>
        <w:right w:val="single" w:color="F79646" w:themeColor="accent6" w:sz="0"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0" w:space="0"/>
          <w:right w:val="nil"/>
          <w:insideH w:val="nil"/>
          <w:insideV w:val="nil"/>
        </w:tcBorders>
        <w:shd w:val="clear" w:color="auto" w:fill="FFFFFF" w:themeFill="background1"/>
      </w:tcPr>
    </w:tblStylePr>
    <w:tblStylePr w:type="lastRow">
      <w:tblPr/>
      <w:tcPr>
        <w:tcBorders>
          <w:top w:val="single" w:color="F79646" w:themeColor="accent6" w:sz="0"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0" w:space="0"/>
          <w:insideH w:val="nil"/>
          <w:insideV w:val="nil"/>
        </w:tcBorders>
        <w:shd w:val="clear" w:color="auto" w:fill="FFFFFF" w:themeFill="background1"/>
      </w:tcPr>
    </w:tblStylePr>
    <w:tblStylePr w:type="lastCol">
      <w:tblPr/>
      <w:tcPr>
        <w:tcBorders>
          <w:top w:val="nil"/>
          <w:left w:val="single" w:color="F79646" w:themeColor="accent6" w:sz="0"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pPr>
    <w:tblPr>
      <w:tblBorders>
        <w:top w:val="single" w:color="3F3F3F" w:themeColor="text1" w:themeTint="BF" w:sz="0" w:space="0"/>
        <w:left w:val="single" w:color="3F3F3F" w:themeColor="text1" w:themeTint="BF" w:sz="0" w:space="0"/>
        <w:bottom w:val="single" w:color="3F3F3F" w:themeColor="text1" w:themeTint="BF" w:sz="0" w:space="0"/>
        <w:right w:val="single" w:color="3F3F3F" w:themeColor="text1" w:themeTint="BF" w:sz="0" w:space="0"/>
        <w:insideH w:val="single" w:color="3F3F3F" w:themeColor="text1" w:themeTint="BF" w:sz="0" w:space="0"/>
        <w:insideV w:val="single" w:color="3F3F3F" w:themeColor="text1" w:themeTint="BF" w:sz="0"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0"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pPr>
    <w:tblPr>
      <w:tblBorders>
        <w:top w:val="single" w:color="7BA0CD" w:themeColor="accent1" w:themeTint="BF" w:sz="0" w:space="0"/>
        <w:left w:val="single" w:color="7BA0CD" w:themeColor="accent1" w:themeTint="BF" w:sz="0" w:space="0"/>
        <w:bottom w:val="single" w:color="7BA0CD" w:themeColor="accent1" w:themeTint="BF" w:sz="0" w:space="0"/>
        <w:right w:val="single" w:color="7BA0CD" w:themeColor="accent1" w:themeTint="BF" w:sz="0" w:space="0"/>
        <w:insideH w:val="single" w:color="7BA0CD" w:themeColor="accent1" w:themeTint="BF" w:sz="0" w:space="0"/>
        <w:insideV w:val="single" w:color="7BA0CD" w:themeColor="accent1" w:themeTint="BF" w:sz="0"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0"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pPr>
    <w:tblPr>
      <w:tblBorders>
        <w:top w:val="single" w:color="CF7B79" w:themeColor="accent2" w:themeTint="BF" w:sz="0" w:space="0"/>
        <w:left w:val="single" w:color="CF7B79" w:themeColor="accent2" w:themeTint="BF" w:sz="0" w:space="0"/>
        <w:bottom w:val="single" w:color="CF7B79" w:themeColor="accent2" w:themeTint="BF" w:sz="0" w:space="0"/>
        <w:right w:val="single" w:color="CF7B79" w:themeColor="accent2" w:themeTint="BF" w:sz="0" w:space="0"/>
        <w:insideH w:val="single" w:color="CF7B79" w:themeColor="accent2" w:themeTint="BF" w:sz="0" w:space="0"/>
        <w:insideV w:val="single" w:color="CF7B79" w:themeColor="accent2" w:themeTint="BF" w:sz="0"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0"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pPr>
    <w:tblPr>
      <w:tblBorders>
        <w:top w:val="single" w:color="B4CC82" w:themeColor="accent3" w:themeTint="BF" w:sz="0" w:space="0"/>
        <w:left w:val="single" w:color="B4CC82" w:themeColor="accent3" w:themeTint="BF" w:sz="0" w:space="0"/>
        <w:bottom w:val="single" w:color="B4CC82" w:themeColor="accent3" w:themeTint="BF" w:sz="0" w:space="0"/>
        <w:right w:val="single" w:color="B4CC82" w:themeColor="accent3" w:themeTint="BF" w:sz="0" w:space="0"/>
        <w:insideH w:val="single" w:color="B4CC82" w:themeColor="accent3" w:themeTint="BF" w:sz="0" w:space="0"/>
        <w:insideV w:val="single" w:color="B4CC82" w:themeColor="accent3" w:themeTint="BF" w:sz="0"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0"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pPr>
    <w:tblPr>
      <w:tblBorders>
        <w:top w:val="single" w:color="9F8AB9" w:themeColor="accent4" w:themeTint="BF" w:sz="0" w:space="0"/>
        <w:left w:val="single" w:color="9F8AB9" w:themeColor="accent4" w:themeTint="BF" w:sz="0" w:space="0"/>
        <w:bottom w:val="single" w:color="9F8AB9" w:themeColor="accent4" w:themeTint="BF" w:sz="0" w:space="0"/>
        <w:right w:val="single" w:color="9F8AB9" w:themeColor="accent4" w:themeTint="BF" w:sz="0" w:space="0"/>
        <w:insideH w:val="single" w:color="9F8AB9" w:themeColor="accent4" w:themeTint="BF" w:sz="0" w:space="0"/>
        <w:insideV w:val="single" w:color="9F8AB9" w:themeColor="accent4" w:themeTint="BF" w:sz="0"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0"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pPr>
    <w:tblPr>
      <w:tblBorders>
        <w:top w:val="single" w:color="78C0D4" w:themeColor="accent5" w:themeTint="BF" w:sz="0" w:space="0"/>
        <w:left w:val="single" w:color="78C0D4" w:themeColor="accent5" w:themeTint="BF" w:sz="0" w:space="0"/>
        <w:bottom w:val="single" w:color="78C0D4" w:themeColor="accent5" w:themeTint="BF" w:sz="0" w:space="0"/>
        <w:right w:val="single" w:color="78C0D4" w:themeColor="accent5" w:themeTint="BF" w:sz="0" w:space="0"/>
        <w:insideH w:val="single" w:color="78C0D4" w:themeColor="accent5" w:themeTint="BF" w:sz="0" w:space="0"/>
        <w:insideV w:val="single" w:color="78C0D4" w:themeColor="accent5" w:themeTint="BF" w:sz="0"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0"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pPr>
    <w:tblPr>
      <w:tblBorders>
        <w:top w:val="single" w:color="F9B074" w:themeColor="accent6" w:themeTint="BF" w:sz="0" w:space="0"/>
        <w:left w:val="single" w:color="F9B074" w:themeColor="accent6" w:themeTint="BF" w:sz="0" w:space="0"/>
        <w:bottom w:val="single" w:color="F9B074" w:themeColor="accent6" w:themeTint="BF" w:sz="0" w:space="0"/>
        <w:right w:val="single" w:color="F9B074" w:themeColor="accent6" w:themeTint="BF" w:sz="0" w:space="0"/>
        <w:insideH w:val="single" w:color="F9B074" w:themeColor="accent6" w:themeTint="BF" w:sz="0" w:space="0"/>
        <w:insideV w:val="single" w:color="F9B074" w:themeColor="accent6" w:themeTint="BF" w:sz="0"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0"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0" w:space="0"/>
        <w:left w:val="single" w:color="000000" w:themeColor="text1" w:sz="0" w:space="0"/>
        <w:bottom w:val="single" w:color="000000" w:themeColor="text1" w:sz="0" w:space="0"/>
        <w:right w:val="single" w:color="000000" w:themeColor="text1" w:sz="0" w:space="0"/>
        <w:insideH w:val="single" w:color="000000" w:themeColor="text1" w:sz="0" w:space="0"/>
        <w:insideV w:val="single" w:color="000000" w:themeColor="text1" w:sz="0"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0" w:space="0"/>
          <w:insideV w:val="single" w:sz="0"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0" w:space="0"/>
        <w:left w:val="single" w:color="4F81BD" w:themeColor="accent1" w:sz="0" w:space="0"/>
        <w:bottom w:val="single" w:color="4F81BD" w:themeColor="accent1" w:sz="0" w:space="0"/>
        <w:right w:val="single" w:color="4F81BD" w:themeColor="accent1" w:sz="0" w:space="0"/>
        <w:insideH w:val="single" w:color="4F81BD" w:themeColor="accent1" w:sz="0" w:space="0"/>
        <w:insideV w:val="single" w:color="4F81BD" w:themeColor="accent1" w:sz="0"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0" w:space="0"/>
          <w:insideV w:val="single" w:sz="0"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0" w:space="0"/>
        <w:left w:val="single" w:color="C0504D" w:themeColor="accent2" w:sz="0" w:space="0"/>
        <w:bottom w:val="single" w:color="C0504D" w:themeColor="accent2" w:sz="0" w:space="0"/>
        <w:right w:val="single" w:color="C0504D" w:themeColor="accent2" w:sz="0" w:space="0"/>
        <w:insideH w:val="single" w:color="C0504D" w:themeColor="accent2" w:sz="0" w:space="0"/>
        <w:insideV w:val="single" w:color="C0504D" w:themeColor="accent2" w:sz="0"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0" w:space="0"/>
          <w:insideV w:val="single" w:sz="0"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0" w:space="0"/>
        <w:left w:val="single" w:color="9BBB59" w:themeColor="accent3" w:sz="0" w:space="0"/>
        <w:bottom w:val="single" w:color="9BBB59" w:themeColor="accent3" w:sz="0" w:space="0"/>
        <w:right w:val="single" w:color="9BBB59" w:themeColor="accent3" w:sz="0" w:space="0"/>
        <w:insideH w:val="single" w:color="9BBB59" w:themeColor="accent3" w:sz="0" w:space="0"/>
        <w:insideV w:val="single" w:color="9BBB59" w:themeColor="accent3" w:sz="0"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0" w:space="0"/>
          <w:insideV w:val="single" w:sz="0"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0" w:space="0"/>
        <w:left w:val="single" w:color="8064A2" w:themeColor="accent4" w:sz="0" w:space="0"/>
        <w:bottom w:val="single" w:color="8064A2" w:themeColor="accent4" w:sz="0" w:space="0"/>
        <w:right w:val="single" w:color="8064A2" w:themeColor="accent4" w:sz="0" w:space="0"/>
        <w:insideH w:val="single" w:color="8064A2" w:themeColor="accent4" w:sz="0" w:space="0"/>
        <w:insideV w:val="single" w:color="8064A2" w:themeColor="accent4" w:sz="0"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0" w:space="0"/>
          <w:insideV w:val="single" w:sz="0"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0" w:space="0"/>
        <w:left w:val="single" w:color="4BACC6" w:themeColor="accent5" w:sz="0" w:space="0"/>
        <w:bottom w:val="single" w:color="4BACC6" w:themeColor="accent5" w:sz="0" w:space="0"/>
        <w:right w:val="single" w:color="4BACC6" w:themeColor="accent5" w:sz="0" w:space="0"/>
        <w:insideH w:val="single" w:color="4BACC6" w:themeColor="accent5" w:sz="0" w:space="0"/>
        <w:insideV w:val="single" w:color="4BACC6" w:themeColor="accent5" w:sz="0"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0" w:space="0"/>
          <w:insideV w:val="single" w:sz="0"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0" w:space="0"/>
        <w:left w:val="single" w:color="F79646" w:themeColor="accent6" w:sz="0" w:space="0"/>
        <w:bottom w:val="single" w:color="F79646" w:themeColor="accent6" w:sz="0" w:space="0"/>
        <w:right w:val="single" w:color="F79646" w:themeColor="accent6" w:sz="0" w:space="0"/>
        <w:insideH w:val="single" w:color="F79646" w:themeColor="accent6" w:sz="0" w:space="0"/>
        <w:insideV w:val="single" w:color="F79646" w:themeColor="accent6" w:sz="0"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0"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0" w:space="0"/>
          <w:insideV w:val="single" w:sz="0"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000000" w:themeFill="text1"/>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7F7F7F" w:themeFill="text1"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7F7F7F" w:themeFill="text1" w:themeFillTint="7F"/>
      </w:tcPr>
    </w:tblStylePr>
  </w:style>
  <w:style w:type="table" w:styleId="98">
    <w:name w:val="Medium Grid 3 Accent 1"/>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4F81BD" w:themeFill="accent1"/>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A7C0DE" w:themeFill="accent1"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A7C0DE" w:themeFill="accent1" w:themeFillTint="7F"/>
      </w:tcPr>
    </w:tblStylePr>
  </w:style>
  <w:style w:type="table" w:styleId="99">
    <w:name w:val="Medium Grid 3 Accent 2"/>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C0504D" w:themeFill="accent2"/>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DFA7A6" w:themeFill="accent2"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DFA7A6" w:themeFill="accent2" w:themeFillTint="7F"/>
      </w:tcPr>
    </w:tblStylePr>
  </w:style>
  <w:style w:type="table" w:styleId="100">
    <w:name w:val="Medium Grid 3 Accent 3"/>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9BBB59" w:themeFill="accent3"/>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CDDDAC" w:themeFill="accent3"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CDDDAC" w:themeFill="accent3" w:themeFillTint="7F"/>
      </w:tcPr>
    </w:tblStylePr>
  </w:style>
  <w:style w:type="table" w:styleId="101">
    <w:name w:val="Medium Grid 3 Accent 4"/>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8064A2" w:themeFill="accent4"/>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BFB1D0" w:themeFill="accent4"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BFB1D0" w:themeFill="accent4" w:themeFillTint="7F"/>
      </w:tcPr>
    </w:tblStylePr>
  </w:style>
  <w:style w:type="table" w:styleId="102">
    <w:name w:val="Medium Grid 3 Accent 5"/>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4BACC6" w:themeFill="accent5"/>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A5D5E2" w:themeFill="accent5"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A5D5E2" w:themeFill="accent5" w:themeFillTint="7F"/>
      </w:tcPr>
    </w:tblStylePr>
  </w:style>
  <w:style w:type="table" w:styleId="103">
    <w:name w:val="Medium Grid 3 Accent 6"/>
    <w:basedOn w:val="32"/>
    <w:uiPriority w:val="69"/>
    <w:pPr>
      <w:spacing w:after="0"/>
    </w:pPr>
    <w:tblPr>
      <w:tbl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single" w:sz="0"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0" w:space="0"/>
          <w:right w:val="single" w:color="FFFFFF" w:themeColor="background1" w:sz="0"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0" w:space="0"/>
          <w:bottom w:val="nil"/>
          <w:right w:val="nil"/>
          <w:insideH w:val="nil"/>
          <w:insideV w:val="nil"/>
        </w:tcBorders>
        <w:shd w:val="clear" w:color="auto" w:fill="F79646" w:themeFill="accent6"/>
      </w:tcPr>
    </w:tblStylePr>
    <w:tblStylePr w:type="band1Vert">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nil"/>
          <w:insideV w:val="nil"/>
        </w:tcBorders>
        <w:shd w:val="clear" w:color="auto" w:fill="FBCAA2" w:themeFill="accent6" w:themeFillTint="7F"/>
      </w:tcPr>
    </w:tblStylePr>
    <w:tblStylePr w:type="band1Horz">
      <w:tblPr/>
      <w:tcPr>
        <w:tcBorders>
          <w:top w:val="single" w:color="FFFFFF" w:themeColor="background1" w:sz="0" w:space="0"/>
          <w:left w:val="single" w:color="FFFFFF" w:themeColor="background1" w:sz="0" w:space="0"/>
          <w:bottom w:val="single" w:color="FFFFFF" w:themeColor="background1" w:sz="0" w:space="0"/>
          <w:right w:val="single" w:color="FFFFFF" w:themeColor="background1" w:sz="0" w:space="0"/>
          <w:insideH w:val="single" w:sz="0" w:space="0"/>
          <w:insideV w:val="single" w:sz="0" w:space="0"/>
        </w:tcBorders>
        <w:shd w:val="clear" w:color="auto" w:fill="FBCAA2" w:themeFill="accent6" w:themeFillTint="7F"/>
      </w:tcPr>
    </w:tblStylePr>
  </w:style>
  <w:style w:type="table" w:styleId="104">
    <w:name w:val="Dark List"/>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0" w:space="0"/>
          <w:insideH w:val="nil"/>
          <w:insideV w:val="nil"/>
        </w:tcBorders>
        <w:shd w:val="clear" w:color="auto" w:fill="000000" w:themeFill="text1" w:themeFillShade="BF"/>
      </w:tcPr>
    </w:tblStylePr>
    <w:tblStylePr w:type="lastCol">
      <w:tblPr/>
      <w:tcPr>
        <w:tcBorders>
          <w:top w:val="nil"/>
          <w:left w:val="single" w:color="FFFFFF" w:themeColor="background1" w:sz="0"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0" w:space="0"/>
          <w:insideH w:val="nil"/>
          <w:insideV w:val="nil"/>
        </w:tcBorders>
        <w:shd w:val="clear" w:color="auto" w:fill="366091" w:themeFill="accent1" w:themeFillShade="BF"/>
      </w:tcPr>
    </w:tblStylePr>
    <w:tblStylePr w:type="lastCol">
      <w:tblPr/>
      <w:tcPr>
        <w:tcBorders>
          <w:top w:val="nil"/>
          <w:left w:val="single" w:color="FFFFFF" w:themeColor="background1" w:sz="0"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0" w:space="0"/>
          <w:insideH w:val="nil"/>
          <w:insideV w:val="nil"/>
        </w:tcBorders>
        <w:shd w:val="clear" w:color="auto" w:fill="943734" w:themeFill="accent2" w:themeFillShade="BF"/>
      </w:tcPr>
    </w:tblStylePr>
    <w:tblStylePr w:type="lastCol">
      <w:tblPr/>
      <w:tcPr>
        <w:tcBorders>
          <w:top w:val="nil"/>
          <w:left w:val="single" w:color="FFFFFF" w:themeColor="background1" w:sz="0"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0" w:space="0"/>
          <w:insideH w:val="nil"/>
          <w:insideV w:val="nil"/>
        </w:tcBorders>
        <w:shd w:val="clear" w:color="auto" w:fill="76923C" w:themeFill="accent3" w:themeFillShade="BF"/>
      </w:tcPr>
    </w:tblStylePr>
    <w:tblStylePr w:type="lastCol">
      <w:tblPr/>
      <w:tcPr>
        <w:tcBorders>
          <w:top w:val="nil"/>
          <w:left w:val="single" w:color="FFFFFF" w:themeColor="background1" w:sz="0"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0" w:space="0"/>
          <w:insideH w:val="nil"/>
          <w:insideV w:val="nil"/>
        </w:tcBorders>
        <w:shd w:val="clear" w:color="auto" w:fill="5F497A" w:themeFill="accent4" w:themeFillShade="BF"/>
      </w:tcPr>
    </w:tblStylePr>
    <w:tblStylePr w:type="lastCol">
      <w:tblPr/>
      <w:tcPr>
        <w:tcBorders>
          <w:top w:val="nil"/>
          <w:left w:val="single" w:color="FFFFFF" w:themeColor="background1" w:sz="0"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0" w:space="0"/>
          <w:insideH w:val="nil"/>
          <w:insideV w:val="nil"/>
        </w:tcBorders>
        <w:shd w:val="clear" w:color="auto" w:fill="31849B" w:themeFill="accent5" w:themeFillShade="BF"/>
      </w:tcPr>
    </w:tblStylePr>
    <w:tblStylePr w:type="lastCol">
      <w:tblPr/>
      <w:tcPr>
        <w:tcBorders>
          <w:top w:val="nil"/>
          <w:left w:val="single" w:color="FFFFFF" w:themeColor="background1" w:sz="0"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0" w:space="0"/>
          <w:right w:val="nil"/>
          <w:insideH w:val="nil"/>
          <w:insideV w:val="nil"/>
        </w:tcBorders>
        <w:shd w:val="clear" w:color="auto" w:fill="000000" w:themeFill="text1"/>
      </w:tcPr>
    </w:tblStylePr>
    <w:tblStylePr w:type="lastRow">
      <w:tblPr/>
      <w:tcPr>
        <w:tcBorders>
          <w:top w:val="single" w:color="FFFFFF" w:themeColor="background1" w:sz="0"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0" w:space="0"/>
          <w:insideH w:val="nil"/>
          <w:insideV w:val="nil"/>
        </w:tcBorders>
        <w:shd w:val="clear" w:color="auto" w:fill="E36C09" w:themeFill="accent6" w:themeFillShade="BF"/>
      </w:tcPr>
    </w:tblStylePr>
    <w:tblStylePr w:type="lastCol">
      <w:tblPr/>
      <w:tcPr>
        <w:tcBorders>
          <w:top w:val="nil"/>
          <w:left w:val="single" w:color="FFFFFF" w:themeColor="background1" w:sz="0"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pPr>
    <w:rPr>
      <w:color w:val="000000" w:themeColor="text1"/>
      <w14:textFill>
        <w14:solidFill>
          <w14:schemeClr w14:val="tx1"/>
        </w14:solidFill>
      </w14:textFill>
    </w:rPr>
    <w:tblPr>
      <w:tblBorders>
        <w:top w:val="single" w:color="C0504D" w:themeColor="accent2" w:sz="0" w:space="0"/>
        <w:left w:val="single" w:color="000000" w:themeColor="text1" w:sz="0" w:space="0"/>
        <w:bottom w:val="single" w:color="000000" w:themeColor="text1" w:sz="0" w:space="0"/>
        <w:right w:val="single" w:color="000000" w:themeColor="text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pPr>
    <w:rPr>
      <w:color w:val="000000" w:themeColor="text1"/>
      <w14:textFill>
        <w14:solidFill>
          <w14:schemeClr w14:val="tx1"/>
        </w14:solidFill>
      </w14:textFill>
    </w:rPr>
    <w:tblPr>
      <w:tblBorders>
        <w:top w:val="single" w:color="C0504D" w:themeColor="accent2" w:sz="0" w:space="0"/>
        <w:left w:val="single" w:color="4F81BD" w:themeColor="accent1" w:sz="0" w:space="0"/>
        <w:bottom w:val="single" w:color="4F81BD" w:themeColor="accent1" w:sz="0" w:space="0"/>
        <w:right w:val="single" w:color="4F81BD" w:themeColor="accent1"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pPr>
    <w:rPr>
      <w:color w:val="000000" w:themeColor="text1"/>
      <w14:textFill>
        <w14:solidFill>
          <w14:schemeClr w14:val="tx1"/>
        </w14:solidFill>
      </w14:textFill>
    </w:rPr>
    <w:tblPr>
      <w:tblBorders>
        <w:top w:val="single" w:color="C0504D" w:themeColor="accent2" w:sz="0" w:space="0"/>
        <w:left w:val="single" w:color="C0504D" w:themeColor="accent2" w:sz="0" w:space="0"/>
        <w:bottom w:val="single" w:color="C0504D" w:themeColor="accent2" w:sz="0" w:space="0"/>
        <w:right w:val="single" w:color="C0504D" w:themeColor="accent2"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pPr>
    <w:rPr>
      <w:color w:val="000000" w:themeColor="text1"/>
      <w14:textFill>
        <w14:solidFill>
          <w14:schemeClr w14:val="tx1"/>
        </w14:solidFill>
      </w14:textFill>
    </w:rPr>
    <w:tblPr>
      <w:tblBorders>
        <w:top w:val="single" w:color="8064A2" w:themeColor="accent4" w:sz="0" w:space="0"/>
        <w:left w:val="single" w:color="9BBB59" w:themeColor="accent3" w:sz="0" w:space="0"/>
        <w:bottom w:val="single" w:color="9BBB59" w:themeColor="accent3" w:sz="0" w:space="0"/>
        <w:right w:val="single" w:color="9BBB59" w:themeColor="accent3"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pPr>
    <w:rPr>
      <w:color w:val="000000" w:themeColor="text1"/>
      <w14:textFill>
        <w14:solidFill>
          <w14:schemeClr w14:val="tx1"/>
        </w14:solidFill>
      </w14:textFill>
    </w:rPr>
    <w:tblPr>
      <w:tblBorders>
        <w:top w:val="single" w:color="9BBB59" w:themeColor="accent3" w:sz="0" w:space="0"/>
        <w:left w:val="single" w:color="8064A2" w:themeColor="accent4" w:sz="0" w:space="0"/>
        <w:bottom w:val="single" w:color="8064A2" w:themeColor="accent4" w:sz="0" w:space="0"/>
        <w:right w:val="single" w:color="8064A2" w:themeColor="accent4"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pPr>
    <w:rPr>
      <w:color w:val="000000" w:themeColor="text1"/>
      <w14:textFill>
        <w14:solidFill>
          <w14:schemeClr w14:val="tx1"/>
        </w14:solidFill>
      </w14:textFill>
    </w:rPr>
    <w:tblPr>
      <w:tblBorders>
        <w:top w:val="single" w:color="F79646" w:themeColor="accent6" w:sz="0" w:space="0"/>
        <w:left w:val="single" w:color="4BACC6" w:themeColor="accent5" w:sz="0" w:space="0"/>
        <w:bottom w:val="single" w:color="4BACC6" w:themeColor="accent5" w:sz="0" w:space="0"/>
        <w:right w:val="single" w:color="4BACC6" w:themeColor="accent5"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pPr>
    <w:rPr>
      <w:color w:val="000000" w:themeColor="text1"/>
      <w14:textFill>
        <w14:solidFill>
          <w14:schemeClr w14:val="tx1"/>
        </w14:solidFill>
      </w14:textFill>
    </w:rPr>
    <w:tblPr>
      <w:tblBorders>
        <w:top w:val="single" w:color="4BACC6" w:themeColor="accent5" w:sz="0" w:space="0"/>
        <w:left w:val="single" w:color="F79646" w:themeColor="accent6" w:sz="0" w:space="0"/>
        <w:bottom w:val="single" w:color="F79646" w:themeColor="accent6" w:sz="0" w:space="0"/>
        <w:right w:val="single" w:color="F79646" w:themeColor="accent6" w:sz="0" w:space="0"/>
        <w:insideH w:val="single" w:color="FFFFFF" w:themeColor="background1" w:sz="0" w:space="0"/>
        <w:insideV w:val="single" w:color="FFFFFF" w:themeColor="background1" w:sz="0"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0"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0"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0"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9E3A38" w:themeFill="accent2" w:themeFillShade="CC"/>
      </w:tcPr>
    </w:tblStylePr>
    <w:tblStylePr w:type="lastRow">
      <w:rPr>
        <w:b/>
        <w:bCs/>
        <w:color w:val="9F3B38" w:themeColor="accent2"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9E3A38" w:themeFill="accent2" w:themeFillShade="CC"/>
      </w:tcPr>
    </w:tblStylePr>
    <w:tblStylePr w:type="lastRow">
      <w:rPr>
        <w:b/>
        <w:bCs/>
        <w:color w:val="9F3B38" w:themeColor="accent2"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9E3A38" w:themeFill="accent2" w:themeFillShade="CC"/>
      </w:tcPr>
    </w:tblStylePr>
    <w:tblStylePr w:type="lastRow">
      <w:rPr>
        <w:b/>
        <w:bCs/>
        <w:color w:val="9F3B38" w:themeColor="accent2"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664E82" w:themeFill="accent4" w:themeFillShade="CC"/>
      </w:tcPr>
    </w:tblStylePr>
    <w:tblStylePr w:type="lastRow">
      <w:rPr>
        <w:b/>
        <w:bCs/>
        <w:color w:val="664F83" w:themeColor="accent4"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7E9C40" w:themeFill="accent3" w:themeFillShade="CC"/>
      </w:tcPr>
    </w:tblStylePr>
    <w:tblStylePr w:type="lastRow">
      <w:rPr>
        <w:b/>
        <w:bCs/>
        <w:color w:val="7E9D40" w:themeColor="accent3"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F3730A" w:themeFill="accent6" w:themeFillShade="CC"/>
      </w:tcPr>
    </w:tblStylePr>
    <w:tblStylePr w:type="lastRow">
      <w:rPr>
        <w:b/>
        <w:bCs/>
        <w:color w:val="F3740B" w:themeColor="accent6"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0" w:space="0"/>
        </w:tcBorders>
        <w:shd w:val="clear" w:color="auto" w:fill="348DA5" w:themeFill="accent5" w:themeFillShade="CC"/>
      </w:tcPr>
    </w:tblStylePr>
    <w:tblStylePr w:type="lastRow">
      <w:rPr>
        <w:b/>
        <w:bCs/>
        <w:color w:val="358EA6" w:themeColor="accent5" w:themeShade="CC"/>
      </w:rPr>
      <w:tblPr/>
      <w:tcPr>
        <w:tcBorders>
          <w:top w:val="single" w:color="000000" w:themeColor="text1" w:sz="0"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pPr>
    <w:rPr>
      <w:color w:val="000000" w:themeColor="text1"/>
      <w14:textFill>
        <w14:solidFill>
          <w14:schemeClr w14:val="tx1"/>
        </w14:solidFill>
      </w14:textFill>
    </w:rPr>
    <w:tblPr>
      <w:tblBorders>
        <w:insideH w:val="single" w:color="FFFFFF" w:themeColor="background1" w:sz="0"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2"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2</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gomutex</dc:creator>
  <dc:description>generated by godocx</dc:description>
  <cp:lastModifiedBy>李志</cp:lastModifiedBy>
  <dcterms:modified xsi:type="dcterms:W3CDTF">2025-11-17T17:06:20Z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6BC88216ABE9778D8CE51A69C0954906_42</vt:lpwstr>
  </property>
</Properties>
</file>