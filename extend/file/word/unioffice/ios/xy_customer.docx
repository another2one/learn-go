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928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"NSObject+LWMAddition.h"</w:t>
      </w:r>
      <w:r>
        <w:rPr>
          <w:sz w:val="20"/>
        </w:rPr>
        <w:br w:type="textWrapping"/>
      </w:r>
      <w:r>
        <w:rPr>
          <w:sz w:val="20"/>
        </w:rPr>
        <w:t>@implementation NSObject (LWMAddition)</w:t>
      </w:r>
      <w:r>
        <w:rPr>
          <w:sz w:val="20"/>
        </w:rPr>
        <w:br w:type="textWrapping"/>
      </w:r>
      <w:r>
        <w:rPr>
          <w:sz w:val="20"/>
        </w:rPr>
        <w:t>- (CGFloat) getSizeWithSmall:(CGFloat)small middle:(CGFloat)middle large:(CGFloat)large {</w:t>
      </w:r>
      <w:r>
        <w:rPr>
          <w:sz w:val="20"/>
        </w:rPr>
        <w:br w:type="textWrapping"/>
      </w:r>
      <w:r>
        <w:rPr>
          <w:sz w:val="20"/>
        </w:rPr>
        <w:t xml:space="preserve">    if(kScreenWidth == 320) {</w:t>
      </w:r>
      <w:r>
        <w:rPr>
          <w:sz w:val="20"/>
        </w:rPr>
        <w:br w:type="textWrapping"/>
      </w:r>
      <w:r>
        <w:rPr>
          <w:sz w:val="20"/>
        </w:rPr>
        <w:t xml:space="preserve">        return small;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else if (kScreenWidth == 375) {</w:t>
      </w:r>
      <w:r>
        <w:rPr>
          <w:sz w:val="20"/>
        </w:rPr>
        <w:br w:type="textWrapping"/>
      </w:r>
      <w:r>
        <w:rPr>
          <w:sz w:val="20"/>
        </w:rPr>
        <w:t xml:space="preserve">        return middle;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else if (kScreenWidth == 414) {</w:t>
      </w:r>
      <w:r>
        <w:rPr>
          <w:sz w:val="20"/>
        </w:rPr>
        <w:br w:type="textWrapping"/>
      </w:r>
      <w:r>
        <w:rPr>
          <w:sz w:val="20"/>
        </w:rPr>
        <w:t xml:space="preserve">        return large;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large;</w:t>
      </w:r>
      <w:bookmarkStart w:id="0" w:name="_GoBack"/>
      <w:bookmarkEnd w:id="0"/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(NSInteger) getBytesWithString: (NSString *)text {</w:t>
      </w:r>
      <w:r>
        <w:rPr>
          <w:sz w:val="20"/>
        </w:rPr>
        <w:br w:type="textWrapping"/>
      </w:r>
      <w:r>
        <w:rPr>
          <w:sz w:val="20"/>
        </w:rPr>
        <w:t xml:space="preserve">    NSInteger length = [text lengthOfBytesUsingEncoding:NSUTF8StringEncoding];</w:t>
      </w:r>
      <w:r>
        <w:rPr>
          <w:sz w:val="20"/>
        </w:rPr>
        <w:br w:type="textWrapping"/>
      </w:r>
      <w:r>
        <w:rPr>
          <w:sz w:val="20"/>
        </w:rPr>
        <w:t xml:space="preserve">    length = length - text.length;</w:t>
      </w:r>
      <w:r>
        <w:rPr>
          <w:sz w:val="20"/>
        </w:rPr>
        <w:br w:type="textWrapping"/>
      </w:r>
      <w:r>
        <w:rPr>
          <w:sz w:val="20"/>
        </w:rPr>
        <w:t xml:space="preserve">    length = length + (text.length - length / 2);</w:t>
      </w:r>
      <w:r>
        <w:rPr>
          <w:sz w:val="20"/>
        </w:rPr>
        <w:br w:type="textWrapping"/>
      </w:r>
      <w:r>
        <w:rPr>
          <w:sz w:val="20"/>
        </w:rPr>
        <w:t xml:space="preserve">    return length;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(NSString *) getStringByBytes: (NSInteger)bytes text:(NSString *)text {</w:t>
      </w:r>
      <w:r>
        <w:rPr>
          <w:sz w:val="20"/>
        </w:rPr>
        <w:br w:type="textWrapping"/>
      </w:r>
      <w:r>
        <w:rPr>
          <w:sz w:val="20"/>
        </w:rPr>
        <w:t xml:space="preserve">    NSMutableString *strM = [NSMutableString string];</w:t>
      </w:r>
      <w:r>
        <w:rPr>
          <w:sz w:val="20"/>
        </w:rPr>
        <w:br w:type="textWrapping"/>
      </w:r>
      <w:r>
        <w:rPr>
          <w:sz w:val="20"/>
        </w:rPr>
        <w:t xml:space="preserve">    for (int i = 0; i &lt; text.length; i++) {</w:t>
      </w:r>
      <w:r>
        <w:rPr>
          <w:sz w:val="20"/>
        </w:rPr>
        <w:br w:type="textWrapping"/>
      </w:r>
      <w:r>
        <w:rPr>
          <w:sz w:val="20"/>
        </w:rPr>
        <w:t xml:space="preserve">        [strM appendString:[text substringWithRange:NSMakeRange(i, 1)]];</w:t>
      </w:r>
      <w:r>
        <w:rPr>
          <w:sz w:val="20"/>
        </w:rPr>
        <w:br w:type="textWrapping"/>
      </w:r>
      <w:r>
        <w:rPr>
          <w:sz w:val="20"/>
        </w:rPr>
        <w:t xml:space="preserve">        if ([self getBytesWithString:strM.copy] &gt; bytes) {</w:t>
      </w:r>
      <w:r>
        <w:rPr>
          <w:sz w:val="20"/>
        </w:rPr>
        <w:br w:type="textWrapping"/>
      </w:r>
      <w:r>
        <w:rPr>
          <w:sz w:val="20"/>
        </w:rPr>
        <w:t xml:space="preserve">            return [strM substringToIndex:i].copy;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strM.copy;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 去掉价格中多余的零</w:t>
      </w:r>
      <w:r>
        <w:rPr>
          <w:sz w:val="20"/>
        </w:rPr>
        <w:br w:type="textWrapping"/>
      </w:r>
      <w:r>
        <w:rPr>
          <w:sz w:val="20"/>
        </w:rPr>
        <w:t xml:space="preserve"> @param price (%.2f)价格</w:t>
      </w:r>
      <w:r>
        <w:rPr>
          <w:sz w:val="20"/>
        </w:rPr>
        <w:br w:type="textWrapping"/>
      </w:r>
      <w:r>
        <w:rPr>
          <w:sz w:val="20"/>
        </w:rPr>
        <w:t xml:space="preserve"> @return 去零后的价格</w:t>
      </w:r>
      <w:r>
        <w:rPr>
          <w:sz w:val="20"/>
        </w:rPr>
        <w:br w:type="textWrapping"/>
      </w:r>
      <w:r>
        <w:rPr>
          <w:sz w:val="20"/>
        </w:rPr>
        <w:t>- (NSString *) removeLastZero:(NSString *)price {</w:t>
      </w:r>
      <w:r>
        <w:rPr>
          <w:sz w:val="20"/>
        </w:rPr>
        <w:br w:type="textWrapping"/>
      </w:r>
      <w:r>
        <w:rPr>
          <w:sz w:val="20"/>
        </w:rPr>
        <w:t xml:space="preserve">    if ([price containsString:@"."]) {</w:t>
      </w:r>
      <w:r>
        <w:rPr>
          <w:sz w:val="20"/>
        </w:rPr>
        <w:br w:type="textWrapping"/>
      </w:r>
      <w:r>
        <w:rPr>
          <w:sz w:val="20"/>
        </w:rPr>
        <w:t xml:space="preserve">        NSArray &lt;NSString *&gt; *arr = [price componentsSeparatedByString:@"."];</w:t>
      </w:r>
      <w:r>
        <w:rPr>
          <w:sz w:val="20"/>
        </w:rPr>
        <w:br w:type="textWrapping"/>
      </w:r>
      <w:r>
        <w:rPr>
          <w:sz w:val="20"/>
        </w:rPr>
        <w:t xml:space="preserve">        if (arr[1].integerValue == 0) {</w:t>
      </w:r>
      <w:r>
        <w:rPr>
          <w:sz w:val="20"/>
        </w:rPr>
        <w:br w:type="textWrapping"/>
      </w:r>
      <w:r>
        <w:rPr>
          <w:sz w:val="20"/>
        </w:rPr>
        <w:t xml:space="preserve">            return arr[0];</w:t>
      </w:r>
      <w:r>
        <w:rPr>
          <w:sz w:val="20"/>
        </w:rPr>
        <w:br w:type="textWrapping"/>
      </w:r>
      <w:r>
        <w:rPr>
          <w:sz w:val="20"/>
        </w:rPr>
        <w:t xml:space="preserve">        } else if ([price substringFromIndex:price.length - 1].integerValue == 0) {</w:t>
      </w:r>
      <w:r>
        <w:rPr>
          <w:sz w:val="20"/>
        </w:rPr>
        <w:br w:type="textWrapping"/>
      </w:r>
      <w:r>
        <w:rPr>
          <w:sz w:val="20"/>
        </w:rPr>
        <w:t xml:space="preserve">            return [price substringToIndex:price.length - 1];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price;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 json字符串解析</w:t>
      </w:r>
      <w:r>
        <w:rPr>
          <w:sz w:val="20"/>
        </w:rPr>
        <w:br w:type="textWrapping"/>
      </w:r>
      <w:r>
        <w:rPr>
          <w:sz w:val="20"/>
        </w:rPr>
        <w:t xml:space="preserve"> @param jsonString json格式字符串</w:t>
      </w:r>
      <w:r>
        <w:rPr>
          <w:sz w:val="20"/>
        </w:rPr>
        <w:br w:type="textWrapping"/>
      </w:r>
      <w:r>
        <w:rPr>
          <w:sz w:val="20"/>
        </w:rPr>
        <w:t xml:space="preserve"> @return 字典</w:t>
      </w:r>
      <w:r>
        <w:rPr>
          <w:sz w:val="20"/>
        </w:rPr>
        <w:br w:type="textWrapping"/>
      </w:r>
      <w:r>
        <w:rPr>
          <w:sz w:val="20"/>
        </w:rPr>
        <w:t>- (NSDictionary *)dictionaryWithJsonString:(NSString *)jsonString {</w:t>
      </w:r>
      <w:r>
        <w:rPr>
          <w:sz w:val="20"/>
        </w:rPr>
        <w:br w:type="textWrapping"/>
      </w:r>
      <w:r>
        <w:rPr>
          <w:sz w:val="20"/>
        </w:rPr>
        <w:t xml:space="preserve">    if (jsonString == nil) {</w:t>
      </w:r>
      <w:r>
        <w:rPr>
          <w:sz w:val="20"/>
        </w:rPr>
        <w:br w:type="textWrapping"/>
      </w:r>
      <w:r>
        <w:rPr>
          <w:sz w:val="20"/>
        </w:rPr>
        <w:t xml:space="preserve">        return nil;</w:t>
      </w:r>
      <w:r>
        <w:rPr>
          <w:sz w:val="20"/>
        </w:rPr>
        <w:br w:type="textWrapping"/>
      </w:r>
    </w:p>
    <w:p w14:paraId="789DFC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1EB8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"NSString+ShaneZhang.h"</w:t>
      </w:r>
      <w:r>
        <w:rPr>
          <w:sz w:val="20"/>
        </w:rPr>
        <w:br w:type="textWrapping"/>
      </w:r>
      <w:r>
        <w:rPr>
          <w:sz w:val="20"/>
        </w:rPr>
        <w:t>#import &lt;CommonCrypto/CommonDigest.h&gt;</w:t>
      </w:r>
      <w:r>
        <w:rPr>
          <w:sz w:val="20"/>
        </w:rPr>
        <w:br w:type="textWrapping"/>
      </w:r>
      <w:r>
        <w:rPr>
          <w:sz w:val="20"/>
        </w:rPr>
        <w:t>@implementation NSString (ShaneZhang)</w:t>
      </w:r>
      <w:r>
        <w:rPr>
          <w:sz w:val="20"/>
        </w:rPr>
        <w:br w:type="textWrapping"/>
      </w:r>
      <w:r>
        <w:rPr>
          <w:sz w:val="20"/>
        </w:rPr>
        <w:t>- (NSString *)md5FromString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const char *cStr = [self UTF8String];</w:t>
      </w:r>
      <w:r>
        <w:rPr>
          <w:sz w:val="20"/>
        </w:rPr>
        <w:br w:type="textWrapping"/>
      </w:r>
      <w:r>
        <w:rPr>
          <w:sz w:val="20"/>
        </w:rPr>
        <w:t xml:space="preserve">    unsigned char result[CC_MD5_DIGEST_LENGTH];</w:t>
      </w:r>
      <w:r>
        <w:rPr>
          <w:sz w:val="20"/>
        </w:rPr>
        <w:br w:type="textWrapping"/>
      </w:r>
      <w:r>
        <w:rPr>
          <w:sz w:val="20"/>
        </w:rPr>
        <w:t xml:space="preserve">    CC_MD5(cStr, strlen(cStr), result);</w:t>
      </w:r>
      <w:r>
        <w:rPr>
          <w:sz w:val="20"/>
        </w:rPr>
        <w:br w:type="textWrapping"/>
      </w:r>
      <w:r>
        <w:rPr>
          <w:sz w:val="20"/>
        </w:rPr>
        <w:t xml:space="preserve">    NSMutableString *hash = [NSMutableString string];</w:t>
      </w:r>
      <w:r>
        <w:rPr>
          <w:sz w:val="20"/>
        </w:rPr>
        <w:br w:type="textWrapping"/>
      </w:r>
      <w:r>
        <w:rPr>
          <w:sz w:val="20"/>
        </w:rPr>
        <w:t xml:space="preserve">    for(int i = 0; i &lt; CC_MD5_DIGEST_LENGTH; i++)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[hash appendFormat:@"%02X",result[i]];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[hash lowercaseString];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(NSString*)getSha1FromString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NSData *data = [self dataUsingEncoding:NSUTF8StringEncoding];</w:t>
      </w:r>
      <w:r>
        <w:rPr>
          <w:sz w:val="20"/>
        </w:rPr>
        <w:br w:type="textWrapping"/>
      </w:r>
      <w:r>
        <w:rPr>
          <w:sz w:val="20"/>
        </w:rPr>
        <w:t xml:space="preserve">    uint8_t digest[CC_SHA1_DIGEST_LENGTH];</w:t>
      </w:r>
      <w:r>
        <w:rPr>
          <w:sz w:val="20"/>
        </w:rPr>
        <w:br w:type="textWrapping"/>
      </w:r>
      <w:r>
        <w:rPr>
          <w:sz w:val="20"/>
        </w:rPr>
        <w:t xml:space="preserve">    CC_SHA1(data.bytes, data.length, digest);</w:t>
      </w:r>
      <w:r>
        <w:rPr>
          <w:sz w:val="20"/>
        </w:rPr>
        <w:br w:type="textWrapping"/>
      </w:r>
      <w:r>
        <w:rPr>
          <w:sz w:val="20"/>
        </w:rPr>
        <w:t xml:space="preserve">    NSMutableString* output = [NSMutableString stringWithCapacity:CC_SHA1_DIGEST_LENGTH * 2];</w:t>
      </w:r>
      <w:r>
        <w:rPr>
          <w:sz w:val="20"/>
        </w:rPr>
        <w:br w:type="textWrapping"/>
      </w:r>
      <w:r>
        <w:rPr>
          <w:sz w:val="20"/>
        </w:rPr>
        <w:t xml:space="preserve">    for(int i = 0; i &lt; CC_SHA1_DIGEST_LENGTH; i++)</w:t>
      </w:r>
      <w:r>
        <w:rPr>
          <w:sz w:val="20"/>
        </w:rPr>
        <w:br w:type="textWrapping"/>
      </w:r>
      <w:r>
        <w:rPr>
          <w:sz w:val="20"/>
        </w:rPr>
        <w:t xml:space="preserve">        [output appendFormat:@"%02x", digest[i]];</w:t>
      </w:r>
      <w:r>
        <w:rPr>
          <w:sz w:val="20"/>
        </w:rPr>
        <w:br w:type="textWrapping"/>
      </w:r>
      <w:r>
        <w:rPr>
          <w:sz w:val="20"/>
        </w:rPr>
        <w:t xml:space="preserve">    return output;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 中文字符串编码</w:t>
      </w:r>
      <w:r>
        <w:rPr>
          <w:sz w:val="20"/>
        </w:rPr>
        <w:br w:type="textWrapping"/>
      </w:r>
      <w:r>
        <w:rPr>
          <w:sz w:val="20"/>
        </w:rPr>
        <w:t xml:space="preserve"> @return 编码后参数</w:t>
      </w:r>
      <w:r>
        <w:rPr>
          <w:sz w:val="20"/>
        </w:rPr>
        <w:br w:type="textWrapping"/>
      </w:r>
      <w:r>
        <w:rPr>
          <w:sz w:val="20"/>
        </w:rPr>
        <w:t>- (NSString *)encodeParameter {</w:t>
      </w:r>
      <w:r>
        <w:rPr>
          <w:sz w:val="20"/>
        </w:rPr>
        <w:br w:type="textWrapping"/>
      </w:r>
      <w:r>
        <w:rPr>
          <w:sz w:val="20"/>
        </w:rPr>
        <w:t xml:space="preserve">    CFStringRef encodeParaCf = CFURLCreateStringByAddingPercentEscapes(NULL, (__bridge CFStringRef)self, NULL, CFSTR("!*'();:@&amp;=+$,/?%#[]"), kCFStringEncodingUTF8);</w:t>
      </w:r>
      <w:r>
        <w:rPr>
          <w:sz w:val="20"/>
        </w:rPr>
        <w:br w:type="textWrapping"/>
      </w:r>
      <w:r>
        <w:rPr>
          <w:sz w:val="20"/>
        </w:rPr>
        <w:t xml:space="preserve">    NSString *encodePara = (__bridge NSString *)(encodeParaCf);</w:t>
      </w:r>
      <w:r>
        <w:rPr>
          <w:sz w:val="20"/>
        </w:rPr>
        <w:br w:type="textWrapping"/>
      </w:r>
      <w:r>
        <w:rPr>
          <w:sz w:val="20"/>
        </w:rPr>
        <w:t xml:space="preserve">    LWMLog(@"encodePara%@",encodePara);</w:t>
      </w:r>
      <w:r>
        <w:rPr>
          <w:sz w:val="20"/>
        </w:rPr>
        <w:br w:type="textWrapping"/>
      </w:r>
      <w:r>
        <w:rPr>
          <w:sz w:val="20"/>
        </w:rPr>
        <w:t xml:space="preserve">    CFRelease(encodeParaCf);</w:t>
      </w:r>
      <w:r>
        <w:rPr>
          <w:sz w:val="20"/>
        </w:rPr>
        <w:br w:type="textWrapping"/>
      </w:r>
      <w:r>
        <w:rPr>
          <w:sz w:val="20"/>
        </w:rPr>
        <w:t xml:space="preserve">    return encodePara;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(BOOL)isTelephoneNumber{</w:t>
      </w:r>
      <w:r>
        <w:rPr>
          <w:sz w:val="20"/>
        </w:rPr>
        <w:br w:type="textWrapping"/>
      </w:r>
      <w:r>
        <w:rPr>
          <w:sz w:val="20"/>
        </w:rPr>
        <w:t xml:space="preserve">    NSString * zhengz= @"^[1][1,2,3,4,5,6,7,8,9][0-9]{9}$";</w:t>
      </w:r>
      <w:r>
        <w:rPr>
          <w:sz w:val="20"/>
        </w:rPr>
        <w:br w:type="textWrapping"/>
      </w:r>
      <w:r>
        <w:rPr>
          <w:sz w:val="20"/>
        </w:rPr>
        <w:t xml:space="preserve">    NSPredicate *regextestcm = [NSPredicate predicateWithFormat:@"SELF MATCHES %@", zhengz];</w:t>
      </w:r>
      <w:r>
        <w:rPr>
          <w:sz w:val="20"/>
        </w:rPr>
        <w:br w:type="textWrapping"/>
      </w:r>
      <w:r>
        <w:rPr>
          <w:sz w:val="20"/>
        </w:rPr>
        <w:t xml:space="preserve">    NSPredicate *regextestcu = [NSPredicate predicateWithFormat:@"SELF MATCHES %@", zhengz];</w:t>
      </w:r>
      <w:r>
        <w:rPr>
          <w:sz w:val="20"/>
        </w:rPr>
        <w:br w:type="textWrapping"/>
      </w:r>
      <w:r>
        <w:rPr>
          <w:sz w:val="20"/>
        </w:rPr>
        <w:t xml:space="preserve">    NSPredicate *regextestct = [NSPredicate predicateWithFormat:@"SELF MATCHES %@", zhengz];</w:t>
      </w:r>
      <w:r>
        <w:rPr>
          <w:sz w:val="20"/>
        </w:rPr>
        <w:br w:type="textWrapping"/>
      </w:r>
      <w:r>
        <w:rPr>
          <w:sz w:val="20"/>
        </w:rPr>
        <w:t xml:space="preserve">    NSPredicate *regextestphs = [NSPredicate predicateWithFormat:@"SELF MATCHES %@", zhengz];</w:t>
      </w:r>
      <w:r>
        <w:rPr>
          <w:sz w:val="20"/>
        </w:rPr>
        <w:br w:type="textWrapping"/>
      </w:r>
      <w:r>
        <w:rPr>
          <w:sz w:val="20"/>
        </w:rPr>
        <w:t xml:space="preserve">    if (([regextestcm evaluateWithObject:self] == YES)</w:t>
      </w:r>
      <w:r>
        <w:rPr>
          <w:sz w:val="20"/>
        </w:rPr>
        <w:br w:type="textWrapping"/>
      </w:r>
      <w:r>
        <w:rPr>
          <w:sz w:val="20"/>
        </w:rPr>
        <w:t xml:space="preserve">        || ([regextestcu evaluateWithObject:self] == YES)</w:t>
      </w:r>
      <w:r>
        <w:rPr>
          <w:sz w:val="20"/>
        </w:rPr>
        <w:br w:type="textWrapping"/>
      </w:r>
      <w:r>
        <w:rPr>
          <w:sz w:val="20"/>
        </w:rPr>
        <w:t xml:space="preserve">        || ([regextestct evaluateWithObject:self] == YES)</w:t>
      </w:r>
      <w:r>
        <w:rPr>
          <w:sz w:val="20"/>
        </w:rPr>
        <w:br w:type="textWrapping"/>
      </w:r>
      <w:r>
        <w:rPr>
          <w:sz w:val="20"/>
        </w:rPr>
        <w:t xml:space="preserve">        || ([regextestphs evaluateWithObject:self] == YES))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return YES;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NO;</w:t>
      </w:r>
    </w:p>
    <w:p w14:paraId="67AEA2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"UIView+Shadow.h"</w:t>
      </w:r>
      <w:r>
        <w:rPr>
          <w:sz w:val="20"/>
        </w:rPr>
        <w:br w:type="textWrapping"/>
      </w:r>
      <w:r>
        <w:rPr>
          <w:sz w:val="20"/>
        </w:rPr>
        <w:t>@implementation UIView (DrawDashLine)</w:t>
      </w:r>
      <w:r>
        <w:rPr>
          <w:sz w:val="20"/>
        </w:rPr>
        <w:br w:type="textWrapping"/>
      </w:r>
      <w:r>
        <w:rPr>
          <w:sz w:val="20"/>
        </w:rPr>
        <w:t>- (void)drawDashLineWithLength:(int)lineLength lineSpacing:(int)lineSpacing lineColor:(UIColor *)lineColor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[self drawDashLineWithLength:lineLength lineSpacing:lineSpacing lineColor:lineColor isVertical:NO];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(void)drawDashLineWithLength:(int)lineLength lineSpacing:(int)lineSpacing lineColor:(UIColor *)lineColor isVertical:(BOOL)isVertical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CAShapeLayer *shapeLayer = [CAShapeLayer layer];</w:t>
      </w:r>
      <w:r>
        <w:rPr>
          <w:sz w:val="20"/>
        </w:rPr>
        <w:br w:type="textWrapping"/>
      </w:r>
      <w:r>
        <w:rPr>
          <w:sz w:val="20"/>
        </w:rPr>
        <w:t xml:space="preserve">    [shapeLayer setBounds:self.bounds];</w:t>
      </w:r>
      <w:r>
        <w:rPr>
          <w:sz w:val="20"/>
        </w:rPr>
        <w:br w:type="textWrapping"/>
      </w:r>
      <w:r>
        <w:rPr>
          <w:sz w:val="20"/>
        </w:rPr>
        <w:t xml:space="preserve">    if (isVertical) {</w:t>
      </w:r>
      <w:r>
        <w:rPr>
          <w:sz w:val="20"/>
        </w:rPr>
        <w:br w:type="textWrapping"/>
      </w:r>
      <w:r>
        <w:rPr>
          <w:sz w:val="20"/>
        </w:rPr>
        <w:t xml:space="preserve">        [shapeLayer setPosition:CGPointMake(CGRectGetHeight(self.frame), CGRectGetWidth(self.frame) / 2)];</w:t>
      </w:r>
      <w:r>
        <w:rPr>
          <w:sz w:val="20"/>
        </w:rPr>
        <w:br w:type="textWrapping"/>
      </w:r>
      <w:r>
        <w:rPr>
          <w:sz w:val="20"/>
        </w:rPr>
        <w:t xml:space="preserve">    } else {</w:t>
      </w:r>
      <w:r>
        <w:rPr>
          <w:sz w:val="20"/>
        </w:rPr>
        <w:br w:type="textWrapping"/>
      </w:r>
      <w:r>
        <w:rPr>
          <w:sz w:val="20"/>
        </w:rPr>
        <w:t xml:space="preserve">        [shapeLayer setPosition:CGPointMake(CGRectGetWidth(self.frame) / 2, CGRectGetHeight(self.frame))];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[shapeLayer setFillColor:[UIColor clearColor].CGColor];</w:t>
      </w:r>
      <w:r>
        <w:rPr>
          <w:sz w:val="20"/>
        </w:rPr>
        <w:br w:type="textWrapping"/>
      </w:r>
      <w:r>
        <w:rPr>
          <w:sz w:val="20"/>
        </w:rPr>
        <w:t xml:space="preserve">    [shapeLayer setStrokeColor:lineColor.CGColor];</w:t>
      </w:r>
      <w:r>
        <w:rPr>
          <w:sz w:val="20"/>
        </w:rPr>
        <w:br w:type="textWrapping"/>
      </w:r>
      <w:r>
        <w:rPr>
          <w:sz w:val="20"/>
        </w:rPr>
        <w:t xml:space="preserve">    [shapeLayer setLineWidth:1];</w:t>
      </w:r>
      <w:r>
        <w:rPr>
          <w:sz w:val="20"/>
        </w:rPr>
        <w:br w:type="textWrapping"/>
      </w:r>
      <w:r>
        <w:rPr>
          <w:sz w:val="20"/>
        </w:rPr>
        <w:t xml:space="preserve">    [shapeLayer setLineJoin:kCALineJoinRound];</w:t>
      </w:r>
      <w:r>
        <w:rPr>
          <w:sz w:val="20"/>
        </w:rPr>
        <w:br w:type="textWrapping"/>
      </w:r>
      <w:r>
        <w:rPr>
          <w:sz w:val="20"/>
        </w:rPr>
        <w:t xml:space="preserve">    [shapeLayer setLineDashPattern:[NSArray arrayWithObjects:[NSNumber numberWithInt:lineLength], [NSNumber numberWithInt:lineSpacing], nil]];</w:t>
      </w:r>
      <w:r>
        <w:rPr>
          <w:sz w:val="20"/>
        </w:rPr>
        <w:br w:type="textWrapping"/>
      </w:r>
      <w:r>
        <w:rPr>
          <w:sz w:val="20"/>
        </w:rPr>
        <w:t xml:space="preserve">    CGMutablePathRef path = CGPathCreateMutable();</w:t>
      </w:r>
      <w:r>
        <w:rPr>
          <w:sz w:val="20"/>
        </w:rPr>
        <w:br w:type="textWrapping"/>
      </w:r>
      <w:r>
        <w:rPr>
          <w:sz w:val="20"/>
        </w:rPr>
        <w:t xml:space="preserve">    CGPathMoveToPoint(path, NULL, 0, 0);</w:t>
      </w:r>
      <w:r>
        <w:rPr>
          <w:sz w:val="20"/>
        </w:rPr>
        <w:br w:type="textWrapping"/>
      </w:r>
      <w:r>
        <w:rPr>
          <w:sz w:val="20"/>
        </w:rPr>
        <w:t xml:space="preserve">    if (isVertical) {</w:t>
      </w:r>
      <w:r>
        <w:rPr>
          <w:sz w:val="20"/>
        </w:rPr>
        <w:br w:type="textWrapping"/>
      </w:r>
      <w:r>
        <w:rPr>
          <w:sz w:val="20"/>
        </w:rPr>
        <w:t xml:space="preserve">        CGPathAddLineToPoint(path, NULL, 0, self.frame.size.height ? :kScreenHeight);</w:t>
      </w:r>
      <w:r>
        <w:rPr>
          <w:sz w:val="20"/>
        </w:rPr>
        <w:br w:type="textWrapping"/>
      </w:r>
      <w:r>
        <w:rPr>
          <w:sz w:val="20"/>
        </w:rPr>
        <w:t xml:space="preserve">    } else {</w:t>
      </w:r>
      <w:r>
        <w:rPr>
          <w:sz w:val="20"/>
        </w:rPr>
        <w:br w:type="textWrapping"/>
      </w:r>
      <w:r>
        <w:rPr>
          <w:sz w:val="20"/>
        </w:rPr>
        <w:t xml:space="preserve">        CGPathAddLineToPoint(path, NULL, self.frame.size.width ? :kScreenWidth, 0);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[shapeLayer setPath:path];</w:t>
      </w:r>
      <w:r>
        <w:rPr>
          <w:sz w:val="20"/>
        </w:rPr>
        <w:br w:type="textWrapping"/>
      </w:r>
      <w:r>
        <w:rPr>
          <w:sz w:val="20"/>
        </w:rPr>
        <w:t xml:space="preserve">    CGPathRelease(path);</w:t>
      </w:r>
      <w:r>
        <w:rPr>
          <w:sz w:val="20"/>
        </w:rPr>
        <w:br w:type="textWrapping"/>
      </w:r>
      <w:r>
        <w:rPr>
          <w:sz w:val="20"/>
        </w:rPr>
        <w:t xml:space="preserve">    [self.layer addSublayer:shapeLayer];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UIView (Shadow)</w:t>
      </w:r>
      <w:r>
        <w:rPr>
          <w:sz w:val="20"/>
        </w:rPr>
        <w:br w:type="textWrapping"/>
      </w:r>
      <w:r>
        <w:rPr>
          <w:sz w:val="20"/>
        </w:rPr>
        <w:t>- (void)setShadowWithOffset: (CGSize)offset radius: (CGFloat)radius color: (UIColor *)color opacity: (CGFloat)opacity {</w:t>
      </w:r>
      <w:r>
        <w:rPr>
          <w:sz w:val="20"/>
        </w:rPr>
        <w:br w:type="textWrapping"/>
      </w:r>
      <w:r>
        <w:rPr>
          <w:sz w:val="20"/>
        </w:rPr>
        <w:t xml:space="preserve">    [self.layer setShadowOffset:offset];</w:t>
      </w:r>
      <w:r>
        <w:rPr>
          <w:sz w:val="20"/>
        </w:rPr>
        <w:br w:type="textWrapping"/>
      </w:r>
      <w:r>
        <w:rPr>
          <w:sz w:val="20"/>
        </w:rPr>
        <w:t xml:space="preserve">    [self.layer setShadowRadius:radius];</w:t>
      </w:r>
      <w:r>
        <w:rPr>
          <w:sz w:val="20"/>
        </w:rPr>
        <w:br w:type="textWrapping"/>
      </w:r>
      <w:r>
        <w:rPr>
          <w:sz w:val="20"/>
        </w:rPr>
        <w:t xml:space="preserve">    [self.layer setShadowColor:color.CGColor];</w:t>
      </w:r>
      <w:r>
        <w:rPr>
          <w:sz w:val="20"/>
        </w:rPr>
        <w:br w:type="textWrapping"/>
      </w:r>
      <w:r>
        <w:rPr>
          <w:sz w:val="20"/>
        </w:rPr>
        <w:t xml:space="preserve">    [self.layer setShadowOpacity:opacity];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UIView (LWMAnimation)</w:t>
      </w:r>
      <w:r>
        <w:rPr>
          <w:sz w:val="20"/>
        </w:rPr>
        <w:br w:type="textWrapping"/>
      </w:r>
      <w:r>
        <w:rPr>
          <w:sz w:val="20"/>
        </w:rPr>
        <w:t>- (void) shakeToShow:(UIView*)aView {</w:t>
      </w:r>
      <w:r>
        <w:rPr>
          <w:sz w:val="20"/>
        </w:rPr>
        <w:br w:type="textWrapping"/>
      </w:r>
      <w:r>
        <w:rPr>
          <w:sz w:val="20"/>
        </w:rPr>
        <w:t xml:space="preserve">    CAKeyframeAnimation* animation = [CAKeyframeAnimation animationWithKeyPath:@"transform"];</w:t>
      </w:r>
      <w:r>
        <w:rPr>
          <w:sz w:val="20"/>
        </w:rPr>
        <w:br w:type="textWrapping"/>
      </w:r>
      <w:r>
        <w:rPr>
          <w:sz w:val="20"/>
        </w:rPr>
        <w:t xml:space="preserve">    animation.duration = 0.25;</w:t>
      </w:r>
      <w:r>
        <w:rPr>
          <w:sz w:val="20"/>
        </w:rPr>
        <w:br w:type="textWrapping"/>
      </w:r>
      <w:r>
        <w:rPr>
          <w:sz w:val="20"/>
        </w:rPr>
        <w:t xml:space="preserve">    NSMutableArray *values = [NSMutableArray array];</w:t>
      </w:r>
      <w:r>
        <w:rPr>
          <w:sz w:val="20"/>
        </w:rPr>
        <w:br w:type="textWrapping"/>
      </w:r>
    </w:p>
    <w:p w14:paraId="10F38C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typedef enum : NSUInteger {</w:t>
      </w:r>
      <w:r>
        <w:rPr>
          <w:sz w:val="20"/>
        </w:rPr>
        <w:br w:type="textWrapping"/>
      </w:r>
      <w:r>
        <w:rPr>
          <w:sz w:val="20"/>
        </w:rPr>
        <w:t xml:space="preserve">    XFZAlertControllerStyleNormal = 1,</w:t>
      </w:r>
      <w:r>
        <w:rPr>
          <w:sz w:val="20"/>
        </w:rPr>
        <w:br w:type="textWrapping"/>
      </w:r>
      <w:r>
        <w:rPr>
          <w:sz w:val="20"/>
        </w:rPr>
        <w:t xml:space="preserve">    XFZAlertControllerStyleManzeng,</w:t>
      </w:r>
      <w:r>
        <w:rPr>
          <w:sz w:val="20"/>
        </w:rPr>
        <w:br w:type="textWrapping"/>
      </w:r>
      <w:r>
        <w:rPr>
          <w:sz w:val="20"/>
        </w:rPr>
        <w:t xml:space="preserve">    XFZAlertControllerStyleService,</w:t>
      </w:r>
      <w:r>
        <w:rPr>
          <w:sz w:val="20"/>
        </w:rPr>
        <w:br w:type="textWrapping"/>
      </w:r>
      <w:r>
        <w:rPr>
          <w:sz w:val="20"/>
        </w:rPr>
        <w:t>} XFZAlertControllerStyle;</w:t>
      </w:r>
      <w:r>
        <w:rPr>
          <w:sz w:val="20"/>
        </w:rPr>
        <w:br w:type="textWrapping"/>
      </w:r>
      <w:r>
        <w:rPr>
          <w:sz w:val="20"/>
        </w:rPr>
        <w:t>#import "XFZAlertViewController.h"</w:t>
      </w:r>
      <w:r>
        <w:rPr>
          <w:sz w:val="20"/>
        </w:rPr>
        <w:br w:type="textWrapping"/>
      </w:r>
      <w:r>
        <w:rPr>
          <w:sz w:val="20"/>
        </w:rPr>
        <w:t>#import "XFZAlertControllerAnimation.h"</w:t>
      </w:r>
      <w:r>
        <w:rPr>
          <w:sz w:val="20"/>
        </w:rPr>
        <w:br w:type="textWrapping"/>
      </w:r>
      <w:r>
        <w:rPr>
          <w:sz w:val="20"/>
        </w:rPr>
        <w:t>#import "NSAttributedString+YYText.h"</w:t>
      </w:r>
      <w:r>
        <w:rPr>
          <w:sz w:val="20"/>
        </w:rPr>
        <w:br w:type="textWrapping"/>
      </w:r>
      <w:r>
        <w:rPr>
          <w:sz w:val="20"/>
        </w:rPr>
        <w:t>#import "XFZAgreementVC.h"</w:t>
      </w:r>
      <w:r>
        <w:rPr>
          <w:sz w:val="20"/>
        </w:rPr>
        <w:br w:type="textWrapping"/>
      </w:r>
      <w:r>
        <w:rPr>
          <w:sz w:val="20"/>
        </w:rPr>
        <w:t>#import "YYText.h"</w:t>
      </w:r>
      <w:r>
        <w:rPr>
          <w:sz w:val="20"/>
        </w:rPr>
        <w:br w:type="textWrapping"/>
      </w:r>
      <w:r>
        <w:rPr>
          <w:sz w:val="20"/>
        </w:rPr>
        <w:t>#import "AppDelegate.h"</w:t>
      </w:r>
      <w:r>
        <w:rPr>
          <w:sz w:val="20"/>
        </w:rPr>
        <w:br w:type="textWrapping"/>
      </w:r>
      <w:r>
        <w:rPr>
          <w:sz w:val="20"/>
        </w:rPr>
        <w:t>#import "XFZNavigationController.h"</w:t>
      </w:r>
      <w:r>
        <w:rPr>
          <w:sz w:val="20"/>
        </w:rPr>
        <w:br w:type="textWrapping"/>
      </w:r>
      <w:r>
        <w:rPr>
          <w:sz w:val="20"/>
        </w:rPr>
        <w:t>@interface XFZAlertViewController ()&lt;UIViewControllerTransitioningDelegate&gt;</w:t>
      </w:r>
      <w:r>
        <w:rPr>
          <w:sz w:val="20"/>
        </w:rPr>
        <w:br w:type="textWrapping"/>
      </w:r>
      <w:r>
        <w:rPr>
          <w:sz w:val="20"/>
        </w:rPr>
        <w:t>@property(nonatomic,strong)UIView *coverView;</w:t>
      </w:r>
      <w:r>
        <w:rPr>
          <w:sz w:val="20"/>
        </w:rPr>
        <w:br w:type="textWrapping"/>
      </w:r>
      <w:r>
        <w:rPr>
          <w:sz w:val="20"/>
        </w:rPr>
        <w:t>@property(nonatomic,assign)XFZAlertControllerStyle style;</w:t>
      </w:r>
      <w:r>
        <w:rPr>
          <w:sz w:val="20"/>
        </w:rPr>
        <w:br w:type="textWrapping"/>
      </w:r>
      <w:r>
        <w:rPr>
          <w:sz w:val="20"/>
        </w:rPr>
        <w:t>@property(nonatomic,strong)NSString *alertTitle;</w:t>
      </w:r>
      <w:r>
        <w:rPr>
          <w:sz w:val="20"/>
        </w:rPr>
        <w:br w:type="textWrapping"/>
      </w:r>
      <w:r>
        <w:rPr>
          <w:sz w:val="20"/>
        </w:rPr>
        <w:t>@property(nonatomic,strong)NSString *alertMsg;</w:t>
      </w:r>
      <w:r>
        <w:rPr>
          <w:sz w:val="20"/>
        </w:rPr>
        <w:br w:type="textWrapping"/>
      </w:r>
      <w:r>
        <w:rPr>
          <w:sz w:val="20"/>
        </w:rPr>
        <w:t>@property(nonatomic,copy)NSString *cancelTitle;</w:t>
      </w:r>
      <w:r>
        <w:rPr>
          <w:sz w:val="20"/>
        </w:rPr>
        <w:br w:type="textWrapping"/>
      </w:r>
      <w:r>
        <w:rPr>
          <w:sz w:val="20"/>
        </w:rPr>
        <w:t>@property(nonatomic,strong)void(^cancelHandle)(void);</w:t>
      </w:r>
      <w:r>
        <w:rPr>
          <w:sz w:val="20"/>
        </w:rPr>
        <w:br w:type="textWrapping"/>
      </w:r>
      <w:r>
        <w:rPr>
          <w:sz w:val="20"/>
        </w:rPr>
        <w:t>@property(nonatomic,copy)NSString *makesureTitle;</w:t>
      </w:r>
      <w:r>
        <w:rPr>
          <w:sz w:val="20"/>
        </w:rPr>
        <w:br w:type="textWrapping"/>
      </w:r>
      <w:r>
        <w:rPr>
          <w:sz w:val="20"/>
        </w:rPr>
        <w:t>@property(nonatomic,strong)void(^makesureHandle)(void);</w:t>
      </w:r>
      <w:r>
        <w:rPr>
          <w:sz w:val="20"/>
        </w:rPr>
        <w:br w:type="textWrapping"/>
      </w:r>
      <w:r>
        <w:rPr>
          <w:sz w:val="20"/>
        </w:rPr>
        <w:t>@property(nonatomic,strong)XFZAlertControllerAnimation *transitionAnimation;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XFZAlertViewController</w:t>
      </w:r>
      <w:r>
        <w:rPr>
          <w:sz w:val="20"/>
        </w:rPr>
        <w:br w:type="textWrapping"/>
      </w:r>
      <w:r>
        <w:rPr>
          <w:sz w:val="20"/>
        </w:rPr>
        <w:t>- (instancetype)init{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init]) {</w:t>
      </w:r>
      <w:r>
        <w:rPr>
          <w:sz w:val="20"/>
        </w:rPr>
        <w:br w:type="textWrapping"/>
      </w:r>
      <w:r>
        <w:rPr>
          <w:sz w:val="20"/>
        </w:rPr>
        <w:t xml:space="preserve">        self.modalPresentationStyle = UIModalPresentationOverFullScreen;</w:t>
      </w:r>
      <w:r>
        <w:rPr>
          <w:sz w:val="20"/>
        </w:rPr>
        <w:br w:type="textWrapping"/>
      </w:r>
      <w:r>
        <w:rPr>
          <w:sz w:val="20"/>
        </w:rPr>
        <w:t xml:space="preserve">        self.transitioningDelegate = self;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addSubview:self.coverView];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addSubview:self.alertView];</w:t>
      </w:r>
      <w:r>
        <w:rPr>
          <w:sz w:val="20"/>
        </w:rPr>
        <w:br w:type="textWrapping"/>
      </w:r>
      <w:r>
        <w:rPr>
          <w:sz w:val="20"/>
        </w:rPr>
        <w:t xml:space="preserve">    [self.alertView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make.left.equalTo(self.view).offset(20);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make.right.equalTo(self.view).offset(-20);</w:t>
      </w:r>
      <w:r>
        <w:rPr>
          <w:sz w:val="20"/>
        </w:rPr>
        <w:br w:type="textWrapping"/>
      </w:r>
      <w:r>
        <w:rPr>
          <w:sz w:val="20"/>
        </w:rPr>
        <w:t xml:space="preserve">        make.centerY.equalTo(self.view);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if (self.style == XFZAlertControllerStyleNormal) {</w:t>
      </w:r>
      <w:r>
        <w:rPr>
          <w:sz w:val="20"/>
        </w:rPr>
        <w:br w:type="textWrapping"/>
      </w:r>
      <w:r>
        <w:rPr>
          <w:sz w:val="20"/>
        </w:rPr>
        <w:t xml:space="preserve">        [self setupNormalUI];</w:t>
      </w:r>
      <w:r>
        <w:rPr>
          <w:sz w:val="20"/>
        </w:rPr>
        <w:br w:type="textWrapping"/>
      </w:r>
      <w:r>
        <w:rPr>
          <w:sz w:val="20"/>
        </w:rPr>
        <w:t xml:space="preserve">    }else if (self.style == XFZAlertControllerStyleManzeng){</w:t>
      </w:r>
      <w:r>
        <w:rPr>
          <w:sz w:val="20"/>
        </w:rPr>
        <w:br w:type="textWrapping"/>
      </w:r>
      <w:r>
        <w:rPr>
          <w:sz w:val="20"/>
        </w:rPr>
        <w:t xml:space="preserve">        [self setupManzengUI];</w:t>
      </w:r>
      <w:r>
        <w:rPr>
          <w:sz w:val="20"/>
        </w:rPr>
        <w:br w:type="textWrapping"/>
      </w:r>
      <w:r>
        <w:rPr>
          <w:sz w:val="20"/>
        </w:rPr>
        <w:t xml:space="preserve">    }else if (self.style == XFZAlertControllerStyleService){</w:t>
      </w:r>
      <w:r>
        <w:rPr>
          <w:sz w:val="20"/>
        </w:rPr>
        <w:br w:type="textWrapping"/>
      </w:r>
      <w:r>
        <w:rPr>
          <w:sz w:val="20"/>
        </w:rPr>
        <w:t xml:space="preserve">        [self setupServiceUI];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(instancetype)alertControllerWithTitle:(NSString *)title msg:(NSString *)msg cancleAction:(XFZAlertAction *)cancleAction makesureAction:(XFZAlertAction *)makesureAction{</w:t>
      </w:r>
      <w:r>
        <w:rPr>
          <w:sz w:val="20"/>
        </w:rPr>
        <w:br w:type="textWrapping"/>
      </w:r>
      <w:r>
        <w:rPr>
          <w:sz w:val="20"/>
        </w:rPr>
        <w:t xml:space="preserve">    XFZAlertViewController *alertController = [[XFZAlertViewController alloc] init];</w:t>
      </w:r>
      <w:r>
        <w:rPr>
          <w:sz w:val="20"/>
        </w:rPr>
        <w:br w:type="textWrapping"/>
      </w:r>
    </w:p>
    <w:p w14:paraId="0E94B5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F0BA5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"LWMBannerView.h"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"XFZMicroPageImageView.h"</w:t>
      </w:r>
      <w:r>
        <w:rPr>
          <w:sz w:val="20"/>
        </w:rPr>
        <w:br w:type="textWrapping"/>
      </w:r>
      <w:r>
        <w:rPr>
          <w:sz w:val="20"/>
        </w:rPr>
        <w:t>static NSString *BannerViewCellReuseID = @"BannerViewCellReuseID";</w:t>
      </w:r>
      <w:r>
        <w:rPr>
          <w:sz w:val="20"/>
        </w:rPr>
        <w:br w:type="textWrapping"/>
      </w:r>
      <w:r>
        <w:rPr>
          <w:sz w:val="20"/>
        </w:rPr>
        <w:t>#define Section_Count 100</w:t>
      </w:r>
      <w:r>
        <w:rPr>
          <w:sz w:val="20"/>
        </w:rPr>
        <w:br w:type="textWrapping"/>
      </w:r>
      <w:r>
        <w:rPr>
          <w:sz w:val="20"/>
        </w:rPr>
        <w:t>#define Mid_Section_Index Section_Count / 2</w:t>
      </w:r>
      <w:r>
        <w:rPr>
          <w:sz w:val="20"/>
        </w:rPr>
        <w:br w:type="textWrapping"/>
      </w:r>
      <w:r>
        <w:rPr>
          <w:sz w:val="20"/>
        </w:rPr>
        <w:t>@interface LWMBannerView () &lt;UICollectionViewDataSource,UICollectionViewDelegate&gt;</w:t>
      </w:r>
      <w:r>
        <w:rPr>
          <w:sz w:val="20"/>
        </w:rPr>
        <w:br w:type="textWrapping"/>
      </w:r>
      <w:r>
        <w:rPr>
          <w:sz w:val="20"/>
        </w:rPr>
        <w:t>@property (nonatomic, strong) UICollectionView *collectionView;</w:t>
      </w:r>
      <w:r>
        <w:rPr>
          <w:sz w:val="20"/>
        </w:rPr>
        <w:br w:type="textWrapping"/>
      </w:r>
      <w:r>
        <w:rPr>
          <w:sz w:val="20"/>
        </w:rPr>
        <w:t>@property (nonatomic, strong) UIPageControl *pageControl;</w:t>
      </w:r>
      <w:r>
        <w:rPr>
          <w:sz w:val="20"/>
        </w:rPr>
        <w:br w:type="textWrapping"/>
      </w:r>
      <w:r>
        <w:rPr>
          <w:sz w:val="20"/>
        </w:rPr>
        <w:t>@property (nonatomic, copy) void(^clickHandle)(NSInteger index);</w:t>
      </w:r>
      <w:r>
        <w:rPr>
          <w:sz w:val="20"/>
        </w:rPr>
        <w:br w:type="textWrapping"/>
      </w:r>
      <w:r>
        <w:rPr>
          <w:sz w:val="20"/>
        </w:rPr>
        <w:t>@property (nonatomic, strong) NSTimer *timer;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LWMBannerView {</w:t>
      </w:r>
      <w:r>
        <w:rPr>
          <w:sz w:val="20"/>
        </w:rPr>
        <w:br w:type="textWrapping"/>
      </w:r>
      <w:r>
        <w:rPr>
          <w:sz w:val="20"/>
        </w:rPr>
        <w:t xml:space="preserve">    NSTimeInterval _timeDuration;</w:t>
      </w:r>
      <w:r>
        <w:rPr>
          <w:sz w:val="20"/>
        </w:rPr>
        <w:br w:type="textWrapping"/>
      </w:r>
      <w:r>
        <w:rPr>
          <w:sz w:val="20"/>
        </w:rPr>
        <w:t xml:space="preserve">    NSInteger _pages;</w:t>
      </w:r>
      <w:r>
        <w:rPr>
          <w:sz w:val="20"/>
        </w:rPr>
        <w:br w:type="textWrapping"/>
      </w:r>
      <w:r>
        <w:rPr>
          <w:sz w:val="20"/>
        </w:rPr>
        <w:t xml:space="preserve">    BOOL _didScroll;// 是否已经偷偷滚到中间组  如果是 不要重复滚动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(instancetype)initWithClickHnadle:(void (^)(NSInteger))clickHandle{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_timeDuration = 2.5;</w:t>
      </w:r>
      <w:r>
        <w:rPr>
          <w:sz w:val="20"/>
        </w:rPr>
        <w:br w:type="textWrapping"/>
      </w:r>
      <w:r>
        <w:rPr>
          <w:sz w:val="20"/>
        </w:rPr>
        <w:t xml:space="preserve">        _didScroll = NO;</w:t>
      </w:r>
      <w:r>
        <w:rPr>
          <w:sz w:val="20"/>
        </w:rPr>
        <w:br w:type="textWrapping"/>
      </w:r>
      <w:r>
        <w:rPr>
          <w:sz w:val="20"/>
        </w:rPr>
        <w:t xml:space="preserve">        self.clickHandle = clickHandle;</w:t>
      </w:r>
      <w:r>
        <w:rPr>
          <w:sz w:val="20"/>
        </w:rPr>
        <w:br w:type="textWrapping"/>
      </w:r>
      <w:r>
        <w:rPr>
          <w:sz w:val="20"/>
        </w:rPr>
        <w:t xml:space="preserve">        [self insertSubview:self.collectionView atIndex:0];</w:t>
      </w:r>
      <w:r>
        <w:rPr>
          <w:sz w:val="20"/>
        </w:rPr>
        <w:br w:type="textWrapping"/>
      </w:r>
      <w:r>
        <w:rPr>
          <w:sz w:val="20"/>
        </w:rPr>
        <w:t xml:space="preserve">        [self.collectionView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make.edges.equalTo(self);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[self addSubview:self.pageControl];</w:t>
      </w:r>
      <w:r>
        <w:rPr>
          <w:sz w:val="20"/>
        </w:rPr>
        <w:br w:type="textWrapping"/>
      </w:r>
      <w:r>
        <w:rPr>
          <w:sz w:val="20"/>
        </w:rPr>
        <w:t xml:space="preserve">        [self.pageControl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make.centerX.equalTo(self);</w:t>
      </w:r>
      <w:r>
        <w:rPr>
          <w:sz w:val="20"/>
        </w:rPr>
        <w:br w:type="textWrapping"/>
      </w:r>
      <w:r>
        <w:rPr>
          <w:sz w:val="20"/>
        </w:rPr>
        <w:t xml:space="preserve">            make.bottom.equalTo(self);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(void)startRun{</w:t>
      </w:r>
      <w:r>
        <w:rPr>
          <w:sz w:val="20"/>
        </w:rPr>
        <w:br w:type="textWrapping"/>
      </w:r>
      <w:r>
        <w:rPr>
          <w:sz w:val="20"/>
        </w:rPr>
        <w:t xml:space="preserve">    [self.collectionView reloadData];</w:t>
      </w:r>
      <w:r>
        <w:rPr>
          <w:sz w:val="20"/>
        </w:rPr>
        <w:br w:type="textWrapping"/>
      </w:r>
      <w:r>
        <w:rPr>
          <w:sz w:val="20"/>
        </w:rPr>
        <w:t xml:space="preserve">    [self.collectionView layoutIfNeeded];</w:t>
      </w:r>
      <w:r>
        <w:rPr>
          <w:sz w:val="20"/>
        </w:rPr>
        <w:br w:type="textWrapping"/>
      </w:r>
      <w:r>
        <w:rPr>
          <w:sz w:val="20"/>
        </w:rPr>
        <w:t xml:space="preserve">    if (self.imgUrls.count == 0 &amp;&amp; self.imgNames.count == 0 &amp;&amp; self.images.count == 0) return;</w:t>
      </w:r>
      <w:r>
        <w:rPr>
          <w:sz w:val="20"/>
        </w:rPr>
        <w:br w:type="textWrapping"/>
      </w:r>
      <w:r>
        <w:rPr>
          <w:sz w:val="20"/>
        </w:rPr>
        <w:t xml:space="preserve">    [self.collectionView scrollToItemAtIndexPath:[NSIndexPath indexPathForItem:0 inSection:Mid_Section_Index] atScrollPosition:UICollectionViewScrollPositionNone animated:NO];</w:t>
      </w:r>
      <w:r>
        <w:rPr>
          <w:sz w:val="20"/>
        </w:rPr>
        <w:br w:type="textWrapping"/>
      </w:r>
      <w:r>
        <w:rPr>
          <w:sz w:val="20"/>
        </w:rPr>
        <w:t xml:space="preserve">    if (self.autoPlay) {</w:t>
      </w:r>
      <w:r>
        <w:rPr>
          <w:sz w:val="20"/>
        </w:rPr>
        <w:br w:type="textWrapping"/>
      </w:r>
      <w:r>
        <w:rPr>
          <w:sz w:val="20"/>
        </w:rPr>
        <w:t xml:space="preserve">        [[NSRunLoop currentRunLoop] addTimer:self.timer forMode:NSRunLoopCommonModes];</w:t>
      </w:r>
      <w:r>
        <w:rPr>
          <w:sz w:val="20"/>
        </w:rPr>
        <w:br w:type="textWrapping"/>
      </w:r>
      <w:r>
        <w:rPr>
          <w:sz w:val="20"/>
        </w:rPr>
        <w:t xml:space="preserve">        [self.timer setFireDate:[NSDate distantPast]];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UICollectionViewDelegate</w:t>
      </w:r>
      <w:r>
        <w:rPr>
          <w:sz w:val="20"/>
        </w:rPr>
        <w:br w:type="textWrapping"/>
      </w:r>
      <w:r>
        <w:rPr>
          <w:sz w:val="20"/>
        </w:rPr>
        <w:t>- (void)collectionView:(UICollectionView *)collectionView didSelectItemAtIndexPath:(NSIndexPath *)indexPath {</w:t>
      </w:r>
      <w:r>
        <w:rPr>
          <w:sz w:val="20"/>
        </w:rPr>
        <w:br w:type="textWrapping"/>
      </w:r>
      <w:r>
        <w:rPr>
          <w:sz w:val="20"/>
        </w:rPr>
        <w:t xml:space="preserve">    if (self.clickHandle != nil) {</w:t>
      </w:r>
      <w:r>
        <w:rPr>
          <w:sz w:val="20"/>
        </w:rPr>
        <w:br w:type="textWrapping"/>
      </w:r>
      <w:r>
        <w:rPr>
          <w:sz w:val="20"/>
        </w:rPr>
        <w:t xml:space="preserve">        self.clickHandle(indexPath.row);</w:t>
      </w:r>
    </w:p>
    <w:p w14:paraId="657820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"XFZLoadingView.h"</w:t>
      </w:r>
      <w:r>
        <w:rPr>
          <w:sz w:val="20"/>
        </w:rPr>
        <w:br w:type="textWrapping"/>
      </w:r>
      <w:r>
        <w:rPr>
          <w:sz w:val="20"/>
        </w:rPr>
        <w:t>#import "UIImage+GIF.h"</w:t>
      </w:r>
      <w:r>
        <w:rPr>
          <w:sz w:val="20"/>
        </w:rPr>
        <w:br w:type="textWrapping"/>
      </w:r>
      <w:r>
        <w:rPr>
          <w:sz w:val="20"/>
        </w:rPr>
        <w:t>#import "FLAnimatedImage.h"</w:t>
      </w:r>
      <w:r>
        <w:rPr>
          <w:sz w:val="20"/>
        </w:rPr>
        <w:br w:type="textWrapping"/>
      </w:r>
      <w:r>
        <w:rPr>
          <w:sz w:val="20"/>
        </w:rPr>
        <w:t>@interface XFZLoadingView()</w:t>
      </w:r>
      <w:r>
        <w:rPr>
          <w:sz w:val="20"/>
        </w:rPr>
        <w:br w:type="textWrapping"/>
      </w:r>
      <w:r>
        <w:rPr>
          <w:sz w:val="20"/>
        </w:rPr>
        <w:t>@property (nonatomic, weak) FLAnimatedImageView *gifImageView;</w:t>
      </w:r>
      <w:r>
        <w:rPr>
          <w:sz w:val="20"/>
        </w:rPr>
        <w:br w:type="textWrapping"/>
      </w:r>
      <w:r>
        <w:rPr>
          <w:sz w:val="20"/>
        </w:rPr>
        <w:t>@property (nonatomic, weak) UIImageView *imageView;</w:t>
      </w:r>
      <w:r>
        <w:rPr>
          <w:sz w:val="20"/>
        </w:rPr>
        <w:br w:type="textWrapping"/>
      </w:r>
      <w:r>
        <w:rPr>
          <w:sz w:val="20"/>
        </w:rPr>
        <w:t>@property (nonatomic, weak) UILabel *titleLabel;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XFZLoadingView</w:t>
      </w:r>
      <w:r>
        <w:rPr>
          <w:sz w:val="20"/>
        </w:rPr>
        <w:br w:type="textWrapping"/>
      </w:r>
      <w:r>
        <w:rPr>
          <w:sz w:val="20"/>
        </w:rPr>
        <w:t>- (instancetype)initWithTitle:(NSString *)title backgroundColor:(UIColor *)backgroundColor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_title = title;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backgroundColor;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UIImageView *imageView = [[UIImageView alloc] init];</w:t>
      </w:r>
      <w:r>
        <w:rPr>
          <w:sz w:val="20"/>
        </w:rPr>
        <w:br w:type="textWrapping"/>
      </w:r>
      <w:r>
        <w:rPr>
          <w:sz w:val="20"/>
        </w:rPr>
        <w:t xml:space="preserve">    self.imageView = imageView;</w:t>
      </w:r>
      <w:r>
        <w:rPr>
          <w:sz w:val="20"/>
        </w:rPr>
        <w:br w:type="textWrapping"/>
      </w:r>
      <w:r>
        <w:rPr>
          <w:sz w:val="20"/>
        </w:rPr>
        <w:t xml:space="preserve">    [self addSubview:imageView];</w:t>
      </w:r>
      <w:r>
        <w:rPr>
          <w:sz w:val="20"/>
        </w:rPr>
        <w:br w:type="textWrapping"/>
      </w:r>
      <w:r>
        <w:rPr>
          <w:sz w:val="20"/>
        </w:rPr>
        <w:t xml:space="preserve">    [imageView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make.center.equalTo(self);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make.height.mas_equalTo(59);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make.width.mas_equalTo(29);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 play:@"loading" count:19];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(void)setTitle:(NSString *)title {</w:t>
      </w:r>
      <w:r>
        <w:rPr>
          <w:sz w:val="20"/>
        </w:rPr>
        <w:br w:type="textWrapping"/>
      </w:r>
      <w:r>
        <w:rPr>
          <w:sz w:val="20"/>
        </w:rPr>
        <w:t xml:space="preserve">    _title = title;</w:t>
      </w:r>
      <w:r>
        <w:rPr>
          <w:sz w:val="20"/>
        </w:rPr>
        <w:br w:type="textWrapping"/>
      </w:r>
      <w:r>
        <w:rPr>
          <w:sz w:val="20"/>
        </w:rPr>
        <w:t xml:space="preserve">    self.titleLabel.text = title;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(void)play:(NSString *)name count:(int)count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NSMutableArray *images = [NSMutableArray array];</w:t>
      </w:r>
      <w:r>
        <w:rPr>
          <w:sz w:val="20"/>
        </w:rPr>
        <w:br w:type="textWrapping"/>
      </w:r>
      <w:r>
        <w:rPr>
          <w:sz w:val="20"/>
        </w:rPr>
        <w:t xml:space="preserve">    for (int i = 1; i&lt;= count; i++) {</w:t>
      </w:r>
      <w:r>
        <w:rPr>
          <w:sz w:val="20"/>
        </w:rPr>
        <w:br w:type="textWrapping"/>
      </w:r>
      <w:r>
        <w:rPr>
          <w:sz w:val="20"/>
        </w:rPr>
        <w:t xml:space="preserve">        UIImage *image = [UIImage imageNamed:[NSString stringWithFormat:@"%@%02d.png",name, i]];</w:t>
      </w:r>
      <w:r>
        <w:rPr>
          <w:sz w:val="20"/>
        </w:rPr>
        <w:br w:type="textWrapping"/>
      </w:r>
      <w:r>
        <w:rPr>
          <w:sz w:val="20"/>
        </w:rPr>
        <w:t xml:space="preserve">        [images addObject:image];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self.imageView.animationImages = images;</w:t>
      </w:r>
      <w:r>
        <w:rPr>
          <w:sz w:val="20"/>
        </w:rPr>
        <w:br w:type="textWrapping"/>
      </w:r>
      <w:r>
        <w:rPr>
          <w:sz w:val="20"/>
        </w:rPr>
        <w:t xml:space="preserve">    self.imageView.animationRepeatCount = MAXFLOAT;</w:t>
      </w:r>
      <w:r>
        <w:rPr>
          <w:sz w:val="20"/>
        </w:rPr>
        <w:br w:type="textWrapping"/>
      </w:r>
      <w:r>
        <w:rPr>
          <w:sz w:val="20"/>
        </w:rPr>
        <w:t xml:space="preserve">    self.imageView.animationDuration = images.count * 0.05;</w:t>
      </w:r>
      <w:r>
        <w:rPr>
          <w:sz w:val="20"/>
        </w:rPr>
        <w:br w:type="textWrapping"/>
      </w:r>
      <w:r>
        <w:rPr>
          <w:sz w:val="20"/>
        </w:rPr>
        <w:t xml:space="preserve">    [self.imageView startAnimating];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(void)setHidden:(BOOL)hidden {</w:t>
      </w:r>
      <w:r>
        <w:rPr>
          <w:sz w:val="20"/>
        </w:rPr>
        <w:br w:type="textWrapping"/>
      </w:r>
      <w:r>
        <w:rPr>
          <w:sz w:val="20"/>
        </w:rPr>
        <w:t xml:space="preserve">    [super setHidden:hidden];</w:t>
      </w:r>
      <w:r>
        <w:rPr>
          <w:sz w:val="20"/>
        </w:rPr>
        <w:br w:type="textWrapping"/>
      </w:r>
      <w:r>
        <w:rPr>
          <w:sz w:val="20"/>
        </w:rPr>
        <w:t xml:space="preserve">    if (hidden == NO) {</w:t>
      </w:r>
      <w:r>
        <w:rPr>
          <w:sz w:val="20"/>
        </w:rPr>
        <w:br w:type="textWrapping"/>
      </w:r>
      <w:r>
        <w:rPr>
          <w:sz w:val="20"/>
        </w:rPr>
        <w:t xml:space="preserve">        [self.imageView startAnimating];</w:t>
      </w:r>
      <w:r>
        <w:rPr>
          <w:sz w:val="20"/>
        </w:rPr>
        <w:br w:type="textWrapping"/>
      </w:r>
      <w:r>
        <w:rPr>
          <w:sz w:val="20"/>
        </w:rPr>
        <w:t xml:space="preserve">    }else{</w:t>
      </w:r>
      <w:r>
        <w:rPr>
          <w:sz w:val="20"/>
        </w:rPr>
        <w:br w:type="textWrapping"/>
      </w:r>
      <w:r>
        <w:rPr>
          <w:sz w:val="20"/>
        </w:rPr>
        <w:t xml:space="preserve">        [self.imageView stopAnimating];</w:t>
      </w:r>
      <w:r>
        <w:rPr>
          <w:sz w:val="20"/>
        </w:rPr>
        <w:br w:type="textWrapping"/>
      </w:r>
    </w:p>
    <w:p w14:paraId="36642F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BADAF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"LWMLogoView.h"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"XFZAPPSettingModel.h"</w:t>
      </w:r>
      <w:r>
        <w:rPr>
          <w:sz w:val="20"/>
        </w:rPr>
        <w:br w:type="textWrapping"/>
      </w:r>
      <w:r>
        <w:rPr>
          <w:sz w:val="20"/>
        </w:rPr>
        <w:t>@interface LWMLogoView ()</w:t>
      </w:r>
      <w:r>
        <w:rPr>
          <w:sz w:val="20"/>
        </w:rPr>
        <w:br w:type="textWrapping"/>
      </w:r>
      <w:r>
        <w:rPr>
          <w:sz w:val="20"/>
        </w:rPr>
        <w:t>@property (nonatomic, weak) UIImageView *logoView;</w:t>
      </w:r>
      <w:r>
        <w:rPr>
          <w:sz w:val="20"/>
        </w:rPr>
        <w:br w:type="textWrapping"/>
      </w:r>
      <w:r>
        <w:rPr>
          <w:sz w:val="20"/>
        </w:rPr>
        <w:t>@property (nonatomic, weak) UILabel *lwmLabel;</w:t>
      </w:r>
      <w:r>
        <w:rPr>
          <w:sz w:val="20"/>
        </w:rPr>
        <w:br w:type="textWrapping"/>
      </w:r>
      <w:r>
        <w:rPr>
          <w:sz w:val="20"/>
        </w:rPr>
        <w:t>@property (nonatomic, weak) UILabel *urlLabel;</w:t>
      </w:r>
      <w:r>
        <w:rPr>
          <w:sz w:val="20"/>
        </w:rPr>
        <w:br w:type="textWrapping"/>
      </w:r>
      <w:r>
        <w:rPr>
          <w:sz w:val="20"/>
        </w:rPr>
        <w:t>@property (nonatomic, weak) UILabel *bottomLabel;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LWMLogoView</w:t>
      </w:r>
      <w:r>
        <w:rPr>
          <w:sz w:val="20"/>
        </w:rPr>
        <w:br w:type="textWrapping"/>
      </w:r>
      <w:r>
        <w:rPr>
          <w:sz w:val="20"/>
        </w:rPr>
        <w:t>- (instancetype)initWithFrame:(CGRect)frame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initWithFrame:frame]) {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UIImageView *logoView = [[UIImageView alloc] initWithImage:[UIImage imageNamed:@"Home_logo"]];</w:t>
      </w:r>
      <w:r>
        <w:rPr>
          <w:sz w:val="20"/>
        </w:rPr>
        <w:br w:type="textWrapping"/>
      </w:r>
      <w:r>
        <w:rPr>
          <w:sz w:val="20"/>
        </w:rPr>
        <w:t xml:space="preserve">    logoView.contentMode = UIViewContentModeScaleAspectFit;</w:t>
      </w:r>
      <w:r>
        <w:rPr>
          <w:sz w:val="20"/>
        </w:rPr>
        <w:br w:type="textWrapping"/>
      </w:r>
      <w:r>
        <w:rPr>
          <w:sz w:val="20"/>
        </w:rPr>
        <w:t xml:space="preserve">    UILabel *lwmLabel = [UILabel lwm_labelWithText:@"乐外卖" fontSize:13 color:[UIColor lwm_colorWithHex:0xb7b7b7] numberOfLines:1 textAlignment:NSTextAlignmentCenter];</w:t>
      </w:r>
      <w:r>
        <w:rPr>
          <w:sz w:val="20"/>
        </w:rPr>
        <w:br w:type="textWrapping"/>
      </w:r>
      <w:r>
        <w:rPr>
          <w:sz w:val="20"/>
        </w:rPr>
        <w:t xml:space="preserve">    UILabel *urlLabel = [UILabel lwm_labelWithText:@"lewaimai.com" fontSize:9 color:[UIColor lwm_colorWithHex:0xb7b7b7] numberOfLines:1 textAlignment:NSTextAlignmentCenter];</w:t>
      </w:r>
      <w:r>
        <w:rPr>
          <w:sz w:val="20"/>
        </w:rPr>
        <w:br w:type="textWrapping"/>
      </w:r>
      <w:r>
        <w:rPr>
          <w:sz w:val="20"/>
        </w:rPr>
        <w:t xml:space="preserve">    UILabel *bottomLabel = [UILabel lwm_labelWithText:@"乐外卖提供技术支持" fontSize:12 color:[UIColor lwm_colorWithHex:0xb7b7b7] numberOfLines:1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bottomLabel.userInteractionEnabled = YES;</w:t>
      </w:r>
      <w:r>
        <w:rPr>
          <w:sz w:val="20"/>
        </w:rPr>
        <w:br w:type="textWrapping"/>
      </w:r>
      <w:r>
        <w:rPr>
          <w:sz w:val="20"/>
        </w:rPr>
        <w:t xml:space="preserve">    UITapGestureRecognizer *tap = [[UITapGestureRecognizer alloc] initWithTarget:self action:@selector(tapAction)];</w:t>
      </w:r>
      <w:r>
        <w:rPr>
          <w:sz w:val="20"/>
        </w:rPr>
        <w:br w:type="textWrapping"/>
      </w:r>
      <w:r>
        <w:rPr>
          <w:sz w:val="20"/>
        </w:rPr>
        <w:t xml:space="preserve">    [bottomLabel addGestureRecognizer:tap];</w:t>
      </w:r>
      <w:r>
        <w:rPr>
          <w:sz w:val="20"/>
        </w:rPr>
        <w:br w:type="textWrapping"/>
      </w:r>
      <w:r>
        <w:rPr>
          <w:sz w:val="20"/>
        </w:rPr>
        <w:t xml:space="preserve">    self.logoView = logoView;</w:t>
      </w:r>
      <w:r>
        <w:rPr>
          <w:sz w:val="20"/>
        </w:rPr>
        <w:br w:type="textWrapping"/>
      </w:r>
      <w:r>
        <w:rPr>
          <w:sz w:val="20"/>
        </w:rPr>
        <w:t xml:space="preserve">    self.lwmLabel = lwmLabel;</w:t>
      </w:r>
      <w:r>
        <w:rPr>
          <w:sz w:val="20"/>
        </w:rPr>
        <w:br w:type="textWrapping"/>
      </w:r>
      <w:r>
        <w:rPr>
          <w:sz w:val="20"/>
        </w:rPr>
        <w:t xml:space="preserve">    self.urlLabel = urlLabel;</w:t>
      </w:r>
      <w:r>
        <w:rPr>
          <w:sz w:val="20"/>
        </w:rPr>
        <w:br w:type="textWrapping"/>
      </w:r>
      <w:r>
        <w:rPr>
          <w:sz w:val="20"/>
        </w:rPr>
        <w:t xml:space="preserve">    self.bottomLabel = bottomLabel;</w:t>
      </w:r>
      <w:r>
        <w:rPr>
          <w:sz w:val="20"/>
        </w:rPr>
        <w:br w:type="textWrapping"/>
      </w:r>
      <w:r>
        <w:rPr>
          <w:sz w:val="20"/>
        </w:rPr>
        <w:t xml:space="preserve">    [self addSubview:logoView];</w:t>
      </w:r>
      <w:r>
        <w:rPr>
          <w:sz w:val="20"/>
        </w:rPr>
        <w:br w:type="textWrapping"/>
      </w:r>
      <w:r>
        <w:rPr>
          <w:sz w:val="20"/>
        </w:rPr>
        <w:t xml:space="preserve">    [self addSubview:lwmLabel];</w:t>
      </w:r>
      <w:r>
        <w:rPr>
          <w:sz w:val="20"/>
        </w:rPr>
        <w:br w:type="textWrapping"/>
      </w:r>
      <w:r>
        <w:rPr>
          <w:sz w:val="20"/>
        </w:rPr>
        <w:t xml:space="preserve">    [self addSubview:urlLabel];</w:t>
      </w:r>
      <w:r>
        <w:rPr>
          <w:sz w:val="20"/>
        </w:rPr>
        <w:br w:type="textWrapping"/>
      </w:r>
      <w:r>
        <w:rPr>
          <w:sz w:val="20"/>
        </w:rPr>
        <w:t xml:space="preserve">    [self addSubview:bottomLabel];</w:t>
      </w:r>
      <w:r>
        <w:rPr>
          <w:sz w:val="20"/>
        </w:rPr>
        <w:br w:type="textWrapping"/>
      </w:r>
      <w:r>
        <w:rPr>
          <w:sz w:val="20"/>
        </w:rPr>
        <w:t xml:space="preserve">    [logoView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make.width.mas_equalTo(35);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make.height.mas_equalTo(27);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make.top.equalTo(self).offset(15);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make.right.equalTo(self).dividedBy(2).offset(-12);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[lwmLabel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make.left.equalTo(logoView.mas_right).offset(3);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make.top.equalTo(logoView);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[urlLabel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make.left.equalTo(logoView.mas_right).offset(3);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make.top.equalTo(lwmLabel.mas_bottom).offset(1.5);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</w:p>
    <w:p w14:paraId="22CD5B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"XFZFoodSectionTopView.h"</w:t>
      </w:r>
      <w:r>
        <w:rPr>
          <w:sz w:val="20"/>
        </w:rPr>
        <w:br w:type="textWrapping"/>
      </w:r>
      <w:r>
        <w:rPr>
          <w:sz w:val="20"/>
        </w:rPr>
        <w:t>#define kBaseTag 101</w:t>
      </w:r>
      <w:r>
        <w:rPr>
          <w:sz w:val="20"/>
        </w:rPr>
        <w:br w:type="textWrapping"/>
      </w:r>
      <w:r>
        <w:rPr>
          <w:sz w:val="20"/>
        </w:rPr>
        <w:t>@interface XFZFoodSectionTopView ()</w:t>
      </w:r>
      <w:r>
        <w:rPr>
          <w:sz w:val="20"/>
        </w:rPr>
        <w:br w:type="textWrapping"/>
      </w:r>
      <w:r>
        <w:rPr>
          <w:sz w:val="20"/>
        </w:rPr>
        <w:t xml:space="preserve"> 标题滚动视图</w:t>
      </w:r>
      <w:r>
        <w:rPr>
          <w:sz w:val="20"/>
        </w:rPr>
        <w:br w:type="textWrapping"/>
      </w:r>
      <w:r>
        <w:rPr>
          <w:sz w:val="20"/>
        </w:rPr>
        <w:t>@property(nonatomic,strong)UIScrollView *titleScrollView;</w:t>
      </w:r>
      <w:r>
        <w:rPr>
          <w:sz w:val="20"/>
        </w:rPr>
        <w:br w:type="textWrapping"/>
      </w:r>
      <w:r>
        <w:rPr>
          <w:sz w:val="20"/>
        </w:rPr>
        <w:t xml:space="preserve"> 选中提示view</w:t>
      </w:r>
      <w:r>
        <w:rPr>
          <w:sz w:val="20"/>
        </w:rPr>
        <w:br w:type="textWrapping"/>
      </w:r>
      <w:r>
        <w:rPr>
          <w:sz w:val="20"/>
        </w:rPr>
        <w:t>@property(nonatomic,strong)UIView *redView;</w:t>
      </w:r>
      <w:r>
        <w:rPr>
          <w:sz w:val="20"/>
        </w:rPr>
        <w:br w:type="textWrapping"/>
      </w:r>
      <w:r>
        <w:rPr>
          <w:sz w:val="20"/>
        </w:rPr>
        <w:t>@property(nonatomic,copy)NSArray *titles;</w:t>
      </w:r>
      <w:r>
        <w:rPr>
          <w:sz w:val="20"/>
        </w:rPr>
        <w:br w:type="textWrapping"/>
      </w:r>
      <w:r>
        <w:rPr>
          <w:sz w:val="20"/>
        </w:rPr>
        <w:t>@property(nonatomic,assign)XFZFoodSectionTopViewStyle style;</w:t>
      </w:r>
      <w:r>
        <w:rPr>
          <w:sz w:val="20"/>
        </w:rPr>
        <w:br w:type="textWrapping"/>
      </w:r>
      <w:r>
        <w:rPr>
          <w:sz w:val="20"/>
        </w:rPr>
        <w:t>@property (nonatomic, assign) NSInteger titleNumCount;</w:t>
      </w:r>
      <w:r>
        <w:rPr>
          <w:sz w:val="20"/>
        </w:rPr>
        <w:br w:type="textWrapping"/>
      </w:r>
      <w:r>
        <w:rPr>
          <w:sz w:val="20"/>
        </w:rPr>
        <w:t xml:space="preserve"> 当前index</w:t>
      </w:r>
      <w:r>
        <w:rPr>
          <w:sz w:val="20"/>
        </w:rPr>
        <w:br w:type="textWrapping"/>
      </w:r>
      <w:r>
        <w:rPr>
          <w:sz w:val="20"/>
        </w:rPr>
        <w:t>@property(nonatomic,assign)NSInteger currentIndex;</w:t>
      </w:r>
      <w:r>
        <w:rPr>
          <w:sz w:val="20"/>
        </w:rPr>
        <w:br w:type="textWrapping"/>
      </w:r>
      <w:r>
        <w:rPr>
          <w:sz w:val="20"/>
        </w:rPr>
        <w:t>@property(nonatomic,assign)CGFloat titleWidth;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XFZFoodSectionTopView</w:t>
      </w:r>
      <w:r>
        <w:rPr>
          <w:sz w:val="20"/>
        </w:rPr>
        <w:br w:type="textWrapping"/>
      </w:r>
      <w:r>
        <w:rPr>
          <w:sz w:val="20"/>
        </w:rPr>
        <w:t>- (instancetype)initWithFrame:(CGRect)frame titles:(NSArray *)titles style:(XFZFoodSectionTopViewStyle)style{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initWithFrame:frame]) {</w:t>
      </w:r>
      <w:r>
        <w:rPr>
          <w:sz w:val="20"/>
        </w:rPr>
        <w:br w:type="textWrapping"/>
      </w:r>
      <w:r>
        <w:rPr>
          <w:sz w:val="20"/>
        </w:rPr>
        <w:t xml:space="preserve">        if (titles.count &gt; 4) {</w:t>
      </w:r>
      <w:r>
        <w:rPr>
          <w:sz w:val="20"/>
        </w:rPr>
        <w:br w:type="textWrapping"/>
      </w:r>
      <w:r>
        <w:rPr>
          <w:sz w:val="20"/>
        </w:rPr>
        <w:t xml:space="preserve">            self.titleWidth = (frame.size.width - 20)/4.5;</w:t>
      </w:r>
      <w:r>
        <w:rPr>
          <w:sz w:val="20"/>
        </w:rPr>
        <w:br w:type="textWrapping"/>
      </w:r>
      <w:r>
        <w:rPr>
          <w:sz w:val="20"/>
        </w:rPr>
        <w:t xml:space="preserve">            self.titleNumCount = 4;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    self.titleWidth = (frame.size.width - 20)/titles.count;</w:t>
      </w:r>
      <w:r>
        <w:rPr>
          <w:sz w:val="20"/>
        </w:rPr>
        <w:br w:type="textWrapping"/>
      </w:r>
      <w:r>
        <w:rPr>
          <w:sz w:val="20"/>
        </w:rPr>
        <w:t xml:space="preserve">            if (titles.count == 2) {</w:t>
      </w:r>
      <w:r>
        <w:rPr>
          <w:sz w:val="20"/>
        </w:rPr>
        <w:br w:type="textWrapping"/>
      </w:r>
      <w:r>
        <w:rPr>
          <w:sz w:val="20"/>
        </w:rPr>
        <w:t xml:space="preserve">                self.titleNumCount = 10;</w:t>
      </w:r>
      <w:r>
        <w:rPr>
          <w:sz w:val="20"/>
        </w:rPr>
        <w:br w:type="textWrapping"/>
      </w:r>
      <w:r>
        <w:rPr>
          <w:sz w:val="20"/>
        </w:rPr>
        <w:t xml:space="preserve">            }else if (titles.count == 3){</w:t>
      </w:r>
      <w:r>
        <w:rPr>
          <w:sz w:val="20"/>
        </w:rPr>
        <w:br w:type="textWrapping"/>
      </w:r>
      <w:r>
        <w:rPr>
          <w:sz w:val="20"/>
        </w:rPr>
        <w:t xml:space="preserve">                self.titleNumCount = 6;</w:t>
      </w:r>
      <w:r>
        <w:rPr>
          <w:sz w:val="20"/>
        </w:rPr>
        <w:br w:type="textWrapping"/>
      </w:r>
      <w:r>
        <w:rPr>
          <w:sz w:val="20"/>
        </w:rPr>
        <w:t xml:space="preserve">            }else if (titles.count == 4){</w:t>
      </w:r>
      <w:r>
        <w:rPr>
          <w:sz w:val="20"/>
        </w:rPr>
        <w:br w:type="textWrapping"/>
      </w:r>
      <w:r>
        <w:rPr>
          <w:sz w:val="20"/>
        </w:rPr>
        <w:t xml:space="preserve">                self.titleNumCount = 5;</w:t>
      </w:r>
      <w:r>
        <w:rPr>
          <w:sz w:val="20"/>
        </w:rPr>
        <w:br w:type="textWrapping"/>
      </w:r>
      <w:r>
        <w:rPr>
          <w:sz w:val="20"/>
        </w:rPr>
        <w:t xml:space="preserve">            }else{</w:t>
      </w:r>
      <w:r>
        <w:rPr>
          <w:sz w:val="20"/>
        </w:rPr>
        <w:br w:type="textWrapping"/>
      </w:r>
      <w:r>
        <w:rPr>
          <w:sz w:val="20"/>
        </w:rPr>
        <w:t xml:space="preserve">                self.titleNumCount = 20;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self.currentIndex = -1;</w:t>
      </w:r>
      <w:r>
        <w:rPr>
          <w:sz w:val="20"/>
        </w:rPr>
        <w:br w:type="textWrapping"/>
      </w:r>
      <w:r>
        <w:rPr>
          <w:sz w:val="20"/>
        </w:rPr>
        <w:t xml:space="preserve">        self.titles = titles;</w:t>
      </w:r>
      <w:r>
        <w:rPr>
          <w:sz w:val="20"/>
        </w:rPr>
        <w:br w:type="textWrapping"/>
      </w:r>
      <w:r>
        <w:rPr>
          <w:sz w:val="20"/>
        </w:rPr>
        <w:t xml:space="preserve">        self.style = style;</w:t>
      </w:r>
      <w:r>
        <w:rPr>
          <w:sz w:val="20"/>
        </w:rPr>
        <w:br w:type="textWrapping"/>
      </w:r>
      <w:r>
        <w:rPr>
          <w:sz w:val="20"/>
        </w:rPr>
        <w:t xml:space="preserve">        self.titleScrollView.frame = CGRectMake(0, 0, frame.size.width, frame.size.height);</w:t>
      </w:r>
      <w:r>
        <w:rPr>
          <w:sz w:val="20"/>
        </w:rPr>
        <w:br w:type="textWrapping"/>
      </w:r>
      <w:r>
        <w:rPr>
          <w:sz w:val="20"/>
        </w:rPr>
        <w:t xml:space="preserve">        [self addSubview:self.titleScrollView];</w:t>
      </w:r>
      <w:r>
        <w:rPr>
          <w:sz w:val="20"/>
        </w:rPr>
        <w:br w:type="textWrapping"/>
      </w:r>
      <w:r>
        <w:rPr>
          <w:sz w:val="20"/>
        </w:rPr>
        <w:t xml:space="preserve">        self.redView = [UIView new];</w:t>
      </w:r>
      <w:r>
        <w:rPr>
          <w:sz w:val="20"/>
        </w:rPr>
        <w:br w:type="textWrapping"/>
      </w:r>
      <w:r>
        <w:rPr>
          <w:sz w:val="20"/>
        </w:rPr>
        <w:t xml:space="preserve">        self.redView.backgroundColor = kGlobalColor;</w:t>
      </w:r>
      <w:r>
        <w:rPr>
          <w:sz w:val="20"/>
        </w:rPr>
        <w:br w:type="textWrapping"/>
      </w:r>
      <w:r>
        <w:rPr>
          <w:sz w:val="20"/>
        </w:rPr>
        <w:t xml:space="preserve">        [self.titleScrollView addSubview:self.redView];</w:t>
      </w:r>
      <w:r>
        <w:rPr>
          <w:sz w:val="20"/>
        </w:rPr>
        <w:br w:type="textWrapping"/>
      </w:r>
      <w:r>
        <w:rPr>
          <w:sz w:val="20"/>
        </w:rPr>
        <w:t xml:space="preserve">        if (style == XFZFoodSectionTopViewStyleBottom) {</w:t>
      </w:r>
      <w:r>
        <w:rPr>
          <w:sz w:val="20"/>
        </w:rPr>
        <w:br w:type="textWrapping"/>
      </w:r>
      <w:r>
        <w:rPr>
          <w:sz w:val="20"/>
        </w:rPr>
        <w:t xml:space="preserve">        }else if (style == XFZFoodSectionTopViewStyleCenter){</w:t>
      </w:r>
      <w:r>
        <w:rPr>
          <w:sz w:val="20"/>
        </w:rPr>
        <w:br w:type="textWrapping"/>
      </w:r>
      <w:r>
        <w:rPr>
          <w:sz w:val="20"/>
        </w:rPr>
        <w:t xml:space="preserve">            self.redView.layer.masksToBounds = YES;</w:t>
      </w:r>
      <w:r>
        <w:rPr>
          <w:sz w:val="20"/>
        </w:rPr>
        <w:br w:type="textWrapping"/>
      </w:r>
      <w:r>
        <w:rPr>
          <w:sz w:val="20"/>
        </w:rPr>
        <w:t xml:space="preserve">            self.redView.layer.cornerRadius = 12;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[self setupTitles];</w:t>
      </w:r>
      <w:r>
        <w:rPr>
          <w:sz w:val="20"/>
        </w:rPr>
        <w:br w:type="textWrapping"/>
      </w:r>
      <w:r>
        <w:rPr>
          <w:sz w:val="20"/>
        </w:rPr>
        <w:t xml:space="preserve">        [self layoutIfNeeded];</w:t>
      </w:r>
      <w:r>
        <w:rPr>
          <w:sz w:val="20"/>
        </w:rPr>
        <w:br w:type="textWrapping"/>
      </w:r>
      <w:r>
        <w:rPr>
          <w:sz w:val="20"/>
        </w:rPr>
        <w:t xml:space="preserve">        [self selectIndex:0];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</w:p>
    <w:p w14:paraId="7271F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0F62A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"XFZMicroPageFoodSectionBigCell.h"</w:t>
      </w:r>
      <w:r>
        <w:rPr>
          <w:sz w:val="20"/>
        </w:rPr>
        <w:br w:type="textWrapping"/>
      </w:r>
      <w:r>
        <w:rPr>
          <w:sz w:val="20"/>
        </w:rPr>
        <w:t>#import "XFZShoppingCarModel.h"</w:t>
      </w:r>
      <w:r>
        <w:rPr>
          <w:sz w:val="20"/>
        </w:rPr>
        <w:br w:type="textWrapping"/>
      </w:r>
      <w:r>
        <w:rPr>
          <w:sz w:val="20"/>
        </w:rPr>
        <w:t>#import "XFZChooseGoodModel.h"</w:t>
      </w:r>
      <w:r>
        <w:rPr>
          <w:sz w:val="20"/>
        </w:rPr>
        <w:br w:type="textWrapping"/>
      </w:r>
      <w:r>
        <w:rPr>
          <w:sz w:val="20"/>
        </w:rPr>
        <w:t>#import "XFZMineUserInfoModel.h"</w:t>
      </w:r>
      <w:r>
        <w:rPr>
          <w:sz w:val="20"/>
        </w:rPr>
        <w:br w:type="textWrapping"/>
      </w:r>
      <w:r>
        <w:rPr>
          <w:sz w:val="20"/>
        </w:rPr>
        <w:t>#import "XFZChooseNatureSelectView.h"</w:t>
      </w:r>
      <w:r>
        <w:rPr>
          <w:sz w:val="20"/>
        </w:rPr>
        <w:br w:type="textWrapping"/>
      </w:r>
      <w:r>
        <w:rPr>
          <w:sz w:val="20"/>
        </w:rPr>
        <w:t>#import "XFZLoginVC.h"</w:t>
      </w:r>
      <w:r>
        <w:rPr>
          <w:sz w:val="20"/>
        </w:rPr>
        <w:br w:type="textWrapping"/>
      </w:r>
      <w:r>
        <w:rPr>
          <w:sz w:val="20"/>
        </w:rPr>
        <w:t>#import "XFZNavigationController.h"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"NSAttributedString+YYText.h"</w:t>
      </w:r>
      <w:r>
        <w:rPr>
          <w:sz w:val="20"/>
        </w:rPr>
        <w:br w:type="textWrapping"/>
      </w:r>
      <w:r>
        <w:rPr>
          <w:sz w:val="20"/>
        </w:rPr>
        <w:t>@interface XFZMicroPageFoodSectionBigCell()</w:t>
      </w:r>
      <w:r>
        <w:rPr>
          <w:sz w:val="20"/>
        </w:rPr>
        <w:br w:type="textWrapping"/>
      </w:r>
      <w:r>
        <w:rPr>
          <w:sz w:val="20"/>
        </w:rPr>
        <w:t>@property (nonatomic, weak) UIImageView *goodImage;</w:t>
      </w:r>
      <w:r>
        <w:rPr>
          <w:sz w:val="20"/>
        </w:rPr>
        <w:br w:type="textWrapping"/>
      </w:r>
      <w:r>
        <w:rPr>
          <w:sz w:val="20"/>
        </w:rPr>
        <w:t>@property (nonatomic, weak) UILabel *nameLabel;</w:t>
      </w:r>
      <w:r>
        <w:rPr>
          <w:sz w:val="20"/>
        </w:rPr>
        <w:br w:type="textWrapping"/>
      </w:r>
      <w:r>
        <w:rPr>
          <w:sz w:val="20"/>
        </w:rPr>
        <w:t>@property (nonatomic, weak) UILabel *desLabel;</w:t>
      </w:r>
      <w:r>
        <w:rPr>
          <w:sz w:val="20"/>
        </w:rPr>
        <w:br w:type="textWrapping"/>
      </w:r>
      <w:r>
        <w:rPr>
          <w:sz w:val="20"/>
        </w:rPr>
        <w:t>@property (nonatomic, weak) UILabel *soldLabel;</w:t>
      </w:r>
      <w:r>
        <w:rPr>
          <w:sz w:val="20"/>
        </w:rPr>
        <w:br w:type="textWrapping"/>
      </w:r>
      <w:r>
        <w:rPr>
          <w:sz w:val="20"/>
        </w:rPr>
        <w:t>@property (nonatomic, weak) UILabel *priceLabel;</w:t>
      </w:r>
      <w:r>
        <w:rPr>
          <w:sz w:val="20"/>
        </w:rPr>
        <w:br w:type="textWrapping"/>
      </w:r>
      <w:r>
        <w:rPr>
          <w:sz w:val="20"/>
        </w:rPr>
        <w:t>@property (nonatomic, weak) UILabel *upLabel;</w:t>
      </w:r>
      <w:r>
        <w:rPr>
          <w:sz w:val="20"/>
        </w:rPr>
        <w:br w:type="textWrapping"/>
      </w:r>
      <w:r>
        <w:rPr>
          <w:sz w:val="20"/>
        </w:rPr>
        <w:t>@property (nonatomic, weak) UILabel *unitLabel;</w:t>
      </w:r>
      <w:r>
        <w:rPr>
          <w:sz w:val="20"/>
        </w:rPr>
        <w:br w:type="textWrapping"/>
      </w:r>
      <w:r>
        <w:rPr>
          <w:sz w:val="20"/>
        </w:rPr>
        <w:t>@property (nonatomic, weak) UILabel *countLabel;</w:t>
      </w:r>
      <w:r>
        <w:rPr>
          <w:sz w:val="20"/>
        </w:rPr>
        <w:br w:type="textWrapping"/>
      </w:r>
      <w:r>
        <w:rPr>
          <w:sz w:val="20"/>
        </w:rPr>
        <w:t>@property (nonatomic, weak) UIButton *subtractButton;</w:t>
      </w:r>
      <w:r>
        <w:rPr>
          <w:sz w:val="20"/>
        </w:rPr>
        <w:br w:type="textWrapping"/>
      </w:r>
      <w:r>
        <w:rPr>
          <w:sz w:val="20"/>
        </w:rPr>
        <w:t>@property (nonatomic, weak) UIButton *addButton;</w:t>
      </w:r>
      <w:r>
        <w:rPr>
          <w:sz w:val="20"/>
        </w:rPr>
        <w:br w:type="textWrapping"/>
      </w:r>
      <w:r>
        <w:rPr>
          <w:sz w:val="20"/>
        </w:rPr>
        <w:t>@property (nonatomic, weak) UIButton *selectNatureButton;</w:t>
      </w:r>
      <w:r>
        <w:rPr>
          <w:sz w:val="20"/>
        </w:rPr>
        <w:br w:type="textWrapping"/>
      </w:r>
      <w:r>
        <w:rPr>
          <w:sz w:val="20"/>
        </w:rPr>
        <w:t>@property (nonatomic, weak) UILabel *natureCountLabel;</w:t>
      </w:r>
      <w:r>
        <w:rPr>
          <w:sz w:val="20"/>
        </w:rPr>
        <w:br w:type="textWrapping"/>
      </w:r>
      <w:r>
        <w:rPr>
          <w:sz w:val="20"/>
        </w:rPr>
        <w:t>@property (nonatomic, weak) UILabel *limitTag;</w:t>
      </w:r>
      <w:r>
        <w:rPr>
          <w:sz w:val="20"/>
        </w:rPr>
        <w:br w:type="textWrapping"/>
      </w:r>
      <w:r>
        <w:rPr>
          <w:sz w:val="20"/>
        </w:rPr>
        <w:t>@property (nonatomic, weak) UIView *stopSellMaskView;</w:t>
      </w:r>
      <w:r>
        <w:rPr>
          <w:sz w:val="20"/>
        </w:rPr>
        <w:br w:type="textWrapping"/>
      </w:r>
      <w:r>
        <w:rPr>
          <w:sz w:val="20"/>
        </w:rPr>
        <w:t>@property (nonatomic, weak) UIImageView *sellOutIcon;</w:t>
      </w:r>
      <w:r>
        <w:rPr>
          <w:sz w:val="20"/>
        </w:rPr>
        <w:br w:type="textWrapping"/>
      </w:r>
      <w:r>
        <w:rPr>
          <w:sz w:val="20"/>
        </w:rPr>
        <w:t>@property (nonatomic, weak) UIButton *queryButton;</w:t>
      </w:r>
      <w:r>
        <w:rPr>
          <w:sz w:val="20"/>
        </w:rPr>
        <w:br w:type="textWrapping"/>
      </w:r>
      <w:r>
        <w:rPr>
          <w:sz w:val="20"/>
        </w:rPr>
        <w:t>@property (nonatomic, strong) XFZChooseGoodModel *goodModel;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XFZMicroPageFoodSectionBigCell</w:t>
      </w:r>
      <w:r>
        <w:rPr>
          <w:sz w:val="20"/>
        </w:rPr>
        <w:br w:type="textWrapping"/>
      </w:r>
      <w:r>
        <w:rPr>
          <w:sz w:val="20"/>
        </w:rPr>
        <w:t>- (instancetype)initWithFrame:(CGRect)frame {</w:t>
      </w:r>
      <w:r>
        <w:rPr>
          <w:sz w:val="20"/>
        </w:rPr>
        <w:br w:type="textWrapping"/>
      </w:r>
      <w:r>
        <w:rPr>
          <w:sz w:val="20"/>
        </w:rPr>
        <w:t xml:space="preserve">    if ([super initWithFrame:frame]) {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UIImageView *goodImage = [[UIImageView alloc] init];</w:t>
      </w:r>
      <w:r>
        <w:rPr>
          <w:sz w:val="20"/>
        </w:rPr>
        <w:br w:type="textWrapping"/>
      </w:r>
      <w:r>
        <w:rPr>
          <w:sz w:val="20"/>
        </w:rPr>
        <w:t xml:space="preserve">    goodImage.clipsToBounds = YES;</w:t>
      </w:r>
      <w:r>
        <w:rPr>
          <w:sz w:val="20"/>
        </w:rPr>
        <w:br w:type="textWrapping"/>
      </w:r>
      <w:r>
        <w:rPr>
          <w:sz w:val="20"/>
        </w:rPr>
        <w:t xml:space="preserve">    goodImage.contentMode = UIViewContentModeScaleAspectFill;</w:t>
      </w:r>
      <w:r>
        <w:rPr>
          <w:sz w:val="20"/>
        </w:rPr>
        <w:br w:type="textWrapping"/>
      </w:r>
      <w:r>
        <w:rPr>
          <w:sz w:val="20"/>
        </w:rPr>
        <w:t xml:space="preserve">    self.goodImage = goodImage;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addSubview:goodImage];</w:t>
      </w:r>
      <w:r>
        <w:rPr>
          <w:sz w:val="20"/>
        </w:rPr>
        <w:br w:type="textWrapping"/>
      </w:r>
      <w:r>
        <w:rPr>
          <w:sz w:val="20"/>
        </w:rPr>
        <w:t xml:space="preserve">    [goodImage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make.left.top.right.equalTo(self.contentView);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UIView *stopSellMaskView = [[UIView alloc] init];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addSubview:stopSellMaskView];</w:t>
      </w:r>
      <w:r>
        <w:rPr>
          <w:sz w:val="20"/>
        </w:rPr>
        <w:br w:type="textWrapping"/>
      </w:r>
      <w:r>
        <w:rPr>
          <w:sz w:val="20"/>
        </w:rPr>
        <w:t xml:space="preserve">    self.stopSellMaskView = stopSellMaskView;</w:t>
      </w:r>
      <w:r>
        <w:rPr>
          <w:sz w:val="20"/>
        </w:rPr>
        <w:br w:type="textWrapping"/>
      </w:r>
      <w:r>
        <w:rPr>
          <w:sz w:val="20"/>
        </w:rPr>
        <w:t xml:space="preserve">    stopSellMaskView.backgroundColor = [UIColor colorWithRed:1 green:1 blue:1 alpha:0.5];</w:t>
      </w:r>
      <w:r>
        <w:rPr>
          <w:sz w:val="20"/>
        </w:rPr>
        <w:br w:type="textWrapping"/>
      </w:r>
    </w:p>
    <w:p w14:paraId="33044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25756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"XFZMicroPageFoodSectionListCell.h"</w:t>
      </w:r>
      <w:r>
        <w:rPr>
          <w:sz w:val="20"/>
        </w:rPr>
        <w:br w:type="textWrapping"/>
      </w:r>
      <w:r>
        <w:rPr>
          <w:sz w:val="20"/>
        </w:rPr>
        <w:t>#import "XFZShoppingCarModel.h"</w:t>
      </w:r>
      <w:r>
        <w:rPr>
          <w:sz w:val="20"/>
        </w:rPr>
        <w:br w:type="textWrapping"/>
      </w:r>
      <w:r>
        <w:rPr>
          <w:sz w:val="20"/>
        </w:rPr>
        <w:t>#import "XFZChooseGoodModel.h"</w:t>
      </w:r>
      <w:r>
        <w:rPr>
          <w:sz w:val="20"/>
        </w:rPr>
        <w:br w:type="textWrapping"/>
      </w:r>
      <w:r>
        <w:rPr>
          <w:sz w:val="20"/>
        </w:rPr>
        <w:t>#import "XFZMineUserInfoModel.h"</w:t>
      </w:r>
      <w:r>
        <w:rPr>
          <w:sz w:val="20"/>
        </w:rPr>
        <w:br w:type="textWrapping"/>
      </w:r>
      <w:r>
        <w:rPr>
          <w:sz w:val="20"/>
        </w:rPr>
        <w:t>#import "XFZChooseNatureSelectView.h"</w:t>
      </w:r>
      <w:r>
        <w:rPr>
          <w:sz w:val="20"/>
        </w:rPr>
        <w:br w:type="textWrapping"/>
      </w:r>
      <w:r>
        <w:rPr>
          <w:sz w:val="20"/>
        </w:rPr>
        <w:t>#import "XFZLoginVC.h"</w:t>
      </w:r>
      <w:r>
        <w:rPr>
          <w:sz w:val="20"/>
        </w:rPr>
        <w:br w:type="textWrapping"/>
      </w:r>
      <w:r>
        <w:rPr>
          <w:sz w:val="20"/>
        </w:rPr>
        <w:t>#import "XFZNavigationController.h"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"NSAttributedString+YYText.h"</w:t>
      </w:r>
      <w:r>
        <w:rPr>
          <w:sz w:val="20"/>
        </w:rPr>
        <w:br w:type="textWrapping"/>
      </w:r>
      <w:r>
        <w:rPr>
          <w:sz w:val="20"/>
        </w:rPr>
        <w:t>@interface XFZMicroPageFoodSectionListCell()</w:t>
      </w:r>
      <w:r>
        <w:rPr>
          <w:sz w:val="20"/>
        </w:rPr>
        <w:br w:type="textWrapping"/>
      </w:r>
      <w:r>
        <w:rPr>
          <w:sz w:val="20"/>
        </w:rPr>
        <w:t>@property (nonatomic, weak) UIImageView *goodImage;</w:t>
      </w:r>
      <w:r>
        <w:rPr>
          <w:sz w:val="20"/>
        </w:rPr>
        <w:br w:type="textWrapping"/>
      </w:r>
      <w:r>
        <w:rPr>
          <w:sz w:val="20"/>
        </w:rPr>
        <w:t>@property (nonatomic, weak) UILabel *nameLabel;</w:t>
      </w:r>
      <w:r>
        <w:rPr>
          <w:sz w:val="20"/>
        </w:rPr>
        <w:br w:type="textWrapping"/>
      </w:r>
      <w:r>
        <w:rPr>
          <w:sz w:val="20"/>
        </w:rPr>
        <w:t>@property (nonatomic, weak) UILabel *desLabel;</w:t>
      </w:r>
      <w:r>
        <w:rPr>
          <w:sz w:val="20"/>
        </w:rPr>
        <w:br w:type="textWrapping"/>
      </w:r>
      <w:r>
        <w:rPr>
          <w:sz w:val="20"/>
        </w:rPr>
        <w:t>@property (nonatomic, weak) UILabel *soldLabel;</w:t>
      </w:r>
      <w:r>
        <w:rPr>
          <w:sz w:val="20"/>
        </w:rPr>
        <w:br w:type="textWrapping"/>
      </w:r>
      <w:r>
        <w:rPr>
          <w:sz w:val="20"/>
        </w:rPr>
        <w:t>@property (nonatomic, weak) UILabel *priceLabel;</w:t>
      </w:r>
      <w:r>
        <w:rPr>
          <w:sz w:val="20"/>
        </w:rPr>
        <w:br w:type="textWrapping"/>
      </w:r>
      <w:r>
        <w:rPr>
          <w:sz w:val="20"/>
        </w:rPr>
        <w:t>@property (nonatomic, weak) UILabel *upLabel;</w:t>
      </w:r>
      <w:r>
        <w:rPr>
          <w:sz w:val="20"/>
        </w:rPr>
        <w:br w:type="textWrapping"/>
      </w:r>
      <w:r>
        <w:rPr>
          <w:sz w:val="20"/>
        </w:rPr>
        <w:t>@property (nonatomic, weak) UILabel *unitLabel;</w:t>
      </w:r>
      <w:r>
        <w:rPr>
          <w:sz w:val="20"/>
        </w:rPr>
        <w:br w:type="textWrapping"/>
      </w:r>
      <w:r>
        <w:rPr>
          <w:sz w:val="20"/>
        </w:rPr>
        <w:t>@property (nonatomic, weak) UILabel *countLabel;</w:t>
      </w:r>
      <w:r>
        <w:rPr>
          <w:sz w:val="20"/>
        </w:rPr>
        <w:br w:type="textWrapping"/>
      </w:r>
      <w:r>
        <w:rPr>
          <w:sz w:val="20"/>
        </w:rPr>
        <w:t>@property (nonatomic, weak) UIButton *subtractButton;</w:t>
      </w:r>
      <w:r>
        <w:rPr>
          <w:sz w:val="20"/>
        </w:rPr>
        <w:br w:type="textWrapping"/>
      </w:r>
      <w:r>
        <w:rPr>
          <w:sz w:val="20"/>
        </w:rPr>
        <w:t>@property (nonatomic, weak) UIButton *addButton;</w:t>
      </w:r>
      <w:r>
        <w:rPr>
          <w:sz w:val="20"/>
        </w:rPr>
        <w:br w:type="textWrapping"/>
      </w:r>
      <w:r>
        <w:rPr>
          <w:sz w:val="20"/>
        </w:rPr>
        <w:t>@property (nonatomic, weak) UIButton *selectNatureButton;</w:t>
      </w:r>
      <w:r>
        <w:rPr>
          <w:sz w:val="20"/>
        </w:rPr>
        <w:br w:type="textWrapping"/>
      </w:r>
      <w:r>
        <w:rPr>
          <w:sz w:val="20"/>
        </w:rPr>
        <w:t>@property (nonatomic, weak) UILabel *natureCountLabel;</w:t>
      </w:r>
      <w:r>
        <w:rPr>
          <w:sz w:val="20"/>
        </w:rPr>
        <w:br w:type="textWrapping"/>
      </w:r>
      <w:r>
        <w:rPr>
          <w:sz w:val="20"/>
        </w:rPr>
        <w:t>@property (nonatomic, weak) UILabel *limitTag;</w:t>
      </w:r>
      <w:r>
        <w:rPr>
          <w:sz w:val="20"/>
        </w:rPr>
        <w:br w:type="textWrapping"/>
      </w:r>
      <w:r>
        <w:rPr>
          <w:sz w:val="20"/>
        </w:rPr>
        <w:t>@property (nonatomic, weak) UIView *stopSellMaskView;</w:t>
      </w:r>
      <w:r>
        <w:rPr>
          <w:sz w:val="20"/>
        </w:rPr>
        <w:br w:type="textWrapping"/>
      </w:r>
      <w:r>
        <w:rPr>
          <w:sz w:val="20"/>
        </w:rPr>
        <w:t>@property (nonatomic, weak) UIImageView *sellOutIcon;</w:t>
      </w:r>
      <w:r>
        <w:rPr>
          <w:sz w:val="20"/>
        </w:rPr>
        <w:br w:type="textWrapping"/>
      </w:r>
      <w:r>
        <w:rPr>
          <w:sz w:val="20"/>
        </w:rPr>
        <w:t>@property (nonatomic, weak) UIView *separateView;</w:t>
      </w:r>
      <w:r>
        <w:rPr>
          <w:sz w:val="20"/>
        </w:rPr>
        <w:br w:type="textWrapping"/>
      </w:r>
      <w:r>
        <w:rPr>
          <w:sz w:val="20"/>
        </w:rPr>
        <w:t>@property (nonatomic, weak) UIButton *queryButton;</w:t>
      </w:r>
      <w:r>
        <w:rPr>
          <w:sz w:val="20"/>
        </w:rPr>
        <w:br w:type="textWrapping"/>
      </w:r>
      <w:r>
        <w:rPr>
          <w:sz w:val="20"/>
        </w:rPr>
        <w:t>@property (nonatomic, strong) XFZChooseGoodModel *goodModel;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XFZMicroPageFoodSectionListCell</w:t>
      </w:r>
      <w:r>
        <w:rPr>
          <w:sz w:val="20"/>
        </w:rPr>
        <w:br w:type="textWrapping"/>
      </w:r>
      <w:r>
        <w:rPr>
          <w:sz w:val="20"/>
        </w:rPr>
        <w:t>- (instancetype)initWithFrame:(CGRect)frame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initWithFrame:frame]) {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UIImageView *goodImage = [[UIImageView alloc] init];</w:t>
      </w:r>
      <w:r>
        <w:rPr>
          <w:sz w:val="20"/>
        </w:rPr>
        <w:br w:type="textWrapping"/>
      </w:r>
      <w:r>
        <w:rPr>
          <w:sz w:val="20"/>
        </w:rPr>
        <w:t xml:space="preserve">    goodImage.clipsToBounds = YES;</w:t>
      </w:r>
      <w:r>
        <w:rPr>
          <w:sz w:val="20"/>
        </w:rPr>
        <w:br w:type="textWrapping"/>
      </w:r>
      <w:r>
        <w:rPr>
          <w:sz w:val="20"/>
        </w:rPr>
        <w:t xml:space="preserve">    goodImage.contentMode = UIViewContentModeScaleAspectFill;</w:t>
      </w:r>
      <w:r>
        <w:rPr>
          <w:sz w:val="20"/>
        </w:rPr>
        <w:br w:type="textWrapping"/>
      </w:r>
      <w:r>
        <w:rPr>
          <w:sz w:val="20"/>
        </w:rPr>
        <w:t xml:space="preserve">    self.goodImage = goodImage;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addSubview:goodImage];</w:t>
      </w:r>
      <w:r>
        <w:rPr>
          <w:sz w:val="20"/>
        </w:rPr>
        <w:br w:type="textWrapping"/>
      </w:r>
      <w:r>
        <w:rPr>
          <w:sz w:val="20"/>
        </w:rPr>
        <w:t xml:space="preserve">    [goodImage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make.left.top.equalTo(self.contentView);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    make.width.height.mas_equalTo(120);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UIView *stopSellMaskView = [[UIView alloc] init];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addSubview:stopSellMaskView];</w:t>
      </w:r>
      <w:r>
        <w:rPr>
          <w:sz w:val="20"/>
        </w:rPr>
        <w:br w:type="textWrapping"/>
      </w:r>
      <w:r>
        <w:rPr>
          <w:sz w:val="20"/>
        </w:rPr>
        <w:t xml:space="preserve">    self.stopSellMaskView = stopSellMaskView;</w:t>
      </w:r>
      <w:r>
        <w:rPr>
          <w:sz w:val="20"/>
        </w:rPr>
        <w:br w:type="textWrapping"/>
      </w:r>
    </w:p>
    <w:p w14:paraId="772B6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99A76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"XFZMicroPageFoodSectionMiddleCell.h"</w:t>
      </w:r>
      <w:r>
        <w:rPr>
          <w:sz w:val="20"/>
        </w:rPr>
        <w:br w:type="textWrapping"/>
      </w:r>
      <w:r>
        <w:rPr>
          <w:sz w:val="20"/>
        </w:rPr>
        <w:t>#import "XFZShoppingCarModel.h"</w:t>
      </w:r>
      <w:r>
        <w:rPr>
          <w:sz w:val="20"/>
        </w:rPr>
        <w:br w:type="textWrapping"/>
      </w:r>
      <w:r>
        <w:rPr>
          <w:sz w:val="20"/>
        </w:rPr>
        <w:t>#import "XFZChooseGoodModel.h"</w:t>
      </w:r>
      <w:r>
        <w:rPr>
          <w:sz w:val="20"/>
        </w:rPr>
        <w:br w:type="textWrapping"/>
      </w:r>
      <w:r>
        <w:rPr>
          <w:sz w:val="20"/>
        </w:rPr>
        <w:t>#import "XFZMineUserInfoModel.h"</w:t>
      </w:r>
      <w:r>
        <w:rPr>
          <w:sz w:val="20"/>
        </w:rPr>
        <w:br w:type="textWrapping"/>
      </w:r>
      <w:r>
        <w:rPr>
          <w:sz w:val="20"/>
        </w:rPr>
        <w:t>#import "XFZChooseNatureSelectView.h"</w:t>
      </w:r>
      <w:r>
        <w:rPr>
          <w:sz w:val="20"/>
        </w:rPr>
        <w:br w:type="textWrapping"/>
      </w:r>
      <w:r>
        <w:rPr>
          <w:sz w:val="20"/>
        </w:rPr>
        <w:t>#import "XFZLoginVC.h"</w:t>
      </w:r>
      <w:r>
        <w:rPr>
          <w:sz w:val="20"/>
        </w:rPr>
        <w:br w:type="textWrapping"/>
      </w:r>
      <w:r>
        <w:rPr>
          <w:sz w:val="20"/>
        </w:rPr>
        <w:t>#import "XFZNavigationController.h"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"NSAttributedString+YYText.h"</w:t>
      </w:r>
      <w:r>
        <w:rPr>
          <w:sz w:val="20"/>
        </w:rPr>
        <w:br w:type="textWrapping"/>
      </w:r>
      <w:r>
        <w:rPr>
          <w:sz w:val="20"/>
        </w:rPr>
        <w:t>@interface XFZMicroPageFoodSectionMiddleCell()</w:t>
      </w:r>
      <w:r>
        <w:rPr>
          <w:sz w:val="20"/>
        </w:rPr>
        <w:br w:type="textWrapping"/>
      </w:r>
      <w:r>
        <w:rPr>
          <w:sz w:val="20"/>
        </w:rPr>
        <w:t>@property (nonatomic, weak) UIImageView *goodImage;</w:t>
      </w:r>
      <w:r>
        <w:rPr>
          <w:sz w:val="20"/>
        </w:rPr>
        <w:br w:type="textWrapping"/>
      </w:r>
      <w:r>
        <w:rPr>
          <w:sz w:val="20"/>
        </w:rPr>
        <w:t>@property (nonatomic, weak) UILabel *nameLabel;</w:t>
      </w:r>
      <w:r>
        <w:rPr>
          <w:sz w:val="20"/>
        </w:rPr>
        <w:br w:type="textWrapping"/>
      </w:r>
      <w:r>
        <w:rPr>
          <w:sz w:val="20"/>
        </w:rPr>
        <w:t>@property (nonatomic, weak) UILabel *desLabel;</w:t>
      </w:r>
      <w:r>
        <w:rPr>
          <w:sz w:val="20"/>
        </w:rPr>
        <w:br w:type="textWrapping"/>
      </w:r>
      <w:r>
        <w:rPr>
          <w:sz w:val="20"/>
        </w:rPr>
        <w:t>@property (nonatomic, weak) UILabel *soldLabel;</w:t>
      </w:r>
      <w:r>
        <w:rPr>
          <w:sz w:val="20"/>
        </w:rPr>
        <w:br w:type="textWrapping"/>
      </w:r>
      <w:r>
        <w:rPr>
          <w:sz w:val="20"/>
        </w:rPr>
        <w:t>@property (nonatomic, weak) UILabel *priceLabel;</w:t>
      </w:r>
      <w:r>
        <w:rPr>
          <w:sz w:val="20"/>
        </w:rPr>
        <w:br w:type="textWrapping"/>
      </w:r>
      <w:r>
        <w:rPr>
          <w:sz w:val="20"/>
        </w:rPr>
        <w:t>@property (nonatomic, weak) UILabel *upLabel;</w:t>
      </w:r>
      <w:r>
        <w:rPr>
          <w:sz w:val="20"/>
        </w:rPr>
        <w:br w:type="textWrapping"/>
      </w:r>
      <w:r>
        <w:rPr>
          <w:sz w:val="20"/>
        </w:rPr>
        <w:t>@property (nonatomic, weak) UILabel *unitLabel;</w:t>
      </w:r>
      <w:r>
        <w:rPr>
          <w:sz w:val="20"/>
        </w:rPr>
        <w:br w:type="textWrapping"/>
      </w:r>
      <w:r>
        <w:rPr>
          <w:sz w:val="20"/>
        </w:rPr>
        <w:t>@property (nonatomic, weak) UILabel *countLabel;</w:t>
      </w:r>
      <w:r>
        <w:rPr>
          <w:sz w:val="20"/>
        </w:rPr>
        <w:br w:type="textWrapping"/>
      </w:r>
      <w:r>
        <w:rPr>
          <w:sz w:val="20"/>
        </w:rPr>
        <w:t>@property (nonatomic, weak) UIButton *subtractButton;</w:t>
      </w:r>
      <w:r>
        <w:rPr>
          <w:sz w:val="20"/>
        </w:rPr>
        <w:br w:type="textWrapping"/>
      </w:r>
      <w:r>
        <w:rPr>
          <w:sz w:val="20"/>
        </w:rPr>
        <w:t>@property (nonatomic, weak) UIButton *addButton;</w:t>
      </w:r>
      <w:r>
        <w:rPr>
          <w:sz w:val="20"/>
        </w:rPr>
        <w:br w:type="textWrapping"/>
      </w:r>
      <w:r>
        <w:rPr>
          <w:sz w:val="20"/>
        </w:rPr>
        <w:t>@property (nonatomic, weak) UIButton *selectNatureButton;</w:t>
      </w:r>
      <w:r>
        <w:rPr>
          <w:sz w:val="20"/>
        </w:rPr>
        <w:br w:type="textWrapping"/>
      </w:r>
      <w:r>
        <w:rPr>
          <w:sz w:val="20"/>
        </w:rPr>
        <w:t>@property (nonatomic, weak) UILabel *natureCountLabel;</w:t>
      </w:r>
      <w:r>
        <w:rPr>
          <w:sz w:val="20"/>
        </w:rPr>
        <w:br w:type="textWrapping"/>
      </w:r>
      <w:r>
        <w:rPr>
          <w:sz w:val="20"/>
        </w:rPr>
        <w:t>@property (nonatomic, weak) UILabel *limitTag;</w:t>
      </w:r>
      <w:r>
        <w:rPr>
          <w:sz w:val="20"/>
        </w:rPr>
        <w:br w:type="textWrapping"/>
      </w:r>
      <w:r>
        <w:rPr>
          <w:sz w:val="20"/>
        </w:rPr>
        <w:t>@property (nonatomic, weak) UIView *lineView;</w:t>
      </w:r>
      <w:r>
        <w:rPr>
          <w:sz w:val="20"/>
        </w:rPr>
        <w:br w:type="textWrapping"/>
      </w:r>
      <w:r>
        <w:rPr>
          <w:sz w:val="20"/>
        </w:rPr>
        <w:t>@property (nonatomic, weak) UIView *stopSellMaskView;</w:t>
      </w:r>
      <w:r>
        <w:rPr>
          <w:sz w:val="20"/>
        </w:rPr>
        <w:br w:type="textWrapping"/>
      </w:r>
      <w:r>
        <w:rPr>
          <w:sz w:val="20"/>
        </w:rPr>
        <w:t>@property (nonatomic, weak) UIImageView *sellOutIcon;</w:t>
      </w:r>
      <w:r>
        <w:rPr>
          <w:sz w:val="20"/>
        </w:rPr>
        <w:br w:type="textWrapping"/>
      </w:r>
      <w:r>
        <w:rPr>
          <w:sz w:val="20"/>
        </w:rPr>
        <w:t>@property (nonatomic, weak) UIButton *queryButton;</w:t>
      </w:r>
      <w:r>
        <w:rPr>
          <w:sz w:val="20"/>
        </w:rPr>
        <w:br w:type="textWrapping"/>
      </w:r>
      <w:r>
        <w:rPr>
          <w:sz w:val="20"/>
        </w:rPr>
        <w:t>@property (nonatomic, strong) XFZChooseGoodModel *goodModel;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XFZMicroPageFoodSectionMiddleCell</w:t>
      </w:r>
      <w:r>
        <w:rPr>
          <w:sz w:val="20"/>
        </w:rPr>
        <w:br w:type="textWrapping"/>
      </w:r>
      <w:r>
        <w:rPr>
          <w:sz w:val="20"/>
        </w:rPr>
        <w:t>- (instancetype)initWithFrame:(CGRect)frame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initWithFrame:frame]) {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UIImageView *goodImage = [[UIImageView alloc] init];</w:t>
      </w:r>
      <w:r>
        <w:rPr>
          <w:sz w:val="20"/>
        </w:rPr>
        <w:br w:type="textWrapping"/>
      </w:r>
      <w:r>
        <w:rPr>
          <w:sz w:val="20"/>
        </w:rPr>
        <w:t xml:space="preserve">    goodImage.clipsToBounds = YES;</w:t>
      </w:r>
      <w:r>
        <w:rPr>
          <w:sz w:val="20"/>
        </w:rPr>
        <w:br w:type="textWrapping"/>
      </w:r>
      <w:r>
        <w:rPr>
          <w:sz w:val="20"/>
        </w:rPr>
        <w:t xml:space="preserve">    goodImage.contentMode = UIViewContentModeScaleAspectFill;</w:t>
      </w:r>
      <w:r>
        <w:rPr>
          <w:sz w:val="20"/>
        </w:rPr>
        <w:br w:type="textWrapping"/>
      </w:r>
      <w:r>
        <w:rPr>
          <w:sz w:val="20"/>
        </w:rPr>
        <w:t xml:space="preserve">    self.goodImage = goodImage;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addSubview:goodImage];</w:t>
      </w:r>
      <w:r>
        <w:rPr>
          <w:sz w:val="20"/>
        </w:rPr>
        <w:br w:type="textWrapping"/>
      </w:r>
      <w:r>
        <w:rPr>
          <w:sz w:val="20"/>
        </w:rPr>
        <w:t xml:space="preserve">    [goodImage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make.left.top.right.equalTo(self.contentView);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UIView *stopSellMaskView = [[UIView alloc] init];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addSubview:stopSellMaskView];</w:t>
      </w:r>
      <w:r>
        <w:rPr>
          <w:sz w:val="20"/>
        </w:rPr>
        <w:br w:type="textWrapping"/>
      </w:r>
      <w:r>
        <w:rPr>
          <w:sz w:val="20"/>
        </w:rPr>
        <w:t xml:space="preserve">    self.stopSellMaskView = stopSellMaskView;</w:t>
      </w:r>
      <w:r>
        <w:rPr>
          <w:sz w:val="20"/>
        </w:rPr>
        <w:br w:type="textWrapping"/>
      </w:r>
      <w:r>
        <w:rPr>
          <w:sz w:val="20"/>
        </w:rPr>
        <w:t xml:space="preserve">    stopSellMaskView.backgroundColor = [UIColor colorWithRed:1 green:1 blue:1 alpha:0.5];</w:t>
      </w:r>
      <w:r>
        <w:rPr>
          <w:sz w:val="20"/>
        </w:rPr>
        <w:br w:type="textWrapping"/>
      </w:r>
    </w:p>
    <w:p w14:paraId="5ED64D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30EF9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"XFZMicroPageFoodSectionSmallCell.h"</w:t>
      </w:r>
      <w:r>
        <w:rPr>
          <w:sz w:val="20"/>
        </w:rPr>
        <w:br w:type="textWrapping"/>
      </w:r>
      <w:r>
        <w:rPr>
          <w:sz w:val="20"/>
        </w:rPr>
        <w:t>#import "XFZShoppingCarModel.h"</w:t>
      </w:r>
      <w:r>
        <w:rPr>
          <w:sz w:val="20"/>
        </w:rPr>
        <w:br w:type="textWrapping"/>
      </w:r>
      <w:r>
        <w:rPr>
          <w:sz w:val="20"/>
        </w:rPr>
        <w:t>#import "XFZChooseGoodModel.h"</w:t>
      </w:r>
      <w:r>
        <w:rPr>
          <w:sz w:val="20"/>
        </w:rPr>
        <w:br w:type="textWrapping"/>
      </w:r>
      <w:r>
        <w:rPr>
          <w:sz w:val="20"/>
        </w:rPr>
        <w:t>#import "XFZMineUserInfoModel.h"</w:t>
      </w:r>
      <w:r>
        <w:rPr>
          <w:sz w:val="20"/>
        </w:rPr>
        <w:br w:type="textWrapping"/>
      </w:r>
      <w:r>
        <w:rPr>
          <w:sz w:val="20"/>
        </w:rPr>
        <w:t>#import "XFZChooseNatureSelectView.h"</w:t>
      </w:r>
      <w:r>
        <w:rPr>
          <w:sz w:val="20"/>
        </w:rPr>
        <w:br w:type="textWrapping"/>
      </w:r>
      <w:r>
        <w:rPr>
          <w:sz w:val="20"/>
        </w:rPr>
        <w:t>#import "XFZLoginVC.h"</w:t>
      </w:r>
      <w:r>
        <w:rPr>
          <w:sz w:val="20"/>
        </w:rPr>
        <w:br w:type="textWrapping"/>
      </w:r>
      <w:r>
        <w:rPr>
          <w:sz w:val="20"/>
        </w:rPr>
        <w:t>#import "XFZNavigationController.h"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"NSAttributedString+YYText.h"</w:t>
      </w:r>
      <w:r>
        <w:rPr>
          <w:sz w:val="20"/>
        </w:rPr>
        <w:br w:type="textWrapping"/>
      </w:r>
      <w:r>
        <w:rPr>
          <w:sz w:val="20"/>
        </w:rPr>
        <w:t>@interface XFZMicroPageFoodSectionSmallCell()</w:t>
      </w:r>
      <w:r>
        <w:rPr>
          <w:sz w:val="20"/>
        </w:rPr>
        <w:br w:type="textWrapping"/>
      </w:r>
      <w:r>
        <w:rPr>
          <w:sz w:val="20"/>
        </w:rPr>
        <w:t>@property (nonatomic, weak) UIImageView *goodImage;</w:t>
      </w:r>
      <w:r>
        <w:rPr>
          <w:sz w:val="20"/>
        </w:rPr>
        <w:br w:type="textWrapping"/>
      </w:r>
      <w:r>
        <w:rPr>
          <w:sz w:val="20"/>
        </w:rPr>
        <w:t>@property (nonatomic, weak) UILabel *nameLabel;</w:t>
      </w:r>
      <w:r>
        <w:rPr>
          <w:sz w:val="20"/>
        </w:rPr>
        <w:br w:type="textWrapping"/>
      </w:r>
      <w:r>
        <w:rPr>
          <w:sz w:val="20"/>
        </w:rPr>
        <w:t>@property (nonatomic, weak) UILabel *desLabel;</w:t>
      </w:r>
      <w:r>
        <w:rPr>
          <w:sz w:val="20"/>
        </w:rPr>
        <w:br w:type="textWrapping"/>
      </w:r>
      <w:r>
        <w:rPr>
          <w:sz w:val="20"/>
        </w:rPr>
        <w:t>@property (nonatomic, weak) UILabel *soldLabel;</w:t>
      </w:r>
      <w:r>
        <w:rPr>
          <w:sz w:val="20"/>
        </w:rPr>
        <w:br w:type="textWrapping"/>
      </w:r>
      <w:r>
        <w:rPr>
          <w:sz w:val="20"/>
        </w:rPr>
        <w:t>@property (nonatomic, weak) UILabel *priceLabel;</w:t>
      </w:r>
      <w:r>
        <w:rPr>
          <w:sz w:val="20"/>
        </w:rPr>
        <w:br w:type="textWrapping"/>
      </w:r>
      <w:r>
        <w:rPr>
          <w:sz w:val="20"/>
        </w:rPr>
        <w:t>@property (nonatomic, weak) UILabel *upLabel;</w:t>
      </w:r>
      <w:r>
        <w:rPr>
          <w:sz w:val="20"/>
        </w:rPr>
        <w:br w:type="textWrapping"/>
      </w:r>
      <w:r>
        <w:rPr>
          <w:sz w:val="20"/>
        </w:rPr>
        <w:t>@property (nonatomic, weak) UILabel *unitLabel;</w:t>
      </w:r>
      <w:r>
        <w:rPr>
          <w:sz w:val="20"/>
        </w:rPr>
        <w:br w:type="textWrapping"/>
      </w:r>
      <w:r>
        <w:rPr>
          <w:sz w:val="20"/>
        </w:rPr>
        <w:t>@property (nonatomic, weak) UILabel *countLabel;</w:t>
      </w:r>
      <w:r>
        <w:rPr>
          <w:sz w:val="20"/>
        </w:rPr>
        <w:br w:type="textWrapping"/>
      </w:r>
      <w:r>
        <w:rPr>
          <w:sz w:val="20"/>
        </w:rPr>
        <w:t>@property (nonatomic, weak) UIButton *subtractButton;</w:t>
      </w:r>
      <w:r>
        <w:rPr>
          <w:sz w:val="20"/>
        </w:rPr>
        <w:br w:type="textWrapping"/>
      </w:r>
      <w:r>
        <w:rPr>
          <w:sz w:val="20"/>
        </w:rPr>
        <w:t>@property (nonatomic, weak) UIButton *addButton;</w:t>
      </w:r>
      <w:r>
        <w:rPr>
          <w:sz w:val="20"/>
        </w:rPr>
        <w:br w:type="textWrapping"/>
      </w:r>
      <w:r>
        <w:rPr>
          <w:sz w:val="20"/>
        </w:rPr>
        <w:t>@property (nonatomic, weak) UIButton *selectNatureButton;</w:t>
      </w:r>
      <w:r>
        <w:rPr>
          <w:sz w:val="20"/>
        </w:rPr>
        <w:br w:type="textWrapping"/>
      </w:r>
      <w:r>
        <w:rPr>
          <w:sz w:val="20"/>
        </w:rPr>
        <w:t>@property (nonatomic, weak) UILabel *natureCountLabel;</w:t>
      </w:r>
      <w:r>
        <w:rPr>
          <w:sz w:val="20"/>
        </w:rPr>
        <w:br w:type="textWrapping"/>
      </w:r>
      <w:r>
        <w:rPr>
          <w:sz w:val="20"/>
        </w:rPr>
        <w:t>@property (nonatomic, weak) UILabel *limitTag;</w:t>
      </w:r>
      <w:r>
        <w:rPr>
          <w:sz w:val="20"/>
        </w:rPr>
        <w:br w:type="textWrapping"/>
      </w:r>
      <w:r>
        <w:rPr>
          <w:sz w:val="20"/>
        </w:rPr>
        <w:t>@property (nonatomic, weak) UIView *lineView;</w:t>
      </w:r>
      <w:r>
        <w:rPr>
          <w:sz w:val="20"/>
        </w:rPr>
        <w:br w:type="textWrapping"/>
      </w:r>
      <w:r>
        <w:rPr>
          <w:sz w:val="20"/>
        </w:rPr>
        <w:t>@property (nonatomic, weak) UIView *stopSellMaskView;</w:t>
      </w:r>
      <w:r>
        <w:rPr>
          <w:sz w:val="20"/>
        </w:rPr>
        <w:br w:type="textWrapping"/>
      </w:r>
      <w:r>
        <w:rPr>
          <w:sz w:val="20"/>
        </w:rPr>
        <w:t>@property (nonatomic, weak) UIImageView *sellOutIcon;</w:t>
      </w:r>
      <w:r>
        <w:rPr>
          <w:sz w:val="20"/>
        </w:rPr>
        <w:br w:type="textWrapping"/>
      </w:r>
      <w:r>
        <w:rPr>
          <w:sz w:val="20"/>
        </w:rPr>
        <w:t>@property (nonatomic, weak) UIButton *queryButton;</w:t>
      </w:r>
      <w:r>
        <w:rPr>
          <w:sz w:val="20"/>
        </w:rPr>
        <w:br w:type="textWrapping"/>
      </w:r>
      <w:r>
        <w:rPr>
          <w:sz w:val="20"/>
        </w:rPr>
        <w:t>@property (nonatomic, strong) XFZChooseGoodModel *goodModel;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XFZMicroPageFoodSectionSmallCell</w:t>
      </w:r>
      <w:r>
        <w:rPr>
          <w:sz w:val="20"/>
        </w:rPr>
        <w:br w:type="textWrapping"/>
      </w:r>
      <w:r>
        <w:rPr>
          <w:sz w:val="20"/>
        </w:rPr>
        <w:t>- (instancetype)initWithFrame:(CGRect)frame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initWithFrame:frame]) {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UIImageView *goodImage = [[UIImageView alloc] init];</w:t>
      </w:r>
      <w:r>
        <w:rPr>
          <w:sz w:val="20"/>
        </w:rPr>
        <w:br w:type="textWrapping"/>
      </w:r>
      <w:r>
        <w:rPr>
          <w:sz w:val="20"/>
        </w:rPr>
        <w:t xml:space="preserve">    goodImage.clipsToBounds = YES;</w:t>
      </w:r>
      <w:r>
        <w:rPr>
          <w:sz w:val="20"/>
        </w:rPr>
        <w:br w:type="textWrapping"/>
      </w:r>
      <w:r>
        <w:rPr>
          <w:sz w:val="20"/>
        </w:rPr>
        <w:t xml:space="preserve">    goodImage.contentMode = UIViewContentModeScaleAspectFill;</w:t>
      </w:r>
      <w:r>
        <w:rPr>
          <w:sz w:val="20"/>
        </w:rPr>
        <w:br w:type="textWrapping"/>
      </w:r>
      <w:r>
        <w:rPr>
          <w:sz w:val="20"/>
        </w:rPr>
        <w:t xml:space="preserve">    self.goodImage = goodImage;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addSubview:goodImage];</w:t>
      </w:r>
      <w:r>
        <w:rPr>
          <w:sz w:val="20"/>
        </w:rPr>
        <w:br w:type="textWrapping"/>
      </w:r>
      <w:r>
        <w:rPr>
          <w:sz w:val="20"/>
        </w:rPr>
        <w:t xml:space="preserve">    [goodImage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make.left.top.right.equalTo(self.contentView);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UIView *stopSellMaskView = [[UIView alloc] init];</w:t>
      </w:r>
      <w:r>
        <w:rPr>
          <w:sz w:val="20"/>
        </w:rPr>
        <w:br w:type="textWrapping"/>
      </w:r>
      <w:r>
        <w:rPr>
          <w:sz w:val="20"/>
        </w:rPr>
        <w:t xml:space="preserve">    [self.contentView addSubview:stopSellMaskView];</w:t>
      </w:r>
      <w:r>
        <w:rPr>
          <w:sz w:val="20"/>
        </w:rPr>
        <w:br w:type="textWrapping"/>
      </w:r>
      <w:r>
        <w:rPr>
          <w:sz w:val="20"/>
        </w:rPr>
        <w:t xml:space="preserve">    self.stopSellMaskView = stopSellMaskView;</w:t>
      </w:r>
      <w:r>
        <w:rPr>
          <w:sz w:val="20"/>
        </w:rPr>
        <w:br w:type="textWrapping"/>
      </w:r>
      <w:r>
        <w:rPr>
          <w:sz w:val="20"/>
        </w:rPr>
        <w:t xml:space="preserve">    stopSellMaskView.backgroundColor = [UIColor colorWithRed:1 green:1 blue:1 alpha:0.5];</w:t>
      </w:r>
      <w:r>
        <w:rPr>
          <w:sz w:val="20"/>
        </w:rPr>
        <w:br w:type="textWrapping"/>
      </w:r>
    </w:p>
    <w:p w14:paraId="205CED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541FF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"XFZMicroPageFoodSectionView.h"</w:t>
      </w:r>
      <w:r>
        <w:rPr>
          <w:sz w:val="20"/>
        </w:rPr>
        <w:br w:type="textWrapping"/>
      </w:r>
      <w:r>
        <w:rPr>
          <w:sz w:val="20"/>
        </w:rPr>
        <w:t>#import "XFZFoodSectionTopView.h"</w:t>
      </w:r>
      <w:r>
        <w:rPr>
          <w:sz w:val="20"/>
        </w:rPr>
        <w:br w:type="textWrapping"/>
      </w:r>
      <w:r>
        <w:rPr>
          <w:sz w:val="20"/>
        </w:rPr>
        <w:t>#import "XFZMicroPageFoodSectionSmallCell.h"</w:t>
      </w:r>
      <w:r>
        <w:rPr>
          <w:sz w:val="20"/>
        </w:rPr>
        <w:br w:type="textWrapping"/>
      </w:r>
      <w:r>
        <w:rPr>
          <w:sz w:val="20"/>
        </w:rPr>
        <w:t>#import "XFZMicroPageFoodSectionMiddleCell.h"</w:t>
      </w:r>
      <w:r>
        <w:rPr>
          <w:sz w:val="20"/>
        </w:rPr>
        <w:br w:type="textWrapping"/>
      </w:r>
      <w:r>
        <w:rPr>
          <w:sz w:val="20"/>
        </w:rPr>
        <w:t>#import "XFZMicroPageFoodSectionBigCell.h"</w:t>
      </w:r>
      <w:r>
        <w:rPr>
          <w:sz w:val="20"/>
        </w:rPr>
        <w:br w:type="textWrapping"/>
      </w:r>
      <w:r>
        <w:rPr>
          <w:sz w:val="20"/>
        </w:rPr>
        <w:t>#import "XFZMicroPageFoodSectionListCell.h"</w:t>
      </w:r>
      <w:r>
        <w:rPr>
          <w:sz w:val="20"/>
        </w:rPr>
        <w:br w:type="textWrapping"/>
      </w:r>
      <w:r>
        <w:rPr>
          <w:sz w:val="20"/>
        </w:rPr>
        <w:t>#import "XFZChooseGoodModel.h"</w:t>
      </w:r>
      <w:r>
        <w:rPr>
          <w:sz w:val="20"/>
        </w:rPr>
        <w:br w:type="textWrapping"/>
      </w:r>
      <w:r>
        <w:rPr>
          <w:sz w:val="20"/>
        </w:rPr>
        <w:t>#define kfoodSectionViewCell @"foodsectionviewcell"</w:t>
      </w:r>
      <w:r>
        <w:rPr>
          <w:sz w:val="20"/>
        </w:rPr>
        <w:br w:type="textWrapping"/>
      </w:r>
      <w:r>
        <w:rPr>
          <w:sz w:val="20"/>
        </w:rPr>
        <w:t>#define kFoodSectionViewCellBig @"foodsectionviewcellBig"</w:t>
      </w:r>
      <w:r>
        <w:rPr>
          <w:sz w:val="20"/>
        </w:rPr>
        <w:br w:type="textWrapping"/>
      </w:r>
      <w:r>
        <w:rPr>
          <w:sz w:val="20"/>
        </w:rPr>
        <w:t>#define kFoodSectionViewCellMiddle @"foodsectionviewcellMiddle"</w:t>
      </w:r>
      <w:r>
        <w:rPr>
          <w:sz w:val="20"/>
        </w:rPr>
        <w:br w:type="textWrapping"/>
      </w:r>
      <w:r>
        <w:rPr>
          <w:sz w:val="20"/>
        </w:rPr>
        <w:t>#define kCollectionBaseTag  1001</w:t>
      </w:r>
      <w:r>
        <w:rPr>
          <w:sz w:val="20"/>
        </w:rPr>
        <w:br w:type="textWrapping"/>
      </w:r>
      <w:r>
        <w:rPr>
          <w:sz w:val="20"/>
        </w:rPr>
        <w:t>@interface XFZMicroPageFoodSectionView ()&lt;XFZFoodSectionTopViewDelegate,UIScrollViewDelegate,UICollectionViewDelegateFlowLayout,UICollectionViewDataSource&gt;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BOOL isClickToScroll;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@property(nonatomic,strong)XFZFoodSectionTopView *topView;</w:t>
      </w:r>
      <w:r>
        <w:rPr>
          <w:sz w:val="20"/>
        </w:rPr>
        <w:br w:type="textWrapping"/>
      </w:r>
      <w:r>
        <w:rPr>
          <w:sz w:val="20"/>
        </w:rPr>
        <w:t>@property(nonatomic,strong)UIScrollView *scrollView;</w:t>
      </w:r>
      <w:r>
        <w:rPr>
          <w:sz w:val="20"/>
        </w:rPr>
        <w:br w:type="textWrapping"/>
      </w:r>
      <w:r>
        <w:rPr>
          <w:sz w:val="20"/>
        </w:rPr>
        <w:t>@property (nonatomic, strong) UICollectionView *scrollTypeCollectionView;</w:t>
      </w:r>
      <w:r>
        <w:rPr>
          <w:sz w:val="20"/>
        </w:rPr>
        <w:br w:type="textWrapping"/>
      </w:r>
      <w:r>
        <w:rPr>
          <w:sz w:val="20"/>
        </w:rPr>
        <w:t>@property (nonatomic, assign) FoodSectionFoodShowType showType;</w:t>
      </w:r>
      <w:r>
        <w:rPr>
          <w:sz w:val="20"/>
        </w:rPr>
        <w:br w:type="textWrapping"/>
      </w:r>
      <w:r>
        <w:rPr>
          <w:sz w:val="20"/>
        </w:rPr>
        <w:t>@property (nonatomic, assign) XFZFoodSectionTopViewStyle titleStyle;</w:t>
      </w:r>
      <w:r>
        <w:rPr>
          <w:sz w:val="20"/>
        </w:rPr>
        <w:br w:type="textWrapping"/>
      </w:r>
      <w:r>
        <w:rPr>
          <w:sz w:val="20"/>
        </w:rPr>
        <w:t>@property (nonatomic, strong) NSArray *listArray;</w:t>
      </w:r>
      <w:r>
        <w:rPr>
          <w:sz w:val="20"/>
        </w:rPr>
        <w:br w:type="textWrapping"/>
      </w:r>
      <w:r>
        <w:rPr>
          <w:sz w:val="20"/>
        </w:rPr>
        <w:t>@property (nonatomic, strong) NSArray *titleArray;</w:t>
      </w:r>
      <w:r>
        <w:rPr>
          <w:sz w:val="20"/>
        </w:rPr>
        <w:br w:type="textWrapping"/>
      </w:r>
      <w:r>
        <w:rPr>
          <w:sz w:val="20"/>
        </w:rPr>
        <w:t>@property (nonatomic, copy) void(^selectHandle)(NSString *goods_id);</w:t>
      </w:r>
      <w:r>
        <w:rPr>
          <w:sz w:val="20"/>
        </w:rPr>
        <w:br w:type="textWrapping"/>
      </w:r>
      <w:r>
        <w:rPr>
          <w:sz w:val="20"/>
        </w:rPr>
        <w:t>@property (nonatomic, assign) NSInteger currentPage;</w:t>
      </w:r>
      <w:r>
        <w:rPr>
          <w:sz w:val="20"/>
        </w:rPr>
        <w:br w:type="textWrapping"/>
      </w:r>
      <w:r>
        <w:rPr>
          <w:sz w:val="20"/>
        </w:rPr>
        <w:t>@property (nonatomic, assign) CGFloat leftOrRightMergin;//左右边距</w:t>
      </w:r>
      <w:r>
        <w:rPr>
          <w:sz w:val="20"/>
        </w:rPr>
        <w:br w:type="textWrapping"/>
      </w:r>
      <w:r>
        <w:rPr>
          <w:sz w:val="20"/>
        </w:rPr>
        <w:t>@property (nonatomic, assign) CGFloat goodsLineSpace;//行间距</w:t>
      </w:r>
      <w:r>
        <w:rPr>
          <w:sz w:val="20"/>
        </w:rPr>
        <w:br w:type="textWrapping"/>
      </w:r>
      <w:r>
        <w:rPr>
          <w:sz w:val="20"/>
        </w:rPr>
        <w:t>@property (nonatomic, assign) CGFloat goodsColumnSpace;//列间距</w:t>
      </w:r>
      <w:r>
        <w:rPr>
          <w:sz w:val="20"/>
        </w:rPr>
        <w:br w:type="textWrapping"/>
      </w:r>
      <w:r>
        <w:rPr>
          <w:sz w:val="20"/>
        </w:rPr>
        <w:t>@property (nonatomic, assign) CGSize itemSizeSmall;//每个item大小</w:t>
      </w:r>
      <w:r>
        <w:rPr>
          <w:sz w:val="20"/>
        </w:rPr>
        <w:br w:type="textWrapping"/>
      </w:r>
      <w:r>
        <w:rPr>
          <w:sz w:val="20"/>
        </w:rPr>
        <w:t>@property (nonatomic, assign) CGSize itemSizeMiddle;//每个item大小</w:t>
      </w:r>
      <w:r>
        <w:rPr>
          <w:sz w:val="20"/>
        </w:rPr>
        <w:br w:type="textWrapping"/>
      </w:r>
      <w:r>
        <w:rPr>
          <w:sz w:val="20"/>
        </w:rPr>
        <w:t>@property (nonatomic, assign) CGSize itemSizeBig;//每个item大小</w:t>
      </w:r>
      <w:r>
        <w:rPr>
          <w:sz w:val="20"/>
        </w:rPr>
        <w:br w:type="textWrapping"/>
      </w:r>
      <w:r>
        <w:rPr>
          <w:sz w:val="20"/>
        </w:rPr>
        <w:t>@property (nonatomic, assign) CGSize itemSizeList;//每个item大小</w:t>
      </w:r>
      <w:r>
        <w:rPr>
          <w:sz w:val="20"/>
        </w:rPr>
        <w:br w:type="textWrapping"/>
      </w:r>
      <w:r>
        <w:rPr>
          <w:sz w:val="20"/>
        </w:rPr>
        <w:t>@property (nonatomic, assign) NSInteger microIndex;</w:t>
      </w:r>
      <w:r>
        <w:rPr>
          <w:sz w:val="20"/>
        </w:rPr>
        <w:br w:type="textWrapping"/>
      </w:r>
      <w:r>
        <w:rPr>
          <w:sz w:val="20"/>
        </w:rPr>
        <w:t>@property (nonatomic, assign) BOOL isShowName;</w:t>
      </w:r>
      <w:r>
        <w:rPr>
          <w:sz w:val="20"/>
        </w:rPr>
        <w:br w:type="textWrapping"/>
      </w:r>
      <w:r>
        <w:rPr>
          <w:sz w:val="20"/>
        </w:rPr>
        <w:t>@property (nonatomic, assign) BOOL isShowDes;</w:t>
      </w:r>
      <w:r>
        <w:rPr>
          <w:sz w:val="20"/>
        </w:rPr>
        <w:br w:type="textWrapping"/>
      </w:r>
      <w:r>
        <w:rPr>
          <w:sz w:val="20"/>
        </w:rPr>
        <w:t>@property (nonatomic, assign) BOOL isShowSold;</w:t>
      </w:r>
      <w:r>
        <w:rPr>
          <w:sz w:val="20"/>
        </w:rPr>
        <w:br w:type="textWrapping"/>
      </w:r>
      <w:r>
        <w:rPr>
          <w:sz w:val="20"/>
        </w:rPr>
        <w:t>@property (nonatomic, assign) BOOL isShowPrice;</w:t>
      </w:r>
      <w:r>
        <w:rPr>
          <w:sz w:val="20"/>
        </w:rPr>
        <w:br w:type="textWrapping"/>
      </w:r>
      <w:r>
        <w:rPr>
          <w:sz w:val="20"/>
        </w:rPr>
        <w:t>@property (nonatomic, assign) BOOL isShowAdd;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XFZMicroPageFoodSectionView</w:t>
      </w:r>
      <w:r>
        <w:rPr>
          <w:sz w:val="20"/>
        </w:rPr>
        <w:br w:type="textWrapping"/>
      </w:r>
      <w:r>
        <w:rPr>
          <w:sz w:val="20"/>
        </w:rPr>
        <w:t>- (instancetype)initWithShowType:(FoodSectionFoodShowType)showType titleStyle:(XFZFoodSectionTopViewStyle )titleStyle titleArray:(NSArray *)titleArray listArray:(NSArray *)listArray isShowName:(BOOL)isShowName isShowDes:(BOOL)isShowDes isShowPrice:(BOOL)isShowPrice isShowAdd:(BOOL)isShowAdd isShowSold:(BOOL)isShowSold selectHandle:(nonnull void (^)(NSString * _Nonnull))selectHandle{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isClickToScroll = NO;</w:t>
      </w:r>
      <w:r>
        <w:rPr>
          <w:sz w:val="20"/>
        </w:rPr>
        <w:br w:type="textWrapping"/>
      </w:r>
      <w:r>
        <w:rPr>
          <w:sz w:val="20"/>
        </w:rPr>
        <w:t xml:space="preserve">        self.currentPage = -1;</w:t>
      </w:r>
      <w:r>
        <w:rPr>
          <w:sz w:val="20"/>
        </w:rPr>
        <w:br w:type="textWrapping"/>
      </w:r>
      <w:r>
        <w:rPr>
          <w:sz w:val="20"/>
        </w:rPr>
        <w:t xml:space="preserve">        self.showType = showType;</w:t>
      </w:r>
      <w:r>
        <w:rPr>
          <w:sz w:val="20"/>
        </w:rPr>
        <w:br w:type="textWrapping"/>
      </w:r>
      <w:r>
        <w:rPr>
          <w:sz w:val="20"/>
        </w:rPr>
        <w:t xml:space="preserve">        self.titleStyle = titleStyle;</w:t>
      </w:r>
      <w:r>
        <w:rPr>
          <w:sz w:val="20"/>
        </w:rPr>
        <w:br w:type="textWrapping"/>
      </w:r>
      <w:r>
        <w:rPr>
          <w:sz w:val="20"/>
        </w:rPr>
        <w:t xml:space="preserve">        self.titleArray = titleArray;</w:t>
      </w:r>
      <w:r>
        <w:rPr>
          <w:sz w:val="20"/>
        </w:rPr>
        <w:br w:type="textWrapping"/>
      </w:r>
      <w:r>
        <w:rPr>
          <w:sz w:val="20"/>
        </w:rPr>
        <w:t xml:space="preserve">        self.listArray = listArray;</w:t>
      </w:r>
    </w:p>
    <w:p w14:paraId="20605E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"XFZMinePageModalView.h"</w:t>
      </w:r>
      <w:r>
        <w:rPr>
          <w:sz w:val="20"/>
        </w:rPr>
        <w:br w:type="textWrapping"/>
      </w:r>
      <w:r>
        <w:rPr>
          <w:sz w:val="20"/>
        </w:rPr>
        <w:t>#import "XFZMineCell.h"</w:t>
      </w:r>
      <w:r>
        <w:rPr>
          <w:sz w:val="20"/>
        </w:rPr>
        <w:br w:type="textWrapping"/>
      </w:r>
      <w:r>
        <w:rPr>
          <w:sz w:val="20"/>
        </w:rPr>
        <w:t>#import "XFZMineListCell.h"</w:t>
      </w:r>
      <w:r>
        <w:rPr>
          <w:sz w:val="20"/>
        </w:rPr>
        <w:br w:type="textWrapping"/>
      </w:r>
      <w:r>
        <w:rPr>
          <w:sz w:val="20"/>
        </w:rPr>
        <w:t>#define kMineCollectionCell @"MineCollectionCell"</w:t>
      </w:r>
      <w:r>
        <w:rPr>
          <w:sz w:val="20"/>
        </w:rPr>
        <w:br w:type="textWrapping"/>
      </w:r>
      <w:r>
        <w:rPr>
          <w:sz w:val="20"/>
        </w:rPr>
        <w:t>#define kMineCollectionHeader @"MineCollectionHeader"</w:t>
      </w:r>
      <w:r>
        <w:rPr>
          <w:sz w:val="20"/>
        </w:rPr>
        <w:br w:type="textWrapping"/>
      </w:r>
      <w:r>
        <w:rPr>
          <w:sz w:val="20"/>
        </w:rPr>
        <w:t>@interface XFZMinePageModalView ()&lt;UICollectionViewDelegate,UICollectionViewDataSource&gt;</w:t>
      </w:r>
      <w:r>
        <w:rPr>
          <w:sz w:val="20"/>
        </w:rPr>
        <w:br w:type="textWrapping"/>
      </w:r>
      <w:r>
        <w:rPr>
          <w:sz w:val="20"/>
        </w:rPr>
        <w:t xml:space="preserve"> 主视图</w:t>
      </w:r>
      <w:r>
        <w:rPr>
          <w:sz w:val="20"/>
        </w:rPr>
        <w:br w:type="textWrapping"/>
      </w:r>
      <w:r>
        <w:rPr>
          <w:sz w:val="20"/>
        </w:rPr>
        <w:t>@property(nonatomic,strong)UICollectionView *collectionView;</w:t>
      </w:r>
      <w:r>
        <w:rPr>
          <w:sz w:val="20"/>
        </w:rPr>
        <w:br w:type="textWrapping"/>
      </w:r>
      <w:r>
        <w:rPr>
          <w:sz w:val="20"/>
        </w:rPr>
        <w:t>@property (nonatomic, assign) XFZMinePageModalViewType type;</w:t>
      </w:r>
      <w:r>
        <w:rPr>
          <w:sz w:val="20"/>
        </w:rPr>
        <w:br w:type="textWrapping"/>
      </w:r>
      <w:r>
        <w:rPr>
          <w:sz w:val="20"/>
        </w:rPr>
        <w:t>@property (nonatomic, copy) NSString *sectionTitle;</w:t>
      </w:r>
      <w:r>
        <w:rPr>
          <w:sz w:val="20"/>
        </w:rPr>
        <w:br w:type="textWrapping"/>
      </w:r>
      <w:r>
        <w:rPr>
          <w:sz w:val="20"/>
        </w:rPr>
        <w:t>@property (nonatomic, copy) NSArray *modalArray;</w:t>
      </w:r>
      <w:r>
        <w:rPr>
          <w:sz w:val="20"/>
        </w:rPr>
        <w:br w:type="textWrapping"/>
      </w:r>
      <w:r>
        <w:rPr>
          <w:sz w:val="20"/>
        </w:rPr>
        <w:t>@property (nonatomic, copy)void(^selectHandle)(XFZMineTypeModel *model);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XFZMinePageModalView</w:t>
      </w:r>
      <w:r>
        <w:rPr>
          <w:sz w:val="20"/>
        </w:rPr>
        <w:br w:type="textWrapping"/>
      </w:r>
      <w:r>
        <w:rPr>
          <w:sz w:val="20"/>
        </w:rPr>
        <w:t>- (instancetype) initWithType:(XFZMinePageModalViewType)type sectionTitle:(NSString  * _Nullable )sectionTitle modalArray:(NSArray *)modalArray selectHandle:(nonnull void (^)(XFZMineTypeModel * _Nonnull))selectHandle{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initWithFrame:CGRectMake(0, 0, kScreenWidth, 1)]) {</w:t>
      </w:r>
      <w:r>
        <w:rPr>
          <w:sz w:val="20"/>
        </w:rPr>
        <w:br w:type="textWrapping"/>
      </w:r>
      <w:r>
        <w:rPr>
          <w:sz w:val="20"/>
        </w:rPr>
        <w:t xml:space="preserve">        self.type = type;</w:t>
      </w:r>
      <w:r>
        <w:rPr>
          <w:sz w:val="20"/>
        </w:rPr>
        <w:br w:type="textWrapping"/>
      </w:r>
      <w:r>
        <w:rPr>
          <w:sz w:val="20"/>
        </w:rPr>
        <w:t xml:space="preserve">        self.sectionTitle = sectionTitle;</w:t>
      </w:r>
      <w:r>
        <w:rPr>
          <w:sz w:val="20"/>
        </w:rPr>
        <w:br w:type="textWrapping"/>
      </w:r>
      <w:r>
        <w:rPr>
          <w:sz w:val="20"/>
        </w:rPr>
        <w:t xml:space="preserve">        self.modalArray = modalArray;</w:t>
      </w:r>
      <w:r>
        <w:rPr>
          <w:sz w:val="20"/>
        </w:rPr>
        <w:br w:type="textWrapping"/>
      </w:r>
      <w:r>
        <w:rPr>
          <w:sz w:val="20"/>
        </w:rPr>
        <w:t xml:space="preserve">        self.selectHandle = selectHandle;</w:t>
      </w:r>
      <w:r>
        <w:rPr>
          <w:sz w:val="20"/>
        </w:rPr>
        <w:br w:type="textWrapping"/>
      </w:r>
      <w:r>
        <w:rPr>
          <w:sz w:val="20"/>
        </w:rPr>
        <w:t xml:space="preserve">        [self addSubview:self.collectionView];</w:t>
      </w:r>
      <w:r>
        <w:rPr>
          <w:sz w:val="20"/>
        </w:rPr>
        <w:br w:type="textWrapping"/>
      </w:r>
      <w:r>
        <w:rPr>
          <w:sz w:val="20"/>
        </w:rPr>
        <w:t xml:space="preserve">        [self.collectionView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make.edges.equalTo(self);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collectionViewDelegate &amp; collectionViewDatasource</w:t>
      </w:r>
      <w:r>
        <w:rPr>
          <w:sz w:val="20"/>
        </w:rPr>
        <w:br w:type="textWrapping"/>
      </w:r>
      <w:r>
        <w:rPr>
          <w:sz w:val="20"/>
        </w:rPr>
        <w:t>- (NSInteger)numberOfSectionsInCollectionView:(UICollectionView *)collectionView{</w:t>
      </w:r>
      <w:r>
        <w:rPr>
          <w:sz w:val="20"/>
        </w:rPr>
        <w:br w:type="textWrapping"/>
      </w:r>
      <w:r>
        <w:rPr>
          <w:sz w:val="20"/>
        </w:rPr>
        <w:t xml:space="preserve">    return 1;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(NSInteger)collectionView:(UICollectionView *)collectionView numberOfItemsInSection:(NSInteger)section{</w:t>
      </w:r>
      <w:r>
        <w:rPr>
          <w:sz w:val="20"/>
        </w:rPr>
        <w:br w:type="textWrapping"/>
      </w:r>
      <w:r>
        <w:rPr>
          <w:sz w:val="20"/>
        </w:rPr>
        <w:t xml:space="preserve">    if (self.type == XFZMinePageModalViewTypeLump) {</w:t>
      </w:r>
      <w:r>
        <w:rPr>
          <w:sz w:val="20"/>
        </w:rPr>
        <w:br w:type="textWrapping"/>
      </w:r>
      <w:r>
        <w:rPr>
          <w:sz w:val="20"/>
        </w:rPr>
        <w:t xml:space="preserve">        NSInteger count = self.modalArray.count%4 == 0 ? self.modalArray.count/4 : self.modalArray.count/4 + 1;</w:t>
      </w:r>
      <w:r>
        <w:rPr>
          <w:sz w:val="20"/>
        </w:rPr>
        <w:br w:type="textWrapping"/>
      </w:r>
      <w:r>
        <w:rPr>
          <w:sz w:val="20"/>
        </w:rPr>
        <w:t xml:space="preserve">        return count*4;</w:t>
      </w:r>
      <w:r>
        <w:rPr>
          <w:sz w:val="20"/>
        </w:rPr>
        <w:br w:type="textWrapping"/>
      </w:r>
      <w:r>
        <w:rPr>
          <w:sz w:val="20"/>
        </w:rPr>
        <w:t xml:space="preserve">    }else{</w:t>
      </w:r>
      <w:r>
        <w:rPr>
          <w:sz w:val="20"/>
        </w:rPr>
        <w:br w:type="textWrapping"/>
      </w:r>
      <w:r>
        <w:rPr>
          <w:sz w:val="20"/>
        </w:rPr>
        <w:t xml:space="preserve">        return self.modalArray.count;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(UICollectionViewCell *)collectionView:(UICollectionView *)collectionView cellForItemAtIndexPath:(NSIndexPath *)indexPath{</w:t>
      </w:r>
      <w:r>
        <w:rPr>
          <w:sz w:val="20"/>
        </w:rPr>
        <w:br w:type="textWrapping"/>
      </w:r>
      <w:r>
        <w:rPr>
          <w:sz w:val="20"/>
        </w:rPr>
        <w:t xml:space="preserve">    XFZMineTypeModel *model = nil;</w:t>
      </w:r>
      <w:r>
        <w:rPr>
          <w:sz w:val="20"/>
        </w:rPr>
        <w:br w:type="textWrapping"/>
      </w:r>
      <w:r>
        <w:rPr>
          <w:sz w:val="20"/>
        </w:rPr>
        <w:t xml:space="preserve">    if (indexPath.item &lt; self.modalArray.count) {</w:t>
      </w:r>
      <w:r>
        <w:rPr>
          <w:sz w:val="20"/>
        </w:rPr>
        <w:br w:type="textWrapping"/>
      </w:r>
      <w:r>
        <w:rPr>
          <w:sz w:val="20"/>
        </w:rPr>
        <w:t xml:space="preserve">        model = self.modalArray[indexPath.item];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if (self.type == XFZMinePageModalViewTypeList) {</w:t>
      </w:r>
      <w:r>
        <w:rPr>
          <w:sz w:val="20"/>
        </w:rPr>
        <w:br w:type="textWrapping"/>
      </w:r>
      <w:r>
        <w:rPr>
          <w:sz w:val="20"/>
        </w:rPr>
        <w:t xml:space="preserve">        XFZMineListCell *cell = [collectionView dequeueReusableCellWithReuseIdentifier:kMineCollectionCell forIndexPath:indexPath];</w:t>
      </w:r>
      <w:r>
        <w:rPr>
          <w:sz w:val="20"/>
        </w:rPr>
        <w:br w:type="textWrapping"/>
      </w:r>
      <w:r>
        <w:rPr>
          <w:sz w:val="20"/>
        </w:rPr>
        <w:t xml:space="preserve">        cell.model = model;</w:t>
      </w:r>
    </w:p>
    <w:p w14:paraId="58E90A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"XFZMinePagePersonalInfoView.h"</w:t>
      </w:r>
      <w:r>
        <w:rPr>
          <w:sz w:val="20"/>
        </w:rPr>
        <w:br w:type="textWrapping"/>
      </w:r>
      <w:r>
        <w:rPr>
          <w:sz w:val="20"/>
        </w:rPr>
        <w:t>#import "XFZMineUserInfoModel.h"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#define kHEIGHT (120 + kStateBarHeight)</w:t>
      </w:r>
      <w:r>
        <w:rPr>
          <w:sz w:val="20"/>
        </w:rPr>
        <w:br w:type="textWrapping"/>
      </w:r>
      <w:r>
        <w:rPr>
          <w:sz w:val="20"/>
        </w:rPr>
        <w:t>@interface XFZMinePagePersonalInfoView ()</w:t>
      </w:r>
      <w:r>
        <w:rPr>
          <w:sz w:val="20"/>
        </w:rPr>
        <w:br w:type="textWrapping"/>
      </w:r>
      <w:r>
        <w:rPr>
          <w:sz w:val="20"/>
        </w:rPr>
        <w:t>@property (nonatomic, copy) void(^setHandle)(void);</w:t>
      </w:r>
      <w:r>
        <w:rPr>
          <w:sz w:val="20"/>
        </w:rPr>
        <w:br w:type="textWrapping"/>
      </w:r>
      <w:r>
        <w:rPr>
          <w:sz w:val="20"/>
        </w:rPr>
        <w:t>@property (nonatomic, copy) void(^messageHandle)(void);</w:t>
      </w:r>
      <w:r>
        <w:rPr>
          <w:sz w:val="20"/>
        </w:rPr>
        <w:br w:type="textWrapping"/>
      </w:r>
      <w:r>
        <w:rPr>
          <w:sz w:val="20"/>
        </w:rPr>
        <w:t>@property (nonatomic, copy) void(^personalInfoHandle)(void);</w:t>
      </w:r>
      <w:r>
        <w:rPr>
          <w:sz w:val="20"/>
        </w:rPr>
        <w:br w:type="textWrapping"/>
      </w:r>
      <w:r>
        <w:rPr>
          <w:sz w:val="20"/>
        </w:rPr>
        <w:t>@property (nonatomic, copy) void(^loginHandle)(void);</w:t>
      </w:r>
      <w:r>
        <w:rPr>
          <w:sz w:val="20"/>
        </w:rPr>
        <w:br w:type="textWrapping"/>
      </w:r>
      <w:r>
        <w:rPr>
          <w:sz w:val="20"/>
        </w:rPr>
        <w:t xml:space="preserve"> 背景视图</w:t>
      </w:r>
      <w:r>
        <w:rPr>
          <w:sz w:val="20"/>
        </w:rPr>
        <w:br w:type="textWrapping"/>
      </w:r>
      <w:r>
        <w:rPr>
          <w:sz w:val="20"/>
        </w:rPr>
        <w:t>@property(nonatomic,strong)UIImageView *imageView;</w:t>
      </w:r>
      <w:r>
        <w:rPr>
          <w:sz w:val="20"/>
        </w:rPr>
        <w:br w:type="textWrapping"/>
      </w:r>
      <w:r>
        <w:rPr>
          <w:sz w:val="20"/>
        </w:rPr>
        <w:t xml:space="preserve"> 头像</w:t>
      </w:r>
      <w:r>
        <w:rPr>
          <w:sz w:val="20"/>
        </w:rPr>
        <w:br w:type="textWrapping"/>
      </w:r>
      <w:r>
        <w:rPr>
          <w:sz w:val="20"/>
        </w:rPr>
        <w:t>@property (nonatomic,strong)UIImageView *iconImageView;</w:t>
      </w:r>
      <w:r>
        <w:rPr>
          <w:sz w:val="20"/>
        </w:rPr>
        <w:br w:type="textWrapping"/>
      </w:r>
      <w:r>
        <w:rPr>
          <w:sz w:val="20"/>
        </w:rPr>
        <w:t xml:space="preserve"> 姓名</w:t>
      </w:r>
      <w:r>
        <w:rPr>
          <w:sz w:val="20"/>
        </w:rPr>
        <w:br w:type="textWrapping"/>
      </w:r>
      <w:r>
        <w:rPr>
          <w:sz w:val="20"/>
        </w:rPr>
        <w:t>@property(nonatomic,strong)UILabel *nameLabel;</w:t>
      </w:r>
      <w:r>
        <w:rPr>
          <w:sz w:val="20"/>
        </w:rPr>
        <w:br w:type="textWrapping"/>
      </w:r>
      <w:r>
        <w:rPr>
          <w:sz w:val="20"/>
        </w:rPr>
        <w:t xml:space="preserve"> 超级会员</w:t>
      </w:r>
      <w:r>
        <w:rPr>
          <w:sz w:val="20"/>
        </w:rPr>
        <w:br w:type="textWrapping"/>
      </w:r>
      <w:r>
        <w:rPr>
          <w:sz w:val="20"/>
        </w:rPr>
        <w:t>@property (nonatomic,strong)UIImageView *svipImageView;</w:t>
      </w:r>
      <w:r>
        <w:rPr>
          <w:sz w:val="20"/>
        </w:rPr>
        <w:br w:type="textWrapping"/>
      </w:r>
      <w:r>
        <w:rPr>
          <w:sz w:val="20"/>
        </w:rPr>
        <w:t xml:space="preserve"> 登录按钮</w:t>
      </w:r>
      <w:r>
        <w:rPr>
          <w:sz w:val="20"/>
        </w:rPr>
        <w:br w:type="textWrapping"/>
      </w:r>
      <w:r>
        <w:rPr>
          <w:sz w:val="20"/>
        </w:rPr>
        <w:t>@property(nonatomic,strong)UIButton *loginBtn;</w:t>
      </w:r>
      <w:r>
        <w:rPr>
          <w:sz w:val="20"/>
        </w:rPr>
        <w:br w:type="textWrapping"/>
      </w:r>
      <w:r>
        <w:rPr>
          <w:sz w:val="20"/>
        </w:rPr>
        <w:t xml:space="preserve"> 个人信息按钮</w:t>
      </w:r>
      <w:r>
        <w:rPr>
          <w:sz w:val="20"/>
        </w:rPr>
        <w:br w:type="textWrapping"/>
      </w:r>
      <w:r>
        <w:rPr>
          <w:sz w:val="20"/>
        </w:rPr>
        <w:t>@property (nonatomic,strong)UIButton *personInfoButton;</w:t>
      </w:r>
      <w:r>
        <w:rPr>
          <w:sz w:val="20"/>
        </w:rPr>
        <w:br w:type="textWrapping"/>
      </w:r>
      <w:r>
        <w:rPr>
          <w:sz w:val="20"/>
        </w:rPr>
        <w:t xml:space="preserve"> 消息未读标志view</w:t>
      </w:r>
      <w:r>
        <w:rPr>
          <w:sz w:val="20"/>
        </w:rPr>
        <w:br w:type="textWrapping"/>
      </w:r>
      <w:r>
        <w:rPr>
          <w:sz w:val="20"/>
        </w:rPr>
        <w:t>@property(nonatomic,strong)UIView *messageNoreadFlagView;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XFZMinePagePersonalInfoView</w:t>
      </w:r>
      <w:r>
        <w:rPr>
          <w:sz w:val="20"/>
        </w:rPr>
        <w:br w:type="textWrapping"/>
      </w:r>
      <w:r>
        <w:rPr>
          <w:sz w:val="20"/>
        </w:rPr>
        <w:t>- (instancetype)initWithSetHandle:(void (^)(void))setHandle messageHandle:(void (^)(void))messageHandle personalInfoHandle:(void (^)(void))personalInfoHandle loginHandle:(void (^)(void))loginHandle{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self.setHandle = setHandle;</w:t>
      </w:r>
      <w:r>
        <w:rPr>
          <w:sz w:val="20"/>
        </w:rPr>
        <w:br w:type="textWrapping"/>
      </w:r>
      <w:r>
        <w:rPr>
          <w:sz w:val="20"/>
        </w:rPr>
        <w:t xml:space="preserve">        self.messageHandle = messageHandle;</w:t>
      </w:r>
      <w:r>
        <w:rPr>
          <w:sz w:val="20"/>
        </w:rPr>
        <w:br w:type="textWrapping"/>
      </w:r>
      <w:r>
        <w:rPr>
          <w:sz w:val="20"/>
        </w:rPr>
        <w:t xml:space="preserve">        self.personalInfoHandle = personalInfoHandle;</w:t>
      </w:r>
      <w:r>
        <w:rPr>
          <w:sz w:val="20"/>
        </w:rPr>
        <w:br w:type="textWrapping"/>
      </w:r>
      <w:r>
        <w:rPr>
          <w:sz w:val="20"/>
        </w:rPr>
        <w:t xml:space="preserve">        self.loginHandle = loginHandle;</w:t>
      </w:r>
      <w:r>
        <w:rPr>
          <w:sz w:val="20"/>
        </w:rPr>
        <w:br w:type="textWrapping"/>
      </w:r>
      <w:r>
        <w:rPr>
          <w:sz w:val="20"/>
        </w:rPr>
        <w:t xml:space="preserve">        [self addSubview:self.imageView];</w:t>
      </w:r>
      <w:r>
        <w:rPr>
          <w:sz w:val="20"/>
        </w:rPr>
        <w:br w:type="textWrapping"/>
      </w:r>
      <w:r>
        <w:rPr>
          <w:sz w:val="20"/>
        </w:rPr>
        <w:t xml:space="preserve">        [self.imageView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make.edges.equalTo(self);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[self.imageView addSubview:self.iconImageView];</w:t>
      </w:r>
      <w:r>
        <w:rPr>
          <w:sz w:val="20"/>
        </w:rPr>
        <w:br w:type="textWrapping"/>
      </w:r>
      <w:r>
        <w:rPr>
          <w:sz w:val="20"/>
        </w:rPr>
        <w:t xml:space="preserve">        [self.iconImageView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make.left.equalTo(self.imageView).offset(15);</w:t>
      </w:r>
      <w:r>
        <w:rPr>
          <w:sz w:val="20"/>
        </w:rPr>
        <w:br w:type="textWrapping"/>
      </w:r>
      <w:r>
        <w:rPr>
          <w:sz w:val="20"/>
        </w:rPr>
        <w:t xml:space="preserve">            make.top.equalTo(self.imageView).offset(kNavigationBarHeight + 1);</w:t>
      </w:r>
      <w:r>
        <w:rPr>
          <w:sz w:val="20"/>
        </w:rPr>
        <w:br w:type="textWrapping"/>
      </w:r>
      <w:r>
        <w:rPr>
          <w:sz w:val="20"/>
        </w:rPr>
        <w:t xml:space="preserve">            make.width.height.mas_equalTo(55);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[self.imageView addSubview:self.nameLabel];</w:t>
      </w:r>
      <w:r>
        <w:rPr>
          <w:sz w:val="20"/>
        </w:rPr>
        <w:br w:type="textWrapping"/>
      </w:r>
      <w:r>
        <w:rPr>
          <w:sz w:val="20"/>
        </w:rPr>
        <w:t xml:space="preserve">        [self.nameLabel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make.left.equalTo(self.iconImageView.mas_right).offset(10);</w:t>
      </w:r>
      <w:r>
        <w:rPr>
          <w:sz w:val="20"/>
        </w:rPr>
        <w:br w:type="textWrapping"/>
      </w:r>
      <w:r>
        <w:rPr>
          <w:sz w:val="20"/>
        </w:rPr>
        <w:t xml:space="preserve">            make.centerY.equalTo(self.iconImageView);</w:t>
      </w:r>
      <w:r>
        <w:rPr>
          <w:sz w:val="20"/>
        </w:rPr>
        <w:br w:type="textWrapping"/>
      </w:r>
      <w:r>
        <w:rPr>
          <w:sz w:val="20"/>
        </w:rPr>
        <w:t xml:space="preserve">            make.right.lessThanOrEqualTo(self.imageView).offset(-100);</w:t>
      </w:r>
      <w:r>
        <w:rPr>
          <w:sz w:val="20"/>
        </w:rPr>
        <w:br w:type="textWrapping"/>
      </w:r>
      <w:r>
        <w:rPr>
          <w:sz w:val="20"/>
        </w:rPr>
        <w:t xml:space="preserve">            make.height.mas_equalTo(16);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[self.imageView addSubview:self.svipImageView];</w:t>
      </w:r>
      <w:r>
        <w:rPr>
          <w:sz w:val="20"/>
        </w:rPr>
        <w:br w:type="textWrapping"/>
      </w:r>
      <w:r>
        <w:rPr>
          <w:sz w:val="20"/>
        </w:rPr>
        <w:t xml:space="preserve">        [self.svipImageView mas_makeConstraints:^(MASConstraintMaker *make) {</w:t>
      </w:r>
      <w:r>
        <w:rPr>
          <w:sz w:val="20"/>
        </w:rPr>
        <w:br w:type="textWrapping"/>
      </w:r>
    </w:p>
    <w:p w14:paraId="258B8D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70717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"XFZMicroPageActiveNavigation.h"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@interface XFZMicroPageActiveNavigation()</w:t>
      </w:r>
      <w:r>
        <w:rPr>
          <w:sz w:val="20"/>
        </w:rPr>
        <w:br w:type="textWrapping"/>
      </w:r>
      <w:r>
        <w:rPr>
          <w:sz w:val="20"/>
        </w:rPr>
        <w:t>@property (nonatomic,copy)NSArray *imagesArray;</w:t>
      </w:r>
      <w:r>
        <w:rPr>
          <w:sz w:val="20"/>
        </w:rPr>
        <w:br w:type="textWrapping"/>
      </w:r>
      <w:r>
        <w:rPr>
          <w:sz w:val="20"/>
        </w:rPr>
        <w:t>@property (nonatomic,copy)NSArray *titlesArray;</w:t>
      </w:r>
      <w:r>
        <w:rPr>
          <w:sz w:val="20"/>
        </w:rPr>
        <w:br w:type="textWrapping"/>
      </w:r>
      <w:r>
        <w:rPr>
          <w:sz w:val="20"/>
        </w:rPr>
        <w:t>@property (nonatomic,copy)NSArray *subtitlesArray;</w:t>
      </w:r>
      <w:r>
        <w:rPr>
          <w:sz w:val="20"/>
        </w:rPr>
        <w:br w:type="textWrapping"/>
      </w:r>
      <w:r>
        <w:rPr>
          <w:sz w:val="20"/>
        </w:rPr>
        <w:t>@property (nonatomic, copy) void(^selectHandle)(NSInteger selectIndex);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XFZMicroPageActiveNavigation</w:t>
      </w:r>
      <w:r>
        <w:rPr>
          <w:sz w:val="20"/>
        </w:rPr>
        <w:br w:type="textWrapping"/>
      </w:r>
      <w:r>
        <w:rPr>
          <w:sz w:val="20"/>
        </w:rPr>
        <w:t>- (instancetype) initWithImagesArray: (NSArray *)imagesArray titlesArray: (NSArray *)titlesArray subtitlesArray: (NSArray *)subtitlesArray selectHandle:(void(^)(NSInteger selectIndex))selectHandle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_imagesArray = imagesArray;</w:t>
      </w:r>
      <w:r>
        <w:rPr>
          <w:sz w:val="20"/>
        </w:rPr>
        <w:br w:type="textWrapping"/>
      </w:r>
      <w:r>
        <w:rPr>
          <w:sz w:val="20"/>
        </w:rPr>
        <w:t xml:space="preserve">        _titlesArray = titlesArray;</w:t>
      </w:r>
      <w:r>
        <w:rPr>
          <w:sz w:val="20"/>
        </w:rPr>
        <w:br w:type="textWrapping"/>
      </w:r>
      <w:r>
        <w:rPr>
          <w:sz w:val="20"/>
        </w:rPr>
        <w:t xml:space="preserve">        _subtitlesArray = subtitlesArray;</w:t>
      </w:r>
      <w:r>
        <w:rPr>
          <w:sz w:val="20"/>
        </w:rPr>
        <w:br w:type="textWrapping"/>
      </w:r>
      <w:r>
        <w:rPr>
          <w:sz w:val="20"/>
        </w:rPr>
        <w:t xml:space="preserve">        _selectHandle = selectHandle;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lwm_colorWithHex:0xebebeb];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-(void)setupUI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UIView * view1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view1.tag = 0;</w:t>
      </w:r>
      <w:r>
        <w:rPr>
          <w:sz w:val="20"/>
        </w:rPr>
        <w:br w:type="textWrapping"/>
      </w:r>
      <w:r>
        <w:rPr>
          <w:sz w:val="20"/>
        </w:rPr>
        <w:t xml:space="preserve">    [self addSubview:view1];</w:t>
      </w:r>
      <w:r>
        <w:rPr>
          <w:sz w:val="20"/>
        </w:rPr>
        <w:br w:type="textWrapping"/>
      </w:r>
      <w:r>
        <w:rPr>
          <w:sz w:val="20"/>
        </w:rPr>
        <w:t xml:space="preserve">    [self setupWithView:view1 index:0];</w:t>
      </w:r>
      <w:r>
        <w:rPr>
          <w:sz w:val="20"/>
        </w:rPr>
        <w:br w:type="textWrapping"/>
      </w:r>
      <w:r>
        <w:rPr>
          <w:sz w:val="20"/>
        </w:rPr>
        <w:t xml:space="preserve">    [view1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make.width.equalTo(self).multipliedBy(0.5).offset(-0.5);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make.height.mas_equalTo(60);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UIView * view2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view2.tag = 1;</w:t>
      </w:r>
      <w:r>
        <w:rPr>
          <w:sz w:val="20"/>
        </w:rPr>
        <w:br w:type="textWrapping"/>
      </w:r>
      <w:r>
        <w:rPr>
          <w:sz w:val="20"/>
        </w:rPr>
        <w:t xml:space="preserve">    [self addSubview:view2];</w:t>
      </w:r>
      <w:r>
        <w:rPr>
          <w:sz w:val="20"/>
        </w:rPr>
        <w:br w:type="textWrapping"/>
      </w:r>
      <w:r>
        <w:rPr>
          <w:sz w:val="20"/>
        </w:rPr>
        <w:t xml:space="preserve">    [self setupWithView:view2 index:1];</w:t>
      </w:r>
      <w:r>
        <w:rPr>
          <w:sz w:val="20"/>
        </w:rPr>
        <w:br w:type="textWrapping"/>
      </w:r>
      <w:r>
        <w:rPr>
          <w:sz w:val="20"/>
        </w:rPr>
        <w:t xml:space="preserve">    [view2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make.left.equalTo(view1.mas_right).offset(1);</w:t>
      </w:r>
      <w:r>
        <w:rPr>
          <w:sz w:val="20"/>
        </w:rPr>
        <w:br w:type="textWrapping"/>
      </w:r>
      <w:r>
        <w:rPr>
          <w:sz w:val="20"/>
        </w:rPr>
        <w:t xml:space="preserve">        make.top.width.height.equalTo(view1);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if (_titlesArray.count &gt; 2) {</w:t>
      </w:r>
      <w:r>
        <w:rPr>
          <w:sz w:val="20"/>
        </w:rPr>
        <w:br w:type="textWrapping"/>
      </w:r>
      <w:r>
        <w:rPr>
          <w:sz w:val="20"/>
        </w:rPr>
        <w:t xml:space="preserve">        UIView * view3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    view3.tag = 2;</w:t>
      </w:r>
      <w:r>
        <w:rPr>
          <w:sz w:val="20"/>
        </w:rPr>
        <w:br w:type="textWrapping"/>
      </w:r>
      <w:r>
        <w:rPr>
          <w:sz w:val="20"/>
        </w:rPr>
        <w:t xml:space="preserve">        [self addSubview:view3];</w:t>
      </w:r>
      <w:r>
        <w:rPr>
          <w:sz w:val="20"/>
        </w:rPr>
        <w:br w:type="textWrapping"/>
      </w:r>
      <w:r>
        <w:rPr>
          <w:sz w:val="20"/>
        </w:rPr>
        <w:t xml:space="preserve">        [self setupWithView:view3 index:2];</w:t>
      </w:r>
      <w:r>
        <w:rPr>
          <w:sz w:val="20"/>
        </w:rPr>
        <w:br w:type="textWrapping"/>
      </w:r>
      <w:r>
        <w:rPr>
          <w:sz w:val="20"/>
        </w:rPr>
        <w:t xml:space="preserve">        [view3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make.top.equalTo(view1.mas_bottom).offset(1);</w:t>
      </w:r>
      <w:r>
        <w:rPr>
          <w:sz w:val="20"/>
        </w:rPr>
        <w:br w:type="textWrapping"/>
      </w:r>
      <w:r>
        <w:rPr>
          <w:sz w:val="20"/>
        </w:rPr>
        <w:t xml:space="preserve">            make.left.width.height.equalTo(view1);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</w:p>
    <w:p w14:paraId="616819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87CB9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"XFZMicroPageActivityPreference.h"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static NSString *ActivityPreferenceViewCellReuseID = @"ActivityPreferenceViewCellReuseID";</w:t>
      </w:r>
      <w:r>
        <w:rPr>
          <w:sz w:val="20"/>
        </w:rPr>
        <w:br w:type="textWrapping"/>
      </w:r>
      <w:r>
        <w:rPr>
          <w:sz w:val="20"/>
        </w:rPr>
        <w:t>@interface XFZMicroPageActivityPreference () &lt;UICollectionViewDataSource,UICollectionViewDelegate&gt;</w:t>
      </w:r>
      <w:r>
        <w:rPr>
          <w:sz w:val="20"/>
        </w:rPr>
        <w:br w:type="textWrapping"/>
      </w:r>
      <w:r>
        <w:rPr>
          <w:sz w:val="20"/>
        </w:rPr>
        <w:t>@property (nonatomic, strong) UICollectionView *collectionView;</w:t>
      </w:r>
      <w:r>
        <w:rPr>
          <w:sz w:val="20"/>
        </w:rPr>
        <w:br w:type="textWrapping"/>
      </w:r>
      <w:r>
        <w:rPr>
          <w:sz w:val="20"/>
        </w:rPr>
        <w:t>@property (nonatomic, copy) void(^selectHandle)(NSInteger selectIndex);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XFZMicroPageActivityPreference</w:t>
      </w:r>
      <w:r>
        <w:rPr>
          <w:sz w:val="20"/>
        </w:rPr>
        <w:br w:type="textWrapping"/>
      </w:r>
      <w:r>
        <w:rPr>
          <w:sz w:val="20"/>
        </w:rPr>
        <w:t>- initWithImageUrls: (NSArray&lt;NSString *&gt; *) imgUrls names: (NSArray&lt;NSString *&gt; *)names describes: (NSArray&lt;NSString *&gt; *)describes selectHandle:(void(^)(NSInteger selectIndex))selectHandle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_selectHandle = selectHandle;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self.imgUrls = imgUrls;</w:t>
      </w:r>
      <w:r>
        <w:rPr>
          <w:sz w:val="20"/>
        </w:rPr>
        <w:br w:type="textWrapping"/>
      </w:r>
      <w:r>
        <w:rPr>
          <w:sz w:val="20"/>
        </w:rPr>
        <w:t xml:space="preserve">        self.names = names;</w:t>
      </w:r>
      <w:r>
        <w:rPr>
          <w:sz w:val="20"/>
        </w:rPr>
        <w:br w:type="textWrapping"/>
      </w:r>
      <w:r>
        <w:rPr>
          <w:sz w:val="20"/>
        </w:rPr>
        <w:t xml:space="preserve">        self.describes = describes;</w:t>
      </w:r>
      <w:r>
        <w:rPr>
          <w:sz w:val="20"/>
        </w:rPr>
        <w:br w:type="textWrapping"/>
      </w:r>
      <w:r>
        <w:rPr>
          <w:sz w:val="20"/>
        </w:rPr>
        <w:t xml:space="preserve">        [self.collectionView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make.left.right.equalTo(self);</w:t>
      </w:r>
      <w:r>
        <w:rPr>
          <w:sz w:val="20"/>
        </w:rPr>
        <w:br w:type="textWrapping"/>
      </w:r>
      <w:r>
        <w:rPr>
          <w:sz w:val="20"/>
        </w:rPr>
        <w:t xml:space="preserve">            make.top.equalTo(self).offset(10);</w:t>
      </w:r>
      <w:r>
        <w:rPr>
          <w:sz w:val="20"/>
        </w:rPr>
        <w:br w:type="textWrapping"/>
      </w:r>
      <w:r>
        <w:rPr>
          <w:sz w:val="20"/>
        </w:rPr>
        <w:t xml:space="preserve">            make.bottom.equalTo(self);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UICollectionViewDataSource</w:t>
      </w:r>
      <w:r>
        <w:rPr>
          <w:sz w:val="20"/>
        </w:rPr>
        <w:br w:type="textWrapping"/>
      </w:r>
      <w:r>
        <w:rPr>
          <w:sz w:val="20"/>
        </w:rPr>
        <w:t>-(NSInteger)numberOfSectionsInCollectionView:(UICollectionView *)collectionView{</w:t>
      </w:r>
      <w:r>
        <w:rPr>
          <w:sz w:val="20"/>
        </w:rPr>
        <w:br w:type="textWrapping"/>
      </w:r>
      <w:r>
        <w:rPr>
          <w:sz w:val="20"/>
        </w:rPr>
        <w:t xml:space="preserve">    return 1;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-(NSInteger)collectionView:(UICollectionView *)collectionView numberOfItemsInSection:(NSInteger)section{</w:t>
      </w:r>
      <w:r>
        <w:rPr>
          <w:sz w:val="20"/>
        </w:rPr>
        <w:br w:type="textWrapping"/>
      </w:r>
      <w:r>
        <w:rPr>
          <w:sz w:val="20"/>
        </w:rPr>
        <w:t xml:space="preserve">    return _imgUrls.count;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-(UICollectionViewCell *)collectionView:(UICollectionView *)collectionView cellForItemAtIndexPath:(NSIndexPath *)indexPath{</w:t>
      </w:r>
      <w:r>
        <w:rPr>
          <w:sz w:val="20"/>
        </w:rPr>
        <w:br w:type="textWrapping"/>
      </w:r>
      <w:r>
        <w:rPr>
          <w:sz w:val="20"/>
        </w:rPr>
        <w:t xml:space="preserve">    XFZActivityPreferenceViewCell *cell = [collectionView dequeueReusableCellWithReuseIdentifier:ActivityPreferenceViewCellReuseID forIndexPath:indexPath];</w:t>
      </w:r>
      <w:r>
        <w:rPr>
          <w:sz w:val="20"/>
        </w:rPr>
        <w:br w:type="textWrapping"/>
      </w:r>
      <w:r>
        <w:rPr>
          <w:sz w:val="20"/>
        </w:rPr>
        <w:t xml:space="preserve">    cell.backgroundColor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cell.index = indexPath.item;</w:t>
      </w:r>
      <w:r>
        <w:rPr>
          <w:sz w:val="20"/>
        </w:rPr>
        <w:br w:type="textWrapping"/>
      </w:r>
      <w:r>
        <w:rPr>
          <w:sz w:val="20"/>
        </w:rPr>
        <w:t xml:space="preserve">    cell.layer.shadowOffset = CGSizeMake(1, 1);</w:t>
      </w:r>
      <w:r>
        <w:rPr>
          <w:sz w:val="20"/>
        </w:rPr>
        <w:br w:type="textWrapping"/>
      </w:r>
      <w:r>
        <w:rPr>
          <w:sz w:val="20"/>
        </w:rPr>
        <w:t xml:space="preserve">    cell.layer.shadowColor = [UIColor lwm_colorWithHex:0x676767].CGColor;</w:t>
      </w:r>
      <w:r>
        <w:rPr>
          <w:sz w:val="20"/>
        </w:rPr>
        <w:br w:type="textWrapping"/>
      </w:r>
      <w:r>
        <w:rPr>
          <w:sz w:val="20"/>
        </w:rPr>
        <w:t xml:space="preserve">    cell.layer.shadowOpacity = 0.5;</w:t>
      </w:r>
      <w:r>
        <w:rPr>
          <w:sz w:val="20"/>
        </w:rPr>
        <w:br w:type="textWrapping"/>
      </w:r>
      <w:r>
        <w:rPr>
          <w:sz w:val="20"/>
        </w:rPr>
        <w:t xml:space="preserve">    cell.layer.shadowRadius = 2;</w:t>
      </w:r>
      <w:r>
        <w:rPr>
          <w:sz w:val="20"/>
        </w:rPr>
        <w:br w:type="textWrapping"/>
      </w:r>
      <w:r>
        <w:rPr>
          <w:sz w:val="20"/>
        </w:rPr>
        <w:t xml:space="preserve">    cell.layer.masksToBounds = NO;</w:t>
      </w:r>
      <w:r>
        <w:rPr>
          <w:sz w:val="20"/>
        </w:rPr>
        <w:br w:type="textWrapping"/>
      </w:r>
      <w:r>
        <w:rPr>
          <w:sz w:val="20"/>
        </w:rPr>
        <w:t xml:space="preserve">    if (_imgUrls.count &gt; 0) {</w:t>
      </w:r>
      <w:r>
        <w:rPr>
          <w:sz w:val="20"/>
        </w:rPr>
        <w:br w:type="textWrapping"/>
      </w:r>
      <w:r>
        <w:rPr>
          <w:sz w:val="20"/>
        </w:rPr>
        <w:t xml:space="preserve">        cell.imgUrl = _imgUrls[indexPath.item];</w:t>
      </w:r>
      <w:r>
        <w:rPr>
          <w:sz w:val="20"/>
        </w:rPr>
        <w:br w:type="textWrapping"/>
      </w:r>
      <w:r>
        <w:rPr>
          <w:sz w:val="20"/>
        </w:rPr>
        <w:t xml:space="preserve">        cell.name = _names[indexPath.item];</w:t>
      </w:r>
      <w:r>
        <w:rPr>
          <w:sz w:val="20"/>
        </w:rPr>
        <w:br w:type="textWrapping"/>
      </w:r>
      <w:r>
        <w:rPr>
          <w:sz w:val="20"/>
        </w:rPr>
        <w:t xml:space="preserve">        cell.describe = _describes[indexPath.item];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</w:p>
    <w:p w14:paraId="5E51A1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"XFZMicroPageAdvertisingPoster.h"</w:t>
      </w:r>
      <w:r>
        <w:rPr>
          <w:sz w:val="20"/>
        </w:rPr>
        <w:br w:type="textWrapping"/>
      </w:r>
      <w:r>
        <w:rPr>
          <w:sz w:val="20"/>
        </w:rPr>
        <w:t>#import "XFZMicroPageImageView.h"</w:t>
      </w:r>
      <w:r>
        <w:rPr>
          <w:sz w:val="20"/>
        </w:rPr>
        <w:br w:type="textWrapping"/>
      </w:r>
      <w:r>
        <w:rPr>
          <w:sz w:val="20"/>
        </w:rPr>
        <w:t>#import "SDWebImageManager.h"</w:t>
      </w:r>
      <w:r>
        <w:rPr>
          <w:sz w:val="20"/>
        </w:rPr>
        <w:br w:type="textWrapping"/>
      </w:r>
      <w:r>
        <w:rPr>
          <w:sz w:val="20"/>
        </w:rPr>
        <w:t>@interface XFZMicroPageAdvertisingPoster()</w:t>
      </w:r>
      <w:r>
        <w:rPr>
          <w:sz w:val="20"/>
        </w:rPr>
        <w:br w:type="textWrapping"/>
      </w:r>
      <w:r>
        <w:rPr>
          <w:sz w:val="20"/>
        </w:rPr>
        <w:t>@property (nonatomic,copy)NSArray *imagesArray;</w:t>
      </w:r>
      <w:r>
        <w:rPr>
          <w:sz w:val="20"/>
        </w:rPr>
        <w:br w:type="textWrapping"/>
      </w:r>
      <w:r>
        <w:rPr>
          <w:sz w:val="20"/>
        </w:rPr>
        <w:t>@property (nonatomic,copy)NSArray *titlesArray;</w:t>
      </w:r>
      <w:r>
        <w:rPr>
          <w:sz w:val="20"/>
        </w:rPr>
        <w:br w:type="textWrapping"/>
      </w:r>
      <w:r>
        <w:rPr>
          <w:sz w:val="20"/>
        </w:rPr>
        <w:t>@property (nonatomic,copy)NSArray *subtitlesArray;</w:t>
      </w:r>
      <w:r>
        <w:rPr>
          <w:sz w:val="20"/>
        </w:rPr>
        <w:br w:type="textWrapping"/>
      </w:r>
      <w:r>
        <w:rPr>
          <w:sz w:val="20"/>
        </w:rPr>
        <w:t>@property (nonatomic,assign)AdvertisingPosterType show_type;</w:t>
      </w:r>
      <w:r>
        <w:rPr>
          <w:sz w:val="20"/>
        </w:rPr>
        <w:br w:type="textWrapping"/>
      </w:r>
      <w:r>
        <w:rPr>
          <w:sz w:val="20"/>
        </w:rPr>
        <w:t>@property(nonatomic,assign)CGFloat firstW;</w:t>
      </w:r>
      <w:r>
        <w:rPr>
          <w:sz w:val="20"/>
        </w:rPr>
        <w:br w:type="textWrapping"/>
      </w:r>
      <w:r>
        <w:rPr>
          <w:sz w:val="20"/>
        </w:rPr>
        <w:t>@property(nonatomic,assign)CGFloat firstH;</w:t>
      </w:r>
      <w:r>
        <w:rPr>
          <w:sz w:val="20"/>
        </w:rPr>
        <w:br w:type="textWrapping"/>
      </w:r>
      <w:r>
        <w:rPr>
          <w:sz w:val="20"/>
        </w:rPr>
        <w:t>@property(nonatomic,assign)CGFloat space;</w:t>
      </w:r>
      <w:r>
        <w:rPr>
          <w:sz w:val="20"/>
        </w:rPr>
        <w:br w:type="textWrapping"/>
      </w:r>
      <w:r>
        <w:rPr>
          <w:sz w:val="20"/>
        </w:rPr>
        <w:t>@property(nonatomic,assign)CGFloat margin;</w:t>
      </w:r>
      <w:r>
        <w:rPr>
          <w:sz w:val="20"/>
        </w:rPr>
        <w:br w:type="textWrapping"/>
      </w:r>
      <w:r>
        <w:rPr>
          <w:sz w:val="20"/>
        </w:rPr>
        <w:t>@property(nonatomic,assign)BOOL isCorner;</w:t>
      </w:r>
      <w:r>
        <w:rPr>
          <w:sz w:val="20"/>
        </w:rPr>
        <w:br w:type="textWrapping"/>
      </w:r>
      <w:r>
        <w:rPr>
          <w:sz w:val="20"/>
        </w:rPr>
        <w:t>@property (nonatomic, copy) void(^selectHandle)(NSInteger selectIndex);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XFZMicroPageAdvertisingPoster</w:t>
      </w:r>
      <w:r>
        <w:rPr>
          <w:sz w:val="20"/>
        </w:rPr>
        <w:br w:type="textWrapping"/>
      </w:r>
      <w:r>
        <w:rPr>
          <w:sz w:val="20"/>
        </w:rPr>
        <w:t>- (instancetype)initWithShowType:(NSString *)show_type imagesArray:(NSArray *)imagesArray titlesArray:(NSArray *)titlesArray subTitlesArray:(NSArray *)subtitlesArray firstW:(CGFloat)firstW firstH:(CGFloat)firstH isCorner:(BOOL)isCorner margin:(CGFloat)margin centerSpace:(CGFloat)centerSapce selectHandle:(void (^)(NSInteger))selectHandle{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_imagesArray = imagesArray;</w:t>
      </w:r>
      <w:r>
        <w:rPr>
          <w:sz w:val="20"/>
        </w:rPr>
        <w:br w:type="textWrapping"/>
      </w:r>
      <w:r>
        <w:rPr>
          <w:sz w:val="20"/>
        </w:rPr>
        <w:t xml:space="preserve">        _titlesArray = titlesArray;</w:t>
      </w:r>
      <w:r>
        <w:rPr>
          <w:sz w:val="20"/>
        </w:rPr>
        <w:br w:type="textWrapping"/>
      </w:r>
      <w:r>
        <w:rPr>
          <w:sz w:val="20"/>
        </w:rPr>
        <w:t xml:space="preserve">        _subtitlesArray = subtitlesArray;</w:t>
      </w:r>
      <w:r>
        <w:rPr>
          <w:sz w:val="20"/>
        </w:rPr>
        <w:br w:type="textWrapping"/>
      </w:r>
      <w:r>
        <w:rPr>
          <w:sz w:val="20"/>
        </w:rPr>
        <w:t xml:space="preserve">        self.show_type = [show_type integerValue];</w:t>
      </w:r>
      <w:r>
        <w:rPr>
          <w:sz w:val="20"/>
        </w:rPr>
        <w:br w:type="textWrapping"/>
      </w:r>
      <w:r>
        <w:rPr>
          <w:sz w:val="20"/>
        </w:rPr>
        <w:t xml:space="preserve">        if (self.show_type == AdvertisingPosterOneLeftFourRight){</w:t>
      </w:r>
      <w:r>
        <w:rPr>
          <w:sz w:val="20"/>
        </w:rPr>
        <w:br w:type="textWrapping"/>
      </w:r>
      <w:r>
        <w:rPr>
          <w:sz w:val="20"/>
        </w:rPr>
        <w:t xml:space="preserve">            self.firstW = 250;</w:t>
      </w:r>
      <w:r>
        <w:rPr>
          <w:sz w:val="20"/>
        </w:rPr>
        <w:br w:type="textWrapping"/>
      </w:r>
      <w:r>
        <w:rPr>
          <w:sz w:val="20"/>
        </w:rPr>
        <w:t xml:space="preserve">            self.firstH = 500;</w:t>
      </w:r>
      <w:r>
        <w:rPr>
          <w:sz w:val="20"/>
        </w:rPr>
        <w:br w:type="textWrapping"/>
      </w:r>
      <w:r>
        <w:rPr>
          <w:sz w:val="20"/>
        </w:rPr>
        <w:t xml:space="preserve">        }else if (self.show_type == AdvertisingPosterTwoUpfourDown){</w:t>
      </w:r>
      <w:r>
        <w:rPr>
          <w:sz w:val="20"/>
        </w:rPr>
        <w:br w:type="textWrapping"/>
      </w:r>
      <w:r>
        <w:rPr>
          <w:sz w:val="20"/>
        </w:rPr>
        <w:t xml:space="preserve">            self.firstW = 375;</w:t>
      </w:r>
      <w:r>
        <w:rPr>
          <w:sz w:val="20"/>
        </w:rPr>
        <w:br w:type="textWrapping"/>
      </w:r>
      <w:r>
        <w:rPr>
          <w:sz w:val="20"/>
        </w:rPr>
        <w:t xml:space="preserve">            self.firstH = 288;</w:t>
      </w:r>
      <w:r>
        <w:rPr>
          <w:sz w:val="20"/>
        </w:rPr>
        <w:br w:type="textWrapping"/>
      </w:r>
      <w:r>
        <w:rPr>
          <w:sz w:val="20"/>
        </w:rPr>
        <w:t xml:space="preserve">        }else if (self.show_type == AdvertisingPosterTwoPicOneLine || self.show_type == AdvertisingPosterThreePicOneLine || self.show_type == AdvertisingPosterFourPicOneLine){</w:t>
      </w:r>
      <w:r>
        <w:rPr>
          <w:sz w:val="20"/>
        </w:rPr>
        <w:br w:type="textWrapping"/>
      </w:r>
      <w:r>
        <w:rPr>
          <w:sz w:val="20"/>
        </w:rPr>
        <w:t xml:space="preserve">            self.firstW = firstW;</w:t>
      </w:r>
      <w:r>
        <w:rPr>
          <w:sz w:val="20"/>
        </w:rPr>
        <w:br w:type="textWrapping"/>
      </w:r>
      <w:r>
        <w:rPr>
          <w:sz w:val="20"/>
        </w:rPr>
        <w:t xml:space="preserve">            self.firstH = firstH;</w:t>
      </w:r>
      <w:r>
        <w:rPr>
          <w:sz w:val="20"/>
        </w:rPr>
        <w:br w:type="textWrapping"/>
      </w:r>
      <w:r>
        <w:rPr>
          <w:sz w:val="20"/>
        </w:rPr>
        <w:t xml:space="preserve">        }else if (self.show_type == AdvertisingPosterOneLeftTwoRight){</w:t>
      </w:r>
      <w:r>
        <w:rPr>
          <w:sz w:val="20"/>
        </w:rPr>
        <w:br w:type="textWrapping"/>
      </w:r>
      <w:r>
        <w:rPr>
          <w:sz w:val="20"/>
        </w:rPr>
        <w:t xml:space="preserve">            self.firstW = 350;</w:t>
      </w:r>
      <w:r>
        <w:rPr>
          <w:sz w:val="20"/>
        </w:rPr>
        <w:br w:type="textWrapping"/>
      </w:r>
      <w:r>
        <w:rPr>
          <w:sz w:val="20"/>
        </w:rPr>
        <w:t xml:space="preserve">            self.firstH = 750;</w:t>
      </w:r>
      <w:r>
        <w:rPr>
          <w:sz w:val="20"/>
        </w:rPr>
        <w:br w:type="textWrapping"/>
      </w:r>
      <w:r>
        <w:rPr>
          <w:sz w:val="20"/>
        </w:rPr>
        <w:t xml:space="preserve">        }else if (self.show_type == AdvertisingPosterTwoLeftTwoRigth){</w:t>
      </w:r>
      <w:r>
        <w:rPr>
          <w:sz w:val="20"/>
        </w:rPr>
        <w:br w:type="textWrapping"/>
      </w:r>
      <w:r>
        <w:rPr>
          <w:sz w:val="20"/>
        </w:rPr>
        <w:t xml:space="preserve">            self.firstW = 350;</w:t>
      </w:r>
      <w:r>
        <w:rPr>
          <w:sz w:val="20"/>
        </w:rPr>
        <w:br w:type="textWrapping"/>
      </w:r>
      <w:r>
        <w:rPr>
          <w:sz w:val="20"/>
        </w:rPr>
        <w:t xml:space="preserve">            self.firstH = 350;</w:t>
      </w:r>
      <w:r>
        <w:rPr>
          <w:sz w:val="20"/>
        </w:rPr>
        <w:br w:type="textWrapping"/>
      </w:r>
      <w:r>
        <w:rPr>
          <w:sz w:val="20"/>
        </w:rPr>
        <w:t xml:space="preserve">        }else if (self.show_type == AdvertisingPosterOneLeftThreeRight){</w:t>
      </w:r>
      <w:r>
        <w:rPr>
          <w:sz w:val="20"/>
        </w:rPr>
        <w:br w:type="textWrapping"/>
      </w:r>
      <w:r>
        <w:rPr>
          <w:sz w:val="20"/>
        </w:rPr>
        <w:t xml:space="preserve">            self.firstW = 350;</w:t>
      </w:r>
      <w:r>
        <w:rPr>
          <w:sz w:val="20"/>
        </w:rPr>
        <w:br w:type="textWrapping"/>
      </w:r>
      <w:r>
        <w:rPr>
          <w:sz w:val="20"/>
        </w:rPr>
        <w:t xml:space="preserve">            self.firstH = 750;</w:t>
      </w:r>
      <w:r>
        <w:rPr>
          <w:sz w:val="20"/>
        </w:rPr>
        <w:br w:type="textWrapping"/>
      </w:r>
      <w:r>
        <w:rPr>
          <w:sz w:val="20"/>
        </w:rPr>
        <w:t xml:space="preserve">        }else if (self.show_type == AdvertisingPosterOneUpTwoDown){</w:t>
      </w:r>
      <w:r>
        <w:rPr>
          <w:sz w:val="20"/>
        </w:rPr>
        <w:br w:type="textWrapping"/>
      </w:r>
      <w:r>
        <w:rPr>
          <w:sz w:val="20"/>
        </w:rPr>
        <w:t xml:space="preserve">            self.firstW = 750;</w:t>
      </w:r>
      <w:r>
        <w:rPr>
          <w:sz w:val="20"/>
        </w:rPr>
        <w:br w:type="textWrapping"/>
      </w:r>
      <w:r>
        <w:rPr>
          <w:sz w:val="20"/>
        </w:rPr>
        <w:t xml:space="preserve">            self.firstH = 375;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self.space = centerSapce;</w:t>
      </w:r>
      <w:r>
        <w:rPr>
          <w:sz w:val="20"/>
        </w:rPr>
        <w:br w:type="textWrapping"/>
      </w:r>
      <w:r>
        <w:rPr>
          <w:sz w:val="20"/>
        </w:rPr>
        <w:t xml:space="preserve">        self.margin = margin;</w:t>
      </w:r>
      <w:r>
        <w:rPr>
          <w:sz w:val="20"/>
        </w:rPr>
        <w:br w:type="textWrapping"/>
      </w:r>
      <w:r>
        <w:rPr>
          <w:sz w:val="20"/>
        </w:rPr>
        <w:t xml:space="preserve">        self.isCorner = isCorner;</w:t>
      </w:r>
    </w:p>
    <w:p w14:paraId="545413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"XFZMicroPageBannerView.h"</w:t>
      </w:r>
      <w:r>
        <w:rPr>
          <w:sz w:val="20"/>
        </w:rPr>
        <w:br w:type="textWrapping"/>
      </w:r>
      <w:r>
        <w:rPr>
          <w:sz w:val="20"/>
        </w:rPr>
        <w:t>#import "LWMBannerView.h"</w:t>
      </w:r>
      <w:r>
        <w:rPr>
          <w:sz w:val="20"/>
        </w:rPr>
        <w:br w:type="textWrapping"/>
      </w:r>
      <w:r>
        <w:rPr>
          <w:sz w:val="20"/>
        </w:rPr>
        <w:t>#import "SDWebImageManager.h"</w:t>
      </w:r>
      <w:r>
        <w:rPr>
          <w:sz w:val="20"/>
        </w:rPr>
        <w:br w:type="textWrapping"/>
      </w:r>
      <w:r>
        <w:rPr>
          <w:sz w:val="20"/>
        </w:rPr>
        <w:t>@interface XFZMicroPageBannerView ()</w:t>
      </w:r>
      <w:r>
        <w:rPr>
          <w:sz w:val="20"/>
        </w:rPr>
        <w:br w:type="textWrapping"/>
      </w:r>
      <w:r>
        <w:rPr>
          <w:sz w:val="20"/>
        </w:rPr>
        <w:t>@property (nonatomic, assign) BOOL autoPlay;</w:t>
      </w:r>
      <w:r>
        <w:rPr>
          <w:sz w:val="20"/>
        </w:rPr>
        <w:br w:type="textWrapping"/>
      </w:r>
      <w:r>
        <w:rPr>
          <w:sz w:val="20"/>
        </w:rPr>
        <w:t>@property (nonatomic, copy) NSArray&lt;NSString *&gt; *imgUrls;</w:t>
      </w:r>
      <w:r>
        <w:rPr>
          <w:sz w:val="20"/>
        </w:rPr>
        <w:br w:type="textWrapping"/>
      </w:r>
      <w:r>
        <w:rPr>
          <w:sz w:val="20"/>
        </w:rPr>
        <w:t xml:space="preserve"> 点击事件</w:t>
      </w:r>
      <w:r>
        <w:rPr>
          <w:sz w:val="20"/>
        </w:rPr>
        <w:br w:type="textWrapping"/>
      </w:r>
      <w:r>
        <w:rPr>
          <w:sz w:val="20"/>
        </w:rPr>
        <w:t>@property(nonatomic,copy)void(^clickHandle)(NSInteger index);</w:t>
      </w:r>
      <w:r>
        <w:rPr>
          <w:sz w:val="20"/>
        </w:rPr>
        <w:br w:type="textWrapping"/>
      </w:r>
      <w:r>
        <w:rPr>
          <w:sz w:val="20"/>
        </w:rPr>
        <w:t xml:space="preserve"> 横幅</w:t>
      </w:r>
      <w:r>
        <w:rPr>
          <w:sz w:val="20"/>
        </w:rPr>
        <w:br w:type="textWrapping"/>
      </w:r>
      <w:r>
        <w:rPr>
          <w:sz w:val="20"/>
        </w:rPr>
        <w:t>@property(nonatomic,strong)LWMBannerView *bannerView;</w:t>
      </w:r>
      <w:r>
        <w:rPr>
          <w:sz w:val="20"/>
        </w:rPr>
        <w:br w:type="textWrapping"/>
      </w:r>
      <w:r>
        <w:rPr>
          <w:sz w:val="20"/>
        </w:rPr>
        <w:t>@property(nonatomic,assign)NSInteger index;</w:t>
      </w:r>
      <w:r>
        <w:rPr>
          <w:sz w:val="20"/>
        </w:rPr>
        <w:br w:type="textWrapping"/>
      </w:r>
      <w:r>
        <w:rPr>
          <w:sz w:val="20"/>
        </w:rPr>
        <w:t>@property(nonatomic,assign)CGFloat firstW;</w:t>
      </w:r>
      <w:r>
        <w:rPr>
          <w:sz w:val="20"/>
        </w:rPr>
        <w:br w:type="textWrapping"/>
      </w:r>
      <w:r>
        <w:rPr>
          <w:sz w:val="20"/>
        </w:rPr>
        <w:t>@property(nonatomic,assign)CGFloat firstH;</w:t>
      </w:r>
      <w:r>
        <w:rPr>
          <w:sz w:val="20"/>
        </w:rPr>
        <w:br w:type="textWrapping"/>
      </w:r>
      <w:r>
        <w:rPr>
          <w:sz w:val="20"/>
        </w:rPr>
        <w:t>@property(nonatomic,assign)CGFloat margin;</w:t>
      </w:r>
      <w:r>
        <w:rPr>
          <w:sz w:val="20"/>
        </w:rPr>
        <w:br w:type="textWrapping"/>
      </w:r>
      <w:r>
        <w:rPr>
          <w:sz w:val="20"/>
        </w:rPr>
        <w:t>@property(nonatomic,assign)BOOL isCorner;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XFZMicroPageBannerView</w:t>
      </w:r>
      <w:r>
        <w:rPr>
          <w:sz w:val="20"/>
        </w:rPr>
        <w:br w:type="textWrapping"/>
      </w:r>
      <w:r>
        <w:rPr>
          <w:sz w:val="20"/>
        </w:rPr>
        <w:t>- (instancetype)initWithImageUrls:(NSArray&lt;NSString *&gt; *)imgUrls autoPlay:(BOOL)isAutoPlay corner:(BOOL)isCorner firstW:(CGFloat)firstW firstH:(CGFloat)firstH margin:(CGFloat)margin clickHandle:(void (^)(NSInteger))clickHandle{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self.autoPlay = isAutoPlay;</w:t>
      </w:r>
      <w:r>
        <w:rPr>
          <w:sz w:val="20"/>
        </w:rPr>
        <w:br w:type="textWrapping"/>
      </w:r>
      <w:r>
        <w:rPr>
          <w:sz w:val="20"/>
        </w:rPr>
        <w:t xml:space="preserve">        self.imgUrls = imgUrls;</w:t>
      </w:r>
      <w:r>
        <w:rPr>
          <w:sz w:val="20"/>
        </w:rPr>
        <w:br w:type="textWrapping"/>
      </w:r>
      <w:r>
        <w:rPr>
          <w:sz w:val="20"/>
        </w:rPr>
        <w:t xml:space="preserve">        self.firstW = firstW;</w:t>
      </w:r>
      <w:r>
        <w:rPr>
          <w:sz w:val="20"/>
        </w:rPr>
        <w:br w:type="textWrapping"/>
      </w:r>
      <w:r>
        <w:rPr>
          <w:sz w:val="20"/>
        </w:rPr>
        <w:t xml:space="preserve">        self.firstH = firstH;</w:t>
      </w:r>
      <w:r>
        <w:rPr>
          <w:sz w:val="20"/>
        </w:rPr>
        <w:br w:type="textWrapping"/>
      </w:r>
      <w:r>
        <w:rPr>
          <w:sz w:val="20"/>
        </w:rPr>
        <w:t xml:space="preserve">        self.margin = margin;</w:t>
      </w:r>
      <w:r>
        <w:rPr>
          <w:sz w:val="20"/>
        </w:rPr>
        <w:br w:type="textWrapping"/>
      </w:r>
      <w:r>
        <w:rPr>
          <w:sz w:val="20"/>
        </w:rPr>
        <w:t xml:space="preserve">        self.isCorner = isCorner;</w:t>
      </w:r>
      <w:r>
        <w:rPr>
          <w:sz w:val="20"/>
        </w:rPr>
        <w:br w:type="textWrapping"/>
      </w:r>
      <w:r>
        <w:rPr>
          <w:sz w:val="20"/>
        </w:rPr>
        <w:t xml:space="preserve">        self.clickHandle = clickHandle;</w:t>
      </w:r>
      <w:r>
        <w:rPr>
          <w:sz w:val="20"/>
        </w:rPr>
        <w:br w:type="textWrapping"/>
      </w:r>
      <w:r>
        <w:rPr>
          <w:sz w:val="20"/>
        </w:rPr>
        <w:t xml:space="preserve">        [self addSubview:self.bannerView];</w:t>
      </w:r>
      <w:r>
        <w:rPr>
          <w:sz w:val="20"/>
        </w:rPr>
        <w:br w:type="textWrapping"/>
      </w:r>
      <w:r>
        <w:rPr>
          <w:sz w:val="20"/>
        </w:rPr>
        <w:t xml:space="preserve">        [self.bannerView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make.edges.equalTo(self);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(void)computeHeightWithHeight:(CGFloat)height atIndex:(NSInteger)index{</w:t>
      </w:r>
      <w:r>
        <w:rPr>
          <w:sz w:val="20"/>
        </w:rPr>
        <w:br w:type="textWrapping"/>
      </w:r>
      <w:r>
        <w:rPr>
          <w:sz w:val="20"/>
        </w:rPr>
        <w:t xml:space="preserve">    [super computeHeightWithHeight:height atIndex:index];</w:t>
      </w:r>
      <w:r>
        <w:rPr>
          <w:sz w:val="20"/>
        </w:rPr>
        <w:br w:type="textWrapping"/>
      </w:r>
      <w:r>
        <w:rPr>
          <w:sz w:val="20"/>
        </w:rPr>
        <w:t xml:space="preserve">    self.index = index;</w:t>
      </w:r>
      <w:r>
        <w:rPr>
          <w:sz w:val="20"/>
        </w:rPr>
        <w:br w:type="textWrapping"/>
      </w:r>
      <w:r>
        <w:rPr>
          <w:sz w:val="20"/>
        </w:rPr>
        <w:t xml:space="preserve">    if (self.firstW == 0 || self.firstH == 0) {</w:t>
      </w:r>
      <w:r>
        <w:rPr>
          <w:sz w:val="20"/>
        </w:rPr>
        <w:br w:type="textWrapping"/>
      </w:r>
      <w:r>
        <w:rPr>
          <w:sz w:val="20"/>
        </w:rPr>
        <w:t xml:space="preserve">        NSString *urlString = self.imgUrls[0];</w:t>
      </w:r>
      <w:r>
        <w:rPr>
          <w:sz w:val="20"/>
        </w:rPr>
        <w:br w:type="textWrapping"/>
      </w:r>
      <w:r>
        <w:rPr>
          <w:sz w:val="20"/>
        </w:rPr>
        <w:t xml:space="preserve">        SDWebImageManager *manager = [SDWebImageManager sharedManager];</w:t>
      </w:r>
      <w:r>
        <w:rPr>
          <w:sz w:val="20"/>
        </w:rPr>
        <w:br w:type="textWrapping"/>
      </w:r>
      <w:r>
        <w:rPr>
          <w:sz w:val="20"/>
        </w:rPr>
        <w:t xml:space="preserve">        [manager downloadImageWithURL:[NSURL URLWithString:[urlString stringByAddingPercentEncodingWithAllowedCharacters:[NSCharacterSet URLQueryAllowedCharacterSet]]] options:SDWebImageRetryFailed progress:nil completed:^(UIImage *image, NSError *error, SDImageCacheType cacheType, BOOL finished, NSURL *imageURL) {</w:t>
      </w:r>
      <w:r>
        <w:rPr>
          <w:sz w:val="20"/>
        </w:rPr>
        <w:br w:type="textWrapping"/>
      </w:r>
      <w:r>
        <w:rPr>
          <w:sz w:val="20"/>
        </w:rPr>
        <w:t xml:space="preserve">            if (image) {</w:t>
      </w:r>
      <w:r>
        <w:rPr>
          <w:sz w:val="20"/>
        </w:rPr>
        <w:br w:type="textWrapping"/>
      </w:r>
      <w:r>
        <w:rPr>
          <w:sz w:val="20"/>
        </w:rPr>
        <w:t xml:space="preserve">                self.firstW = image.size.width;</w:t>
      </w:r>
      <w:r>
        <w:rPr>
          <w:sz w:val="20"/>
        </w:rPr>
        <w:br w:type="textWrapping"/>
      </w:r>
      <w:r>
        <w:rPr>
          <w:sz w:val="20"/>
        </w:rPr>
        <w:t xml:space="preserve">                self.firstH = image.size.height;</w:t>
      </w:r>
      <w:r>
        <w:rPr>
          <w:sz w:val="20"/>
        </w:rPr>
        <w:br w:type="textWrapping"/>
      </w:r>
      <w:r>
        <w:rPr>
          <w:sz w:val="20"/>
        </w:rPr>
        <w:t xml:space="preserve">            }else{</w:t>
      </w:r>
      <w:r>
        <w:rPr>
          <w:sz w:val="20"/>
        </w:rPr>
        <w:br w:type="textWrapping"/>
      </w:r>
      <w:r>
        <w:rPr>
          <w:sz w:val="20"/>
        </w:rPr>
        <w:t xml:space="preserve">                self.firstW = 750;</w:t>
      </w:r>
      <w:r>
        <w:rPr>
          <w:sz w:val="20"/>
        </w:rPr>
        <w:br w:type="textWrapping"/>
      </w:r>
      <w:r>
        <w:rPr>
          <w:sz w:val="20"/>
        </w:rPr>
        <w:t xml:space="preserve">                self.firstH = 350;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[self refreshMaxHeight];</w:t>
      </w:r>
    </w:p>
    <w:p w14:paraId="2F03BE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"XFZMicroPageCommodityPreference.h"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"XFZShoppingCarModel.h"</w:t>
      </w:r>
      <w:r>
        <w:rPr>
          <w:sz w:val="20"/>
        </w:rPr>
        <w:br w:type="textWrapping"/>
      </w:r>
      <w:r>
        <w:rPr>
          <w:sz w:val="20"/>
        </w:rPr>
        <w:t>#import "XFZChooseNatureSelectView.h"</w:t>
      </w:r>
      <w:r>
        <w:rPr>
          <w:sz w:val="20"/>
        </w:rPr>
        <w:br w:type="textWrapping"/>
      </w:r>
      <w:r>
        <w:rPr>
          <w:sz w:val="20"/>
        </w:rPr>
        <w:t>#import "XFZNavigationController.h"</w:t>
      </w:r>
      <w:r>
        <w:rPr>
          <w:sz w:val="20"/>
        </w:rPr>
        <w:br w:type="textWrapping"/>
      </w:r>
      <w:r>
        <w:rPr>
          <w:sz w:val="20"/>
        </w:rPr>
        <w:t>#import "XFZLoginVC.h"</w:t>
      </w:r>
      <w:r>
        <w:rPr>
          <w:sz w:val="20"/>
        </w:rPr>
        <w:br w:type="textWrapping"/>
      </w:r>
      <w:r>
        <w:rPr>
          <w:sz w:val="20"/>
        </w:rPr>
        <w:t>#import "XFZMineUserInfoModel.h"</w:t>
      </w:r>
      <w:r>
        <w:rPr>
          <w:sz w:val="20"/>
        </w:rPr>
        <w:br w:type="textWrapping"/>
      </w:r>
      <w:r>
        <w:rPr>
          <w:sz w:val="20"/>
        </w:rPr>
        <w:t>static NSString *CommodityPreferenceViewCellReuseID = @"CommodityPreferenceViewCellReuseID";</w:t>
      </w:r>
      <w:r>
        <w:rPr>
          <w:sz w:val="20"/>
        </w:rPr>
        <w:br w:type="textWrapping"/>
      </w:r>
      <w:r>
        <w:rPr>
          <w:sz w:val="20"/>
        </w:rPr>
        <w:t>static NSInteger baseTag = 100;</w:t>
      </w:r>
      <w:r>
        <w:rPr>
          <w:sz w:val="20"/>
        </w:rPr>
        <w:br w:type="textWrapping"/>
      </w:r>
      <w:r>
        <w:rPr>
          <w:sz w:val="20"/>
        </w:rPr>
        <w:t>@interface XFZMicroPageCommodityPreference () &lt;UICollectionViewDataSource,UICollectionViewDelegate&gt;</w:t>
      </w:r>
      <w:r>
        <w:rPr>
          <w:sz w:val="20"/>
        </w:rPr>
        <w:br w:type="textWrapping"/>
      </w:r>
      <w:r>
        <w:rPr>
          <w:sz w:val="20"/>
        </w:rPr>
        <w:t>@property (nonatomic, strong) UICollectionView *collectionView;</w:t>
      </w:r>
      <w:r>
        <w:rPr>
          <w:sz w:val="20"/>
        </w:rPr>
        <w:br w:type="textWrapping"/>
      </w:r>
      <w:r>
        <w:rPr>
          <w:sz w:val="20"/>
        </w:rPr>
        <w:t>@property (nonatomic, copy) void(^selectGoodHandle)(NSInteger selectIndex);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XFZMicroPageCommodityPreference</w:t>
      </w:r>
      <w:r>
        <w:rPr>
          <w:sz w:val="20"/>
        </w:rPr>
        <w:br w:type="textWrapping"/>
      </w:r>
      <w:r>
        <w:rPr>
          <w:sz w:val="20"/>
        </w:rPr>
        <w:t>- initWithGoodModels:(NSArray &lt;XFZChooseGoodModel *&gt; *)goodModels cellHeight:(CGFloat)cellHeight selectGoodHandle:(void(^)(NSInteger selectIndex))selectGoodHandle{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_goodModels = goodModels;</w:t>
      </w:r>
      <w:r>
        <w:rPr>
          <w:sz w:val="20"/>
        </w:rPr>
        <w:br w:type="textWrapping"/>
      </w:r>
      <w:r>
        <w:rPr>
          <w:sz w:val="20"/>
        </w:rPr>
        <w:t xml:space="preserve">        self.selectGoodHandle = selectGoodHandle;</w:t>
      </w:r>
      <w:r>
        <w:rPr>
          <w:sz w:val="20"/>
        </w:rPr>
        <w:br w:type="textWrapping"/>
      </w:r>
      <w:r>
        <w:rPr>
          <w:sz w:val="20"/>
        </w:rPr>
        <w:t xml:space="preserve">        [self addSubview:self.collectionView];</w:t>
      </w:r>
      <w:r>
        <w:rPr>
          <w:sz w:val="20"/>
        </w:rPr>
        <w:br w:type="textWrapping"/>
      </w:r>
      <w:r>
        <w:rPr>
          <w:sz w:val="20"/>
        </w:rPr>
        <w:t xml:space="preserve">        [self.collectionView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make.height.mas_equalTo(235);</w:t>
      </w:r>
      <w:r>
        <w:rPr>
          <w:sz w:val="20"/>
        </w:rPr>
        <w:br w:type="textWrapping"/>
      </w:r>
      <w:r>
        <w:rPr>
          <w:sz w:val="20"/>
        </w:rPr>
        <w:t xml:space="preserve">            make.edges.equalTo(self);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UICollectionViewDataSource</w:t>
      </w:r>
      <w:r>
        <w:rPr>
          <w:sz w:val="20"/>
        </w:rPr>
        <w:br w:type="textWrapping"/>
      </w:r>
      <w:r>
        <w:rPr>
          <w:sz w:val="20"/>
        </w:rPr>
        <w:t>-(NSInteger)numberOfSectionsInCollectionView:(UICollectionView *)collectionView{</w:t>
      </w:r>
      <w:r>
        <w:rPr>
          <w:sz w:val="20"/>
        </w:rPr>
        <w:br w:type="textWrapping"/>
      </w:r>
      <w:r>
        <w:rPr>
          <w:sz w:val="20"/>
        </w:rPr>
        <w:t xml:space="preserve">    return 1;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-(NSInteger)collectionView:(UICollectionView *)collectionView numberOfItemsInSection:(NSInteger)section{</w:t>
      </w:r>
      <w:r>
        <w:rPr>
          <w:sz w:val="20"/>
        </w:rPr>
        <w:br w:type="textWrapping"/>
      </w:r>
      <w:r>
        <w:rPr>
          <w:sz w:val="20"/>
        </w:rPr>
        <w:t xml:space="preserve">    return self.goodModels.count;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-(UICollectionViewCell *)collectionView:(UICollectionView *)collectionView cellForItemAtIndexPath:(NSIndexPath *)indexPath{</w:t>
      </w:r>
      <w:r>
        <w:rPr>
          <w:sz w:val="20"/>
        </w:rPr>
        <w:br w:type="textWrapping"/>
      </w:r>
      <w:r>
        <w:rPr>
          <w:sz w:val="20"/>
        </w:rPr>
        <w:t xml:space="preserve">    XFZCommodityPreferenceViewCell *cell = [collectionView dequeueReusableCellWithReuseIdentifier:CommodityPreferenceViewCellReuseID forIndexPath:indexPath];</w:t>
      </w:r>
      <w:r>
        <w:rPr>
          <w:sz w:val="20"/>
        </w:rPr>
        <w:br w:type="textWrapping"/>
      </w:r>
      <w:r>
        <w:rPr>
          <w:sz w:val="20"/>
        </w:rPr>
        <w:t xml:space="preserve">    cell.goodModel = self.goodModels[indexPath.item];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(void)collectionView:(UICollectionView *)collectionView didSelectItemAtIndexPath:(NSIndexPath *)indexPath{</w:t>
      </w:r>
      <w:r>
        <w:rPr>
          <w:sz w:val="20"/>
        </w:rPr>
        <w:br w:type="textWrapping"/>
      </w:r>
      <w:r>
        <w:rPr>
          <w:sz w:val="20"/>
        </w:rPr>
        <w:t xml:space="preserve">    if (self.selectGoodHandle != nil) {</w:t>
      </w:r>
      <w:r>
        <w:rPr>
          <w:sz w:val="20"/>
        </w:rPr>
        <w:br w:type="textWrapping"/>
      </w:r>
      <w:r>
        <w:rPr>
          <w:sz w:val="20"/>
        </w:rPr>
        <w:t xml:space="preserve">        self.selectGoodHandle(indexPath.item);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(void)reloadRowsAtIndexPaths:(NSArray &lt;NSIndexPath *&gt; *)indexPaths {</w:t>
      </w:r>
      <w:r>
        <w:rPr>
          <w:sz w:val="20"/>
        </w:rPr>
        <w:br w:type="textWrapping"/>
      </w:r>
      <w:r>
        <w:rPr>
          <w:sz w:val="20"/>
        </w:rPr>
        <w:t xml:space="preserve">    [UIView performWithoutAnimation:^{</w:t>
      </w:r>
    </w:p>
    <w:p w14:paraId="6E781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"XFZMicroPageGoodBigView.h"</w:t>
      </w:r>
      <w:r>
        <w:rPr>
          <w:sz w:val="20"/>
        </w:rPr>
        <w:br w:type="textWrapping"/>
      </w:r>
      <w:r>
        <w:rPr>
          <w:sz w:val="20"/>
        </w:rPr>
        <w:t>#import "XFZShoppingCarModel.h"</w:t>
      </w:r>
      <w:r>
        <w:rPr>
          <w:sz w:val="20"/>
        </w:rPr>
        <w:br w:type="textWrapping"/>
      </w:r>
      <w:r>
        <w:rPr>
          <w:sz w:val="20"/>
        </w:rPr>
        <w:t>#import "XFZChooseNatureSelectView.h"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"XFZNavigationController.h"</w:t>
      </w:r>
      <w:r>
        <w:rPr>
          <w:sz w:val="20"/>
        </w:rPr>
        <w:br w:type="textWrapping"/>
      </w:r>
      <w:r>
        <w:rPr>
          <w:sz w:val="20"/>
        </w:rPr>
        <w:t>#import "XFZLoginVC.h"</w:t>
      </w:r>
      <w:r>
        <w:rPr>
          <w:sz w:val="20"/>
        </w:rPr>
        <w:br w:type="textWrapping"/>
      </w:r>
      <w:r>
        <w:rPr>
          <w:sz w:val="20"/>
        </w:rPr>
        <w:t>#import "XFZMineUserInfoModel.h"</w:t>
      </w:r>
      <w:r>
        <w:rPr>
          <w:sz w:val="20"/>
        </w:rPr>
        <w:br w:type="textWrapping"/>
      </w:r>
      <w:r>
        <w:rPr>
          <w:sz w:val="20"/>
        </w:rPr>
        <w:t>#import "NSAttributedString+YYText.h"</w:t>
      </w:r>
      <w:r>
        <w:rPr>
          <w:sz w:val="20"/>
        </w:rPr>
        <w:br w:type="textWrapping"/>
      </w:r>
      <w:r>
        <w:rPr>
          <w:sz w:val="20"/>
        </w:rPr>
        <w:t>static NSInteger baseTag = 100;</w:t>
      </w:r>
      <w:r>
        <w:rPr>
          <w:sz w:val="20"/>
        </w:rPr>
        <w:br w:type="textWrapping"/>
      </w:r>
      <w:r>
        <w:rPr>
          <w:sz w:val="20"/>
        </w:rPr>
        <w:t>static NSString *microPageGoodBigViewCellReuseID = @"microPageGoodBigViewCellReuseID";</w:t>
      </w:r>
      <w:r>
        <w:rPr>
          <w:sz w:val="20"/>
        </w:rPr>
        <w:br w:type="textWrapping"/>
      </w:r>
      <w:r>
        <w:rPr>
          <w:sz w:val="20"/>
        </w:rPr>
        <w:t>@interface XFZMicroPageGoodBigView()&lt;UICollectionViewDelegate, UICollectionViewDataSource&gt;</w:t>
      </w:r>
      <w:r>
        <w:rPr>
          <w:sz w:val="20"/>
        </w:rPr>
        <w:br w:type="textWrapping"/>
      </w:r>
      <w:r>
        <w:rPr>
          <w:sz w:val="20"/>
        </w:rPr>
        <w:t>@property (nonatomic, copy) void(^selectGoodHandle)(NSInteger selectIndex);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XFZMicroPageGoodBigView</w:t>
      </w:r>
      <w:r>
        <w:rPr>
          <w:sz w:val="20"/>
        </w:rPr>
        <w:br w:type="textWrapping"/>
      </w:r>
      <w:r>
        <w:rPr>
          <w:sz w:val="20"/>
        </w:rPr>
        <w:t>- (instancetype)initWithGoodModels:(NSArray &lt;XFZChooseGoodModel *&gt; *)goodModels selectGoodHandle:(void(^)(NSInteger selectIndex))selectGoodHandle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initWithFrame:CGRectMake(0, 0, kScreenWidth, 1)]) {</w:t>
      </w:r>
      <w:r>
        <w:rPr>
          <w:sz w:val="20"/>
        </w:rPr>
        <w:br w:type="textWrapping"/>
      </w:r>
      <w:r>
        <w:rPr>
          <w:sz w:val="20"/>
        </w:rPr>
        <w:t xml:space="preserve">        _goodModels = goodModels;</w:t>
      </w:r>
      <w:r>
        <w:rPr>
          <w:sz w:val="20"/>
        </w:rPr>
        <w:br w:type="textWrapping"/>
      </w:r>
      <w:r>
        <w:rPr>
          <w:sz w:val="20"/>
        </w:rPr>
        <w:t xml:space="preserve">        self.selectGoodHandle = selectGoodHandle;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[self addSubview:self.collectionView];</w:t>
      </w:r>
      <w:r>
        <w:rPr>
          <w:sz w:val="20"/>
        </w:rPr>
        <w:br w:type="textWrapping"/>
      </w:r>
      <w:r>
        <w:rPr>
          <w:sz w:val="20"/>
        </w:rPr>
        <w:t xml:space="preserve">    [self.collectionView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make.edges.equalTo(self);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[self.collectionView registerClass:[XFZMicroPageGoodBigViewCell class] forCellWithReuseIdentifier:microPageGoodBigViewCellReuseID];</w:t>
      </w:r>
      <w:r>
        <w:rPr>
          <w:sz w:val="20"/>
        </w:rPr>
        <w:br w:type="textWrapping"/>
      </w:r>
      <w:r>
        <w:rPr>
          <w:sz w:val="20"/>
        </w:rPr>
        <w:t xml:space="preserve">    self.collectionView.delegate = self;</w:t>
      </w:r>
      <w:r>
        <w:rPr>
          <w:sz w:val="20"/>
        </w:rPr>
        <w:br w:type="textWrapping"/>
      </w:r>
      <w:r>
        <w:rPr>
          <w:sz w:val="20"/>
        </w:rPr>
        <w:t xml:space="preserve">    self.collectionView.dataSource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self.collectionView.bounces = NO;</w:t>
      </w:r>
      <w:r>
        <w:rPr>
          <w:sz w:val="20"/>
        </w:rPr>
        <w:br w:type="textWrapping"/>
      </w:r>
      <w:r>
        <w:rPr>
          <w:sz w:val="20"/>
        </w:rPr>
        <w:t xml:space="preserve">    if (@available(iOS 11.0, *)) {</w:t>
      </w:r>
      <w:r>
        <w:rPr>
          <w:sz w:val="20"/>
        </w:rPr>
        <w:br w:type="textWrapping"/>
      </w:r>
      <w:r>
        <w:rPr>
          <w:sz w:val="20"/>
        </w:rPr>
        <w:t xml:space="preserve">        [self.collectionView setContentInsetAdjustmentBehavior:UIScrollViewContentInsetAdjustmentNever];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UICollectionViewDataSource</w:t>
      </w:r>
      <w:r>
        <w:rPr>
          <w:sz w:val="20"/>
        </w:rPr>
        <w:br w:type="textWrapping"/>
      </w:r>
      <w:r>
        <w:rPr>
          <w:sz w:val="20"/>
        </w:rPr>
        <w:t>- (NSInteger)numberOfSectionsInCollectionView:(UICollectionView *)collectionView {</w:t>
      </w:r>
      <w:r>
        <w:rPr>
          <w:sz w:val="20"/>
        </w:rPr>
        <w:br w:type="textWrapping"/>
      </w:r>
      <w:r>
        <w:rPr>
          <w:sz w:val="20"/>
        </w:rPr>
        <w:t xml:space="preserve">    return self.goodModels.count &gt; 0 ? 1 : 0;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(NSInteger)collectionView:(UICollectionView *)collectionView numberOfItemsInSection:(NSInteger)section {</w:t>
      </w:r>
      <w:r>
        <w:rPr>
          <w:sz w:val="20"/>
        </w:rPr>
        <w:br w:type="textWrapping"/>
      </w:r>
      <w:r>
        <w:rPr>
          <w:sz w:val="20"/>
        </w:rPr>
        <w:t xml:space="preserve">    return self.goodModels.count;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(UICollectionViewCell *)collectionView:(nonnull UICollectionView *)collectionView cellForItemAtIndexPath:(nonnull NSIndexPath *)indexPath {</w:t>
      </w:r>
      <w:r>
        <w:rPr>
          <w:sz w:val="20"/>
        </w:rPr>
        <w:br w:type="textWrapping"/>
      </w:r>
      <w:r>
        <w:rPr>
          <w:sz w:val="20"/>
        </w:rPr>
        <w:t xml:space="preserve">    XFZMicroPageGoodBigViewCell *cell = [collectionView dequeueReusableCellWithReuseIdentifier:microPageGoodBigViewCellReuseID forIndexPath:indexPath];</w:t>
      </w:r>
      <w:r>
        <w:rPr>
          <w:sz w:val="20"/>
        </w:rPr>
        <w:br w:type="textWrapping"/>
      </w:r>
      <w:r>
        <w:rPr>
          <w:sz w:val="20"/>
        </w:rPr>
        <w:t xml:space="preserve">    cell.goodModel = self.goodModels[indexPath.row];</w:t>
      </w:r>
    </w:p>
    <w:p w14:paraId="02ADEB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"XFZMicroPageGoodListView.h"</w:t>
      </w:r>
      <w:r>
        <w:rPr>
          <w:sz w:val="20"/>
        </w:rPr>
        <w:br w:type="textWrapping"/>
      </w:r>
      <w:r>
        <w:rPr>
          <w:sz w:val="20"/>
        </w:rPr>
        <w:t>#import "XFZShoppingCarModel.h"</w:t>
      </w:r>
      <w:r>
        <w:rPr>
          <w:sz w:val="20"/>
        </w:rPr>
        <w:br w:type="textWrapping"/>
      </w:r>
      <w:r>
        <w:rPr>
          <w:sz w:val="20"/>
        </w:rPr>
        <w:t>#import "XFZChooseNatureSelectView.h"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"XFZNavigationController.h"</w:t>
      </w:r>
      <w:r>
        <w:rPr>
          <w:sz w:val="20"/>
        </w:rPr>
        <w:br w:type="textWrapping"/>
      </w:r>
      <w:r>
        <w:rPr>
          <w:sz w:val="20"/>
        </w:rPr>
        <w:t>#import "XFZLoginVC.h"</w:t>
      </w:r>
      <w:r>
        <w:rPr>
          <w:sz w:val="20"/>
        </w:rPr>
        <w:br w:type="textWrapping"/>
      </w:r>
      <w:r>
        <w:rPr>
          <w:sz w:val="20"/>
        </w:rPr>
        <w:t>#import "XFZMineUserInfoModel.h"</w:t>
      </w:r>
      <w:r>
        <w:rPr>
          <w:sz w:val="20"/>
        </w:rPr>
        <w:br w:type="textWrapping"/>
      </w:r>
      <w:r>
        <w:rPr>
          <w:sz w:val="20"/>
        </w:rPr>
        <w:t>#import "NSAttributedString+YYText.h"</w:t>
      </w:r>
      <w:r>
        <w:rPr>
          <w:sz w:val="20"/>
        </w:rPr>
        <w:br w:type="textWrapping"/>
      </w:r>
      <w:r>
        <w:rPr>
          <w:sz w:val="20"/>
        </w:rPr>
        <w:t>static NSInteger baseTag = 100;</w:t>
      </w:r>
      <w:r>
        <w:rPr>
          <w:sz w:val="20"/>
        </w:rPr>
        <w:br w:type="textWrapping"/>
      </w:r>
      <w:r>
        <w:rPr>
          <w:sz w:val="20"/>
        </w:rPr>
        <w:t>static NSString *microPageGoodListViewCellReuseID = @"microPageGoodListViewCellReuseID";</w:t>
      </w:r>
      <w:r>
        <w:rPr>
          <w:sz w:val="20"/>
        </w:rPr>
        <w:br w:type="textWrapping"/>
      </w:r>
      <w:r>
        <w:rPr>
          <w:sz w:val="20"/>
        </w:rPr>
        <w:t>@interface XFZMicroPageGoodListView()&lt;UICollectionViewDelegate, UICollectionViewDataSource&gt;</w:t>
      </w:r>
      <w:r>
        <w:rPr>
          <w:sz w:val="20"/>
        </w:rPr>
        <w:br w:type="textWrapping"/>
      </w:r>
      <w:r>
        <w:rPr>
          <w:sz w:val="20"/>
        </w:rPr>
        <w:t>@property (nonatomic, copy) void(^selectGoodHandle)(NSInteger selectIndex);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XFZMicroPageGoodListView</w:t>
      </w:r>
      <w:r>
        <w:rPr>
          <w:sz w:val="20"/>
        </w:rPr>
        <w:br w:type="textWrapping"/>
      </w:r>
      <w:r>
        <w:rPr>
          <w:sz w:val="20"/>
        </w:rPr>
        <w:t>- (instancetype)initWithGoodModels:(NSArray &lt;XFZChooseGoodModel *&gt; *)goodModels selectGoodHandle:(void(^)(NSInteger selectIndex))selectGoodHandle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initWithFrame:CGRectMake(0, 0, kScreenWidth, 1)]) {</w:t>
      </w:r>
      <w:r>
        <w:rPr>
          <w:sz w:val="20"/>
        </w:rPr>
        <w:br w:type="textWrapping"/>
      </w:r>
      <w:r>
        <w:rPr>
          <w:sz w:val="20"/>
        </w:rPr>
        <w:t xml:space="preserve">        _goodModels = goodModels;</w:t>
      </w:r>
      <w:r>
        <w:rPr>
          <w:sz w:val="20"/>
        </w:rPr>
        <w:br w:type="textWrapping"/>
      </w:r>
      <w:r>
        <w:rPr>
          <w:sz w:val="20"/>
        </w:rPr>
        <w:t xml:space="preserve">        self.selectGoodHandle = selectGoodHandle;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[self addSubview:self.collectionView];</w:t>
      </w:r>
      <w:r>
        <w:rPr>
          <w:sz w:val="20"/>
        </w:rPr>
        <w:br w:type="textWrapping"/>
      </w:r>
      <w:r>
        <w:rPr>
          <w:sz w:val="20"/>
        </w:rPr>
        <w:t xml:space="preserve">    [self.collectionView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make.edges.equalTo(self);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[self.collectionView registerClass:[XFZMicroPageGoodListViewCell class] forCellWithReuseIdentifier:microPageGoodListViewCellReuseID];</w:t>
      </w:r>
      <w:r>
        <w:rPr>
          <w:sz w:val="20"/>
        </w:rPr>
        <w:br w:type="textWrapping"/>
      </w:r>
      <w:r>
        <w:rPr>
          <w:sz w:val="20"/>
        </w:rPr>
        <w:t xml:space="preserve">    self.collectionView.backgroundColor = [UIColor lwm_colorWithHex:0xf5f5f5];</w:t>
      </w:r>
      <w:r>
        <w:rPr>
          <w:sz w:val="20"/>
        </w:rPr>
        <w:br w:type="textWrapping"/>
      </w:r>
      <w:r>
        <w:rPr>
          <w:sz w:val="20"/>
        </w:rPr>
        <w:t xml:space="preserve">    self.collectionView.delegate = self;</w:t>
      </w:r>
      <w:r>
        <w:rPr>
          <w:sz w:val="20"/>
        </w:rPr>
        <w:br w:type="textWrapping"/>
      </w:r>
      <w:r>
        <w:rPr>
          <w:sz w:val="20"/>
        </w:rPr>
        <w:t xml:space="preserve">    self.collectionView.dataSource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self.collectionView.bounces = NO;</w:t>
      </w:r>
      <w:r>
        <w:rPr>
          <w:sz w:val="20"/>
        </w:rPr>
        <w:br w:type="textWrapping"/>
      </w:r>
      <w:r>
        <w:rPr>
          <w:sz w:val="20"/>
        </w:rPr>
        <w:t xml:space="preserve">    if (@available(iOS 11.0, *)) {</w:t>
      </w:r>
      <w:r>
        <w:rPr>
          <w:sz w:val="20"/>
        </w:rPr>
        <w:br w:type="textWrapping"/>
      </w:r>
      <w:r>
        <w:rPr>
          <w:sz w:val="20"/>
        </w:rPr>
        <w:t xml:space="preserve">        [self.collectionView setContentInsetAdjustmentBehavior:UIScrollViewContentInsetAdjustmentNever];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UICollectionViewDataSource</w:t>
      </w:r>
      <w:r>
        <w:rPr>
          <w:sz w:val="20"/>
        </w:rPr>
        <w:br w:type="textWrapping"/>
      </w:r>
      <w:r>
        <w:rPr>
          <w:sz w:val="20"/>
        </w:rPr>
        <w:t>- (NSInteger)numberOfSectionsInCollectionView:(UICollectionView *)collectionView {</w:t>
      </w:r>
      <w:r>
        <w:rPr>
          <w:sz w:val="20"/>
        </w:rPr>
        <w:br w:type="textWrapping"/>
      </w:r>
      <w:r>
        <w:rPr>
          <w:sz w:val="20"/>
        </w:rPr>
        <w:t xml:space="preserve">    return self.goodModels.count &gt; 0 ? 1 : 0;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(NSInteger)collectionView:(UICollectionView *)collectionView numberOfItemsInSection:(NSInteger)section {</w:t>
      </w:r>
      <w:r>
        <w:rPr>
          <w:sz w:val="20"/>
        </w:rPr>
        <w:br w:type="textWrapping"/>
      </w:r>
      <w:r>
        <w:rPr>
          <w:sz w:val="20"/>
        </w:rPr>
        <w:t xml:space="preserve">    return self.goodModels.count;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(UICollectionViewCell *)collectionView:(UICollectionView *)collectionView cellForItemAtIndexPath:(NSIndexPath *)indexPath {</w:t>
      </w:r>
      <w:r>
        <w:rPr>
          <w:sz w:val="20"/>
        </w:rPr>
        <w:br w:type="textWrapping"/>
      </w:r>
      <w:r>
        <w:rPr>
          <w:sz w:val="20"/>
        </w:rPr>
        <w:t xml:space="preserve">    XFZMicroPageGoodListViewCell *cell = [collectionView dequeueReusableCellWithReuseIdentifier:microPageGoodListViewCellReuseID forIndexPath:indexPath];</w:t>
      </w:r>
    </w:p>
    <w:p w14:paraId="317186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"XFZMicroPageGoodMediumView.h"</w:t>
      </w:r>
      <w:r>
        <w:rPr>
          <w:sz w:val="20"/>
        </w:rPr>
        <w:br w:type="textWrapping"/>
      </w:r>
      <w:r>
        <w:rPr>
          <w:sz w:val="20"/>
        </w:rPr>
        <w:t>#import "XFZShoppingCarModel.h"</w:t>
      </w:r>
      <w:r>
        <w:rPr>
          <w:sz w:val="20"/>
        </w:rPr>
        <w:br w:type="textWrapping"/>
      </w:r>
      <w:r>
        <w:rPr>
          <w:sz w:val="20"/>
        </w:rPr>
        <w:t>#import "XFZChooseNatureSelectView.h"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"XFZNavigationController.h"</w:t>
      </w:r>
      <w:r>
        <w:rPr>
          <w:sz w:val="20"/>
        </w:rPr>
        <w:br w:type="textWrapping"/>
      </w:r>
      <w:r>
        <w:rPr>
          <w:sz w:val="20"/>
        </w:rPr>
        <w:t>#import "XFZLoginVC.h"</w:t>
      </w:r>
      <w:r>
        <w:rPr>
          <w:sz w:val="20"/>
        </w:rPr>
        <w:br w:type="textWrapping"/>
      </w:r>
      <w:r>
        <w:rPr>
          <w:sz w:val="20"/>
        </w:rPr>
        <w:t>#import "XFZMineUserInfoModel.h"</w:t>
      </w:r>
      <w:r>
        <w:rPr>
          <w:sz w:val="20"/>
        </w:rPr>
        <w:br w:type="textWrapping"/>
      </w:r>
      <w:r>
        <w:rPr>
          <w:sz w:val="20"/>
        </w:rPr>
        <w:t>#import "NSAttributedString+YYText.h"</w:t>
      </w:r>
      <w:r>
        <w:rPr>
          <w:sz w:val="20"/>
        </w:rPr>
        <w:br w:type="textWrapping"/>
      </w:r>
      <w:r>
        <w:rPr>
          <w:sz w:val="20"/>
        </w:rPr>
        <w:t>static NSInteger baseTag = 100;</w:t>
      </w:r>
      <w:r>
        <w:rPr>
          <w:sz w:val="20"/>
        </w:rPr>
        <w:br w:type="textWrapping"/>
      </w:r>
      <w:r>
        <w:rPr>
          <w:sz w:val="20"/>
        </w:rPr>
        <w:t>static NSString *microPageGoodMediumViewCellReuseID = @"microPageGoodMediumViewCellReuseID";</w:t>
      </w:r>
      <w:r>
        <w:rPr>
          <w:sz w:val="20"/>
        </w:rPr>
        <w:br w:type="textWrapping"/>
      </w:r>
      <w:r>
        <w:rPr>
          <w:sz w:val="20"/>
        </w:rPr>
        <w:t>@interface XFZMicroPageGoodMediumView()&lt;UICollectionViewDelegate, UICollectionViewDataSource&gt;</w:t>
      </w:r>
      <w:r>
        <w:rPr>
          <w:sz w:val="20"/>
        </w:rPr>
        <w:br w:type="textWrapping"/>
      </w:r>
      <w:r>
        <w:rPr>
          <w:sz w:val="20"/>
        </w:rPr>
        <w:t>@property (nonatomic, copy) void(^selectGoodHandle)(NSInteger selectIndex);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XFZMicroPageGoodMediumView</w:t>
      </w:r>
      <w:r>
        <w:rPr>
          <w:sz w:val="20"/>
        </w:rPr>
        <w:br w:type="textWrapping"/>
      </w:r>
      <w:r>
        <w:rPr>
          <w:sz w:val="20"/>
        </w:rPr>
        <w:t>- (instancetype)initWithGoodModels:(NSArray &lt;XFZChooseGoodModel *&gt; *)goodModels selectGoodHandle:(void(^)(NSInteger selectIndex))selectGoodHandle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initWithFrame:CGRectMake(0, 0, kScreenWidth, 1)]) {</w:t>
      </w:r>
      <w:r>
        <w:rPr>
          <w:sz w:val="20"/>
        </w:rPr>
        <w:br w:type="textWrapping"/>
      </w:r>
      <w:r>
        <w:rPr>
          <w:sz w:val="20"/>
        </w:rPr>
        <w:t xml:space="preserve">        _goodModels = goodModels;</w:t>
      </w:r>
      <w:r>
        <w:rPr>
          <w:sz w:val="20"/>
        </w:rPr>
        <w:br w:type="textWrapping"/>
      </w:r>
      <w:r>
        <w:rPr>
          <w:sz w:val="20"/>
        </w:rPr>
        <w:t xml:space="preserve">        self.selectGoodHandle = selectGoodHandle;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[self addSubview:self.collectionView];</w:t>
      </w:r>
      <w:r>
        <w:rPr>
          <w:sz w:val="20"/>
        </w:rPr>
        <w:br w:type="textWrapping"/>
      </w:r>
      <w:r>
        <w:rPr>
          <w:sz w:val="20"/>
        </w:rPr>
        <w:t xml:space="preserve">    [self.collectionView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make.edges.equalTo(self);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[self.collectionView registerClass:[XFZMicroPageGoodMediumViewCell class] forCellWithReuseIdentifier:microPageGoodMediumViewCellReuseID];</w:t>
      </w:r>
      <w:r>
        <w:rPr>
          <w:sz w:val="20"/>
        </w:rPr>
        <w:br w:type="textWrapping"/>
      </w:r>
      <w:r>
        <w:rPr>
          <w:sz w:val="20"/>
        </w:rPr>
        <w:t xml:space="preserve">    self.collectionView.delegate = self;</w:t>
      </w:r>
      <w:r>
        <w:rPr>
          <w:sz w:val="20"/>
        </w:rPr>
        <w:br w:type="textWrapping"/>
      </w:r>
      <w:r>
        <w:rPr>
          <w:sz w:val="20"/>
        </w:rPr>
        <w:t xml:space="preserve">    self.collectionView.dataSource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self.collectionView.bounces = NO;</w:t>
      </w:r>
      <w:r>
        <w:rPr>
          <w:sz w:val="20"/>
        </w:rPr>
        <w:br w:type="textWrapping"/>
      </w:r>
      <w:r>
        <w:rPr>
          <w:sz w:val="20"/>
        </w:rPr>
        <w:t xml:space="preserve">    if (@available(iOS 11.0, *)) {</w:t>
      </w:r>
      <w:r>
        <w:rPr>
          <w:sz w:val="20"/>
        </w:rPr>
        <w:br w:type="textWrapping"/>
      </w:r>
      <w:r>
        <w:rPr>
          <w:sz w:val="20"/>
        </w:rPr>
        <w:t xml:space="preserve">        [self.collectionView setContentInsetAdjustmentBehavior:UIScrollViewContentInsetAdjustmentNever];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UICollectionViewDatasource</w:t>
      </w:r>
      <w:r>
        <w:rPr>
          <w:sz w:val="20"/>
        </w:rPr>
        <w:br w:type="textWrapping"/>
      </w:r>
      <w:r>
        <w:rPr>
          <w:sz w:val="20"/>
        </w:rPr>
        <w:t>- (NSInteger)collectionView:(UICollectionView *)collectionView numberOfItemsInSection:(NSInteger)section {</w:t>
      </w:r>
      <w:r>
        <w:rPr>
          <w:sz w:val="20"/>
        </w:rPr>
        <w:br w:type="textWrapping"/>
      </w:r>
      <w:r>
        <w:rPr>
          <w:sz w:val="20"/>
        </w:rPr>
        <w:t xml:space="preserve">    return self.goodModels.count;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(UICollectionViewCell *)collectionView:(UICollectionView *)collectionView cellForItemAtIndexPath:(NSIndexPath *)indexPath {</w:t>
      </w:r>
      <w:r>
        <w:rPr>
          <w:sz w:val="20"/>
        </w:rPr>
        <w:br w:type="textWrapping"/>
      </w:r>
      <w:r>
        <w:rPr>
          <w:sz w:val="20"/>
        </w:rPr>
        <w:t xml:space="preserve">    XFZMicroPageGoodMediumViewCell *cell = [collectionView dequeueReusableCellWithReuseIdentifier:microPageGoodMediumViewCellReuseID forIndexPath:indexPath];</w:t>
      </w:r>
      <w:r>
        <w:rPr>
          <w:sz w:val="20"/>
        </w:rPr>
        <w:br w:type="textWrapping"/>
      </w:r>
      <w:r>
        <w:rPr>
          <w:sz w:val="20"/>
        </w:rPr>
        <w:t xml:space="preserve">    cell.goodModel = self.goodModels[indexPath.item];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UICollectionViewDelegate</w:t>
      </w:r>
    </w:p>
    <w:p w14:paraId="121F3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05CB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"XFZMicroPageGoodSmallView.h"</w:t>
      </w:r>
      <w:r>
        <w:rPr>
          <w:sz w:val="20"/>
        </w:rPr>
        <w:br w:type="textWrapping"/>
      </w:r>
      <w:r>
        <w:rPr>
          <w:sz w:val="20"/>
        </w:rPr>
        <w:t>#import "XFZShoppingCarModel.h"</w:t>
      </w:r>
      <w:r>
        <w:rPr>
          <w:sz w:val="20"/>
        </w:rPr>
        <w:br w:type="textWrapping"/>
      </w:r>
      <w:r>
        <w:rPr>
          <w:sz w:val="20"/>
        </w:rPr>
        <w:t>#import "XFZChooseNatureSelectView.h"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"XFZNavigationController.h"</w:t>
      </w:r>
      <w:r>
        <w:rPr>
          <w:sz w:val="20"/>
        </w:rPr>
        <w:br w:type="textWrapping"/>
      </w:r>
      <w:r>
        <w:rPr>
          <w:sz w:val="20"/>
        </w:rPr>
        <w:t>#import "XFZLoginVC.h"</w:t>
      </w:r>
      <w:r>
        <w:rPr>
          <w:sz w:val="20"/>
        </w:rPr>
        <w:br w:type="textWrapping"/>
      </w:r>
      <w:r>
        <w:rPr>
          <w:sz w:val="20"/>
        </w:rPr>
        <w:t>#import "XFZMineUserInfoModel.h"</w:t>
      </w:r>
      <w:r>
        <w:rPr>
          <w:sz w:val="20"/>
        </w:rPr>
        <w:br w:type="textWrapping"/>
      </w:r>
      <w:r>
        <w:rPr>
          <w:sz w:val="20"/>
        </w:rPr>
        <w:t>#import "NSAttributedString+YYText.h"</w:t>
      </w:r>
      <w:r>
        <w:rPr>
          <w:sz w:val="20"/>
        </w:rPr>
        <w:br w:type="textWrapping"/>
      </w:r>
      <w:r>
        <w:rPr>
          <w:sz w:val="20"/>
        </w:rPr>
        <w:t>static NSInteger baseTag = 100;</w:t>
      </w:r>
      <w:r>
        <w:rPr>
          <w:sz w:val="20"/>
        </w:rPr>
        <w:br w:type="textWrapping"/>
      </w:r>
      <w:r>
        <w:rPr>
          <w:sz w:val="20"/>
        </w:rPr>
        <w:t>static NSString *microPageGoodSmallViewCellReuseID = @"microPageGoodSmallViewCellReuseID";</w:t>
      </w:r>
      <w:r>
        <w:rPr>
          <w:sz w:val="20"/>
        </w:rPr>
        <w:br w:type="textWrapping"/>
      </w:r>
      <w:r>
        <w:rPr>
          <w:sz w:val="20"/>
        </w:rPr>
        <w:t>@interface XFZMicroPageGoodSmallView()&lt;UICollectionViewDelegate, UICollectionViewDataSource&gt;</w:t>
      </w:r>
      <w:r>
        <w:rPr>
          <w:sz w:val="20"/>
        </w:rPr>
        <w:br w:type="textWrapping"/>
      </w:r>
      <w:r>
        <w:rPr>
          <w:sz w:val="20"/>
        </w:rPr>
        <w:t>@property (nonatomic, copy) void(^selectGoodHandle)(NSInteger selectIndex);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XFZMicroPageGoodSmallView</w:t>
      </w:r>
      <w:r>
        <w:rPr>
          <w:sz w:val="20"/>
        </w:rPr>
        <w:br w:type="textWrapping"/>
      </w:r>
      <w:r>
        <w:rPr>
          <w:sz w:val="20"/>
        </w:rPr>
        <w:t>- (instancetype)initWithGoodModels:(NSArray &lt;XFZChooseGoodModel *&gt; *)goodModels selectGoodHandle:(void(^)(NSInteger selectIndex))selectGoodHandle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initWithFrame:CGRectMake(0, 0, kScreenWidth, 1)]) {</w:t>
      </w:r>
      <w:r>
        <w:rPr>
          <w:sz w:val="20"/>
        </w:rPr>
        <w:br w:type="textWrapping"/>
      </w:r>
      <w:r>
        <w:rPr>
          <w:sz w:val="20"/>
        </w:rPr>
        <w:t xml:space="preserve">        _goodModels = goodModels;</w:t>
      </w:r>
      <w:r>
        <w:rPr>
          <w:sz w:val="20"/>
        </w:rPr>
        <w:br w:type="textWrapping"/>
      </w:r>
      <w:r>
        <w:rPr>
          <w:sz w:val="20"/>
        </w:rPr>
        <w:t xml:space="preserve">        self.selectGoodHandle = selectGoodHandle;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[self addSubview:self.collectionView];</w:t>
      </w:r>
      <w:r>
        <w:rPr>
          <w:sz w:val="20"/>
        </w:rPr>
        <w:br w:type="textWrapping"/>
      </w:r>
      <w:r>
        <w:rPr>
          <w:sz w:val="20"/>
        </w:rPr>
        <w:t xml:space="preserve">    [self.collectionView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make.edges.equalTo(self);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[self.collectionView registerClass:[XFZMicroPageGoodSmallViewCell class] forCellWithReuseIdentifier:microPageGoodSmallViewCellReuseID];</w:t>
      </w:r>
      <w:r>
        <w:rPr>
          <w:sz w:val="20"/>
        </w:rPr>
        <w:br w:type="textWrapping"/>
      </w:r>
      <w:r>
        <w:rPr>
          <w:sz w:val="20"/>
        </w:rPr>
        <w:t xml:space="preserve">    self.collectionView.delegate = self;</w:t>
      </w:r>
      <w:r>
        <w:rPr>
          <w:sz w:val="20"/>
        </w:rPr>
        <w:br w:type="textWrapping"/>
      </w:r>
      <w:r>
        <w:rPr>
          <w:sz w:val="20"/>
        </w:rPr>
        <w:t xml:space="preserve">    self.collectionView.dataSource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self.collectionView.bounces = NO;</w:t>
      </w:r>
      <w:r>
        <w:rPr>
          <w:sz w:val="20"/>
        </w:rPr>
        <w:br w:type="textWrapping"/>
      </w:r>
      <w:r>
        <w:rPr>
          <w:sz w:val="20"/>
        </w:rPr>
        <w:t xml:space="preserve">    if (@available(iOS 11.0, *)) {</w:t>
      </w:r>
      <w:r>
        <w:rPr>
          <w:sz w:val="20"/>
        </w:rPr>
        <w:br w:type="textWrapping"/>
      </w:r>
      <w:r>
        <w:rPr>
          <w:sz w:val="20"/>
        </w:rPr>
        <w:t xml:space="preserve">        [self.collectionView setContentInsetAdjustmentBehavior:UIScrollViewContentInsetAdjustmentNever];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UICollectionViewDatasource</w:t>
      </w:r>
      <w:r>
        <w:rPr>
          <w:sz w:val="20"/>
        </w:rPr>
        <w:br w:type="textWrapping"/>
      </w:r>
      <w:r>
        <w:rPr>
          <w:sz w:val="20"/>
        </w:rPr>
        <w:t>- (NSInteger)collectionView:(UICollectionView *)collectionView numberOfItemsInSection:(NSInteger)section {</w:t>
      </w:r>
      <w:r>
        <w:rPr>
          <w:sz w:val="20"/>
        </w:rPr>
        <w:br w:type="textWrapping"/>
      </w:r>
      <w:r>
        <w:rPr>
          <w:sz w:val="20"/>
        </w:rPr>
        <w:t xml:space="preserve">    return self.goodModels.count;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(UICollectionViewCell *)collectionView:(UICollectionView *)collectionView cellForItemAtIndexPath:(NSIndexPath *)indexPath {</w:t>
      </w:r>
      <w:r>
        <w:rPr>
          <w:sz w:val="20"/>
        </w:rPr>
        <w:br w:type="textWrapping"/>
      </w:r>
      <w:r>
        <w:rPr>
          <w:sz w:val="20"/>
        </w:rPr>
        <w:t xml:space="preserve">    XFZMicroPageGoodSmallViewCell *cell = [collectionView dequeueReusableCellWithReuseIdentifier:microPageGoodSmallViewCellReuseID forIndexPath:indexPath];</w:t>
      </w:r>
      <w:r>
        <w:rPr>
          <w:sz w:val="20"/>
        </w:rPr>
        <w:br w:type="textWrapping"/>
      </w:r>
      <w:r>
        <w:rPr>
          <w:sz w:val="20"/>
        </w:rPr>
        <w:t xml:space="preserve">    cell.goodModel = self.goodModels[indexPath.item];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UICollectionViewDelegate</w:t>
      </w:r>
    </w:p>
    <w:p w14:paraId="3CB2F0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"XFZMicroPageHorizontalShopView.h"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@interface XFZMicroPageHorizontalShopView()</w:t>
      </w:r>
      <w:r>
        <w:rPr>
          <w:sz w:val="20"/>
        </w:rPr>
        <w:br w:type="textWrapping"/>
      </w:r>
      <w:r>
        <w:rPr>
          <w:sz w:val="20"/>
        </w:rPr>
        <w:t>@property (nonatomic,copy)NSArray *imagesArray;</w:t>
      </w:r>
      <w:r>
        <w:rPr>
          <w:sz w:val="20"/>
        </w:rPr>
        <w:br w:type="textWrapping"/>
      </w:r>
      <w:r>
        <w:rPr>
          <w:sz w:val="20"/>
        </w:rPr>
        <w:t>@property (nonatomic,copy)NSArray *shopNameArray;</w:t>
      </w:r>
      <w:r>
        <w:rPr>
          <w:sz w:val="20"/>
        </w:rPr>
        <w:br w:type="textWrapping"/>
      </w:r>
      <w:r>
        <w:rPr>
          <w:sz w:val="20"/>
        </w:rPr>
        <w:t>@property (nonatomic,copy)NSArray *worktimeArray;</w:t>
      </w:r>
      <w:r>
        <w:rPr>
          <w:sz w:val="20"/>
        </w:rPr>
        <w:br w:type="textWrapping"/>
      </w:r>
      <w:r>
        <w:rPr>
          <w:sz w:val="20"/>
        </w:rPr>
        <w:t>@property (nonatomic,assign)NSInteger show_shop_status;</w:t>
      </w:r>
      <w:r>
        <w:rPr>
          <w:sz w:val="20"/>
        </w:rPr>
        <w:br w:type="textWrapping"/>
      </w:r>
      <w:r>
        <w:rPr>
          <w:sz w:val="20"/>
        </w:rPr>
        <w:t>@property (nonatomic, copy) void(^selectShopHandle)(NSInteger selectIndex);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XFZMicroPageHorizontalShopView</w:t>
      </w:r>
      <w:r>
        <w:rPr>
          <w:sz w:val="20"/>
        </w:rPr>
        <w:br w:type="textWrapping"/>
      </w:r>
      <w:r>
        <w:rPr>
          <w:sz w:val="20"/>
        </w:rPr>
        <w:t>- (instancetype) initWithImagesArray: (NSArray *)imagesArray shopNameArray: (NSArray *)shopNameArray  worktimeArray:(NSArray *)worktimeArray show_shop_status:(NSInteger )show_shop_status selectShopHandle:(void(^)(NSInteger selectIndex))selectShopHandle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_imagesArray = imagesArray;</w:t>
      </w:r>
      <w:r>
        <w:rPr>
          <w:sz w:val="20"/>
        </w:rPr>
        <w:br w:type="textWrapping"/>
      </w:r>
      <w:r>
        <w:rPr>
          <w:sz w:val="20"/>
        </w:rPr>
        <w:t xml:space="preserve">        _shopNameArray = shopNameArray;</w:t>
      </w:r>
      <w:r>
        <w:rPr>
          <w:sz w:val="20"/>
        </w:rPr>
        <w:br w:type="textWrapping"/>
      </w:r>
      <w:r>
        <w:rPr>
          <w:sz w:val="20"/>
        </w:rPr>
        <w:t xml:space="preserve">        _worktimeArray = worktimeArray;</w:t>
      </w:r>
      <w:r>
        <w:rPr>
          <w:sz w:val="20"/>
        </w:rPr>
        <w:br w:type="textWrapping"/>
      </w:r>
      <w:r>
        <w:rPr>
          <w:sz w:val="20"/>
        </w:rPr>
        <w:t xml:space="preserve">        _show_shop_status = show_shop_status;</w:t>
      </w:r>
      <w:r>
        <w:rPr>
          <w:sz w:val="20"/>
        </w:rPr>
        <w:br w:type="textWrapping"/>
      </w:r>
      <w:r>
        <w:rPr>
          <w:sz w:val="20"/>
        </w:rPr>
        <w:t xml:space="preserve">        _selectShopHandle = selectShopHandle;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-(void)setupUI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NSInteger totalColumns = 3;</w:t>
      </w:r>
      <w:r>
        <w:rPr>
          <w:sz w:val="20"/>
        </w:rPr>
        <w:br w:type="textWrapping"/>
      </w:r>
      <w:r>
        <w:rPr>
          <w:sz w:val="20"/>
        </w:rPr>
        <w:t xml:space="preserve">    CGFloat bgViewW = (kScreenWidth- 20 - 16) /3;</w:t>
      </w:r>
      <w:r>
        <w:rPr>
          <w:sz w:val="20"/>
        </w:rPr>
        <w:br w:type="textWrapping"/>
      </w:r>
      <w:r>
        <w:rPr>
          <w:sz w:val="20"/>
        </w:rPr>
        <w:t xml:space="preserve">    CGFloat bgViewH = 122;</w:t>
      </w:r>
      <w:r>
        <w:rPr>
          <w:sz w:val="20"/>
        </w:rPr>
        <w:br w:type="textWrapping"/>
      </w:r>
      <w:r>
        <w:rPr>
          <w:sz w:val="20"/>
        </w:rPr>
        <w:t xml:space="preserve">    CGFloat topMargin = 5;</w:t>
      </w:r>
      <w:r>
        <w:rPr>
          <w:sz w:val="20"/>
        </w:rPr>
        <w:br w:type="textWrapping"/>
      </w:r>
      <w:r>
        <w:rPr>
          <w:sz w:val="20"/>
        </w:rPr>
        <w:t xml:space="preserve">    CGFloat centerMargin = 8;</w:t>
      </w:r>
      <w:r>
        <w:rPr>
          <w:sz w:val="20"/>
        </w:rPr>
        <w:br w:type="textWrapping"/>
      </w:r>
      <w:r>
        <w:rPr>
          <w:sz w:val="20"/>
        </w:rPr>
        <w:t xml:space="preserve">    for (int i = 0; i&lt; _imagesArray.count; i++) {</w:t>
      </w:r>
      <w:r>
        <w:rPr>
          <w:sz w:val="20"/>
        </w:rPr>
        <w:br w:type="textWrapping"/>
      </w:r>
      <w:r>
        <w:rPr>
          <w:sz w:val="20"/>
        </w:rPr>
        <w:t xml:space="preserve">        UIView *bgView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    bgView.backgroundColor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[self addSubview:bgView];</w:t>
      </w:r>
      <w:r>
        <w:rPr>
          <w:sz w:val="20"/>
        </w:rPr>
        <w:br w:type="textWrapping"/>
      </w:r>
      <w:r>
        <w:rPr>
          <w:sz w:val="20"/>
        </w:rPr>
        <w:t xml:space="preserve">        int row = i / totalColumns;</w:t>
      </w:r>
      <w:r>
        <w:rPr>
          <w:sz w:val="20"/>
        </w:rPr>
        <w:br w:type="textWrapping"/>
      </w:r>
      <w:r>
        <w:rPr>
          <w:sz w:val="20"/>
        </w:rPr>
        <w:t xml:space="preserve">        int col = i % totalColumns;</w:t>
      </w:r>
      <w:r>
        <w:rPr>
          <w:sz w:val="20"/>
        </w:rPr>
        <w:br w:type="textWrapping"/>
      </w:r>
      <w:r>
        <w:rPr>
          <w:sz w:val="20"/>
        </w:rPr>
        <w:t xml:space="preserve">        CGFloat bgViewX = 10 + col * (bgViewW + centerMargin);</w:t>
      </w:r>
      <w:r>
        <w:rPr>
          <w:sz w:val="20"/>
        </w:rPr>
        <w:br w:type="textWrapping"/>
      </w:r>
      <w:r>
        <w:rPr>
          <w:sz w:val="20"/>
        </w:rPr>
        <w:t xml:space="preserve">        CGFloat bgViewY = topMargin + row * (bgViewH + topMargin);</w:t>
      </w:r>
      <w:r>
        <w:rPr>
          <w:sz w:val="20"/>
        </w:rPr>
        <w:br w:type="textWrapping"/>
      </w:r>
      <w:r>
        <w:rPr>
          <w:sz w:val="20"/>
        </w:rPr>
        <w:t xml:space="preserve">        [bgView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make.top.equalTo(self).offset(bgViewY);</w:t>
      </w:r>
      <w:r>
        <w:rPr>
          <w:sz w:val="20"/>
        </w:rPr>
        <w:br w:type="textWrapping"/>
      </w:r>
      <w:r>
        <w:rPr>
          <w:sz w:val="20"/>
        </w:rPr>
        <w:t xml:space="preserve">            make.width.mas_equalTo(bgViewW);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make.left.equalTo(self).offset(bgViewX);</w:t>
      </w:r>
      <w:r>
        <w:rPr>
          <w:sz w:val="20"/>
        </w:rPr>
        <w:br w:type="textWrapping"/>
      </w:r>
      <w:r>
        <w:rPr>
          <w:sz w:val="20"/>
        </w:rPr>
        <w:t xml:space="preserve">            make.height.mas_equalTo(bgViewH);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bgView.tag = i;</w:t>
      </w:r>
      <w:r>
        <w:rPr>
          <w:sz w:val="20"/>
        </w:rPr>
        <w:br w:type="textWrapping"/>
      </w:r>
      <w:r>
        <w:rPr>
          <w:sz w:val="20"/>
        </w:rPr>
        <w:t xml:space="preserve">        bgView.userInteractionEnabled = YES;</w:t>
      </w:r>
      <w:r>
        <w:rPr>
          <w:sz w:val="20"/>
        </w:rPr>
        <w:br w:type="textWrapping"/>
      </w:r>
      <w:r>
        <w:rPr>
          <w:sz w:val="20"/>
        </w:rPr>
        <w:t xml:space="preserve">        UITapGestureRecognizer *tap = [[UITapGestureRecognizer alloc] initWithTarget:self action:@selector(clickTheImageView:)];</w:t>
      </w:r>
      <w:r>
        <w:rPr>
          <w:sz w:val="20"/>
        </w:rPr>
        <w:br w:type="textWrapping"/>
      </w:r>
      <w:r>
        <w:rPr>
          <w:sz w:val="20"/>
        </w:rPr>
        <w:t xml:space="preserve">        [bgView addGestureRecognizer:tap];</w:t>
      </w:r>
      <w:r>
        <w:rPr>
          <w:sz w:val="20"/>
        </w:rPr>
        <w:br w:type="textWrapping"/>
      </w:r>
      <w:r>
        <w:rPr>
          <w:sz w:val="20"/>
        </w:rPr>
        <w:t xml:space="preserve">        UIImageView *imageView = [[UIImageView alloc]init];</w:t>
      </w:r>
      <w:r>
        <w:rPr>
          <w:sz w:val="20"/>
        </w:rPr>
        <w:br w:type="textWrapping"/>
      </w:r>
      <w:r>
        <w:rPr>
          <w:sz w:val="20"/>
        </w:rPr>
        <w:t xml:space="preserve">    </w:t>
      </w:r>
    </w:p>
    <w:p w14:paraId="44874C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"XFZMicroPageIconNavigation.h"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#define kTotalCountPerLine 5</w:t>
      </w:r>
      <w:r>
        <w:rPr>
          <w:sz w:val="20"/>
        </w:rPr>
        <w:br w:type="textWrapping"/>
      </w:r>
      <w:r>
        <w:rPr>
          <w:sz w:val="20"/>
        </w:rPr>
        <w:t>static NSString *IconNavigationViewCellReuseID = @"IconNavigationViewCellReuseID";</w:t>
      </w:r>
      <w:r>
        <w:rPr>
          <w:sz w:val="20"/>
        </w:rPr>
        <w:br w:type="textWrapping"/>
      </w:r>
      <w:r>
        <w:rPr>
          <w:sz w:val="20"/>
        </w:rPr>
        <w:t>@interface XFZMicroPageIconNavigation() &lt;UICollectionViewDataSource,UICollectionViewDelegate&gt;</w:t>
      </w:r>
      <w:r>
        <w:rPr>
          <w:sz w:val="20"/>
        </w:rPr>
        <w:br w:type="textWrapping"/>
      </w:r>
      <w:r>
        <w:rPr>
          <w:sz w:val="20"/>
        </w:rPr>
        <w:t>@property (nonatomic, strong) UICollectionView *collectionView;</w:t>
      </w:r>
      <w:r>
        <w:rPr>
          <w:sz w:val="20"/>
        </w:rPr>
        <w:br w:type="textWrapping"/>
      </w:r>
      <w:r>
        <w:rPr>
          <w:sz w:val="20"/>
        </w:rPr>
        <w:t>@property (nonatomic, strong) UIPageControl *pageControl;</w:t>
      </w:r>
      <w:r>
        <w:rPr>
          <w:sz w:val="20"/>
        </w:rPr>
        <w:br w:type="textWrapping"/>
      </w:r>
      <w:r>
        <w:rPr>
          <w:sz w:val="20"/>
        </w:rPr>
        <w:t>@property (nonatomic,copy)NSArray *imagesArray;</w:t>
      </w:r>
      <w:r>
        <w:rPr>
          <w:sz w:val="20"/>
        </w:rPr>
        <w:br w:type="textWrapping"/>
      </w:r>
      <w:r>
        <w:rPr>
          <w:sz w:val="20"/>
        </w:rPr>
        <w:t>@property (nonatomic,copy)NSArray *titlesArray;</w:t>
      </w:r>
      <w:r>
        <w:rPr>
          <w:sz w:val="20"/>
        </w:rPr>
        <w:br w:type="textWrapping"/>
      </w:r>
      <w:r>
        <w:rPr>
          <w:sz w:val="20"/>
        </w:rPr>
        <w:t>@property (nonatomic, copy)NSArray *url_fromArray;</w:t>
      </w:r>
      <w:r>
        <w:rPr>
          <w:sz w:val="20"/>
        </w:rPr>
        <w:br w:type="textWrapping"/>
      </w:r>
      <w:r>
        <w:rPr>
          <w:sz w:val="20"/>
        </w:rPr>
        <w:t>@property (nonatomic, copy)NSArray *url_from_idArray;</w:t>
      </w:r>
      <w:r>
        <w:rPr>
          <w:sz w:val="20"/>
        </w:rPr>
        <w:br w:type="textWrapping"/>
      </w:r>
      <w:r>
        <w:rPr>
          <w:sz w:val="20"/>
        </w:rPr>
        <w:t>@property (nonatomic, copy)NSArray *urlArray;</w:t>
      </w:r>
      <w:r>
        <w:rPr>
          <w:sz w:val="20"/>
        </w:rPr>
        <w:br w:type="textWrapping"/>
      </w:r>
      <w:r>
        <w:rPr>
          <w:sz w:val="20"/>
        </w:rPr>
        <w:t>@property (nonatomic, copy) void(^selectHandle)(NSString *url_from,NSString *url_from_id,NSString *url,NSInteger selectedIndex);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XFZMicroPageIconNavigation</w:t>
      </w:r>
      <w:r>
        <w:rPr>
          <w:sz w:val="20"/>
        </w:rPr>
        <w:br w:type="textWrapping"/>
      </w:r>
      <w:r>
        <w:rPr>
          <w:sz w:val="20"/>
        </w:rPr>
        <w:t>- (instancetype) initWithImagesArray: (NSArray *)imagesArray titlesArray: (NSArray *)titlesArray url_fromArray: (NSArray *)url_fromArray url_from_idArray: (NSArray *)url_from_idArray urlArray: (NSArray *)urlArray selectHandle:(void(^)(NSString *url_from,NSString *url_from_id,NSString *url,NSInteger selectedIndex))selectHandle;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_imagesArray = imagesArray;</w:t>
      </w:r>
      <w:r>
        <w:rPr>
          <w:sz w:val="20"/>
        </w:rPr>
        <w:br w:type="textWrapping"/>
      </w:r>
      <w:r>
        <w:rPr>
          <w:sz w:val="20"/>
        </w:rPr>
        <w:t xml:space="preserve">        _titlesArray = titlesArray;</w:t>
      </w:r>
      <w:r>
        <w:rPr>
          <w:sz w:val="20"/>
        </w:rPr>
        <w:br w:type="textWrapping"/>
      </w:r>
      <w:r>
        <w:rPr>
          <w:sz w:val="20"/>
        </w:rPr>
        <w:t xml:space="preserve">        _url_fromArray = url_fromArray;</w:t>
      </w:r>
      <w:r>
        <w:rPr>
          <w:sz w:val="20"/>
        </w:rPr>
        <w:br w:type="textWrapping"/>
      </w:r>
      <w:r>
        <w:rPr>
          <w:sz w:val="20"/>
        </w:rPr>
        <w:t xml:space="preserve">        _url_from_idArray = url_from_idArray;</w:t>
      </w:r>
      <w:r>
        <w:rPr>
          <w:sz w:val="20"/>
        </w:rPr>
        <w:br w:type="textWrapping"/>
      </w:r>
      <w:r>
        <w:rPr>
          <w:sz w:val="20"/>
        </w:rPr>
        <w:t xml:space="preserve">        _urlArray = urlArray;</w:t>
      </w:r>
      <w:r>
        <w:rPr>
          <w:sz w:val="20"/>
        </w:rPr>
        <w:br w:type="textWrapping"/>
      </w:r>
      <w:r>
        <w:rPr>
          <w:sz w:val="20"/>
        </w:rPr>
        <w:t xml:space="preserve">        _selectHandle = selectHandle;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lwm_colorWithHex:0xebebeb];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-(void)setupUI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CGFloat collectionViewH = (_imagesArray.count  &lt;= kTotalCountPerLine) ? 100:200;</w:t>
      </w:r>
      <w:r>
        <w:rPr>
          <w:sz w:val="20"/>
        </w:rPr>
        <w:br w:type="textWrapping"/>
      </w:r>
      <w:r>
        <w:rPr>
          <w:sz w:val="20"/>
        </w:rPr>
        <w:t xml:space="preserve">    [self.collectionView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make.top.left.equalTo(self);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make.width.mas_equalTo(kScreenWidth);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make.height.mas_equalTo(collectionViewH);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self.pageControl.numberOfPages = (_imagesArray.count + (kTotalCountPerLine*2-1)) / (kTotalCountPerLine*2);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UICollectionViewDataSource</w:t>
      </w:r>
      <w:r>
        <w:rPr>
          <w:sz w:val="20"/>
        </w:rPr>
        <w:br w:type="textWrapping"/>
      </w:r>
      <w:r>
        <w:rPr>
          <w:sz w:val="20"/>
        </w:rPr>
        <w:t>-(NSInteger)numberOfSectionsInCollectionView:(UICollectionView *)collectionView{</w:t>
      </w:r>
      <w:r>
        <w:rPr>
          <w:sz w:val="20"/>
        </w:rPr>
        <w:br w:type="textWrapping"/>
      </w:r>
      <w:r>
        <w:rPr>
          <w:sz w:val="20"/>
        </w:rPr>
        <w:t xml:space="preserve">    return 1;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-(NSInteger)collectionView:(UICollectionView *)collectionView numberOfItemsInSection:(NSInteger)section{</w:t>
      </w:r>
      <w:r>
        <w:rPr>
          <w:sz w:val="20"/>
        </w:rPr>
        <w:br w:type="textWrapping"/>
      </w:r>
      <w:r>
        <w:rPr>
          <w:sz w:val="20"/>
        </w:rPr>
        <w:t xml:space="preserve">    if(_imagesArray.count % kTotalCountPerLine == 0)</w:t>
      </w:r>
      <w:r>
        <w:rPr>
          <w:sz w:val="20"/>
        </w:rPr>
        <w:br w:type="textWrapping"/>
      </w:r>
    </w:p>
    <w:p w14:paraId="64EF3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0FCB2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"XFZMicroPageLocationView.h"</w:t>
      </w:r>
      <w:r>
        <w:rPr>
          <w:sz w:val="20"/>
        </w:rPr>
        <w:br w:type="textWrapping"/>
      </w:r>
      <w:r>
        <w:rPr>
          <w:sz w:val="20"/>
        </w:rPr>
        <w:t>#import "XFZMineNetworkTool.h"</w:t>
      </w:r>
      <w:r>
        <w:rPr>
          <w:sz w:val="20"/>
        </w:rPr>
        <w:br w:type="textWrapping"/>
      </w:r>
      <w:r>
        <w:rPr>
          <w:sz w:val="20"/>
        </w:rPr>
        <w:t>#import "XFZMineAddressModel.h"</w:t>
      </w:r>
      <w:r>
        <w:rPr>
          <w:sz w:val="20"/>
        </w:rPr>
        <w:br w:type="textWrapping"/>
      </w:r>
      <w:r>
        <w:rPr>
          <w:sz w:val="20"/>
        </w:rPr>
        <w:t>#import "XFZMicroPageSearchView.h"</w:t>
      </w:r>
      <w:r>
        <w:rPr>
          <w:sz w:val="20"/>
        </w:rPr>
        <w:br w:type="textWrapping"/>
      </w:r>
      <w:r>
        <w:rPr>
          <w:sz w:val="20"/>
        </w:rPr>
        <w:t>@interface XFZMicroPageLocationView()</w:t>
      </w:r>
      <w:r>
        <w:rPr>
          <w:sz w:val="20"/>
        </w:rPr>
        <w:br w:type="textWrapping"/>
      </w:r>
      <w:r>
        <w:rPr>
          <w:sz w:val="20"/>
        </w:rPr>
        <w:t>@property (nonatomic, copy) void(^locationHandle)(void);</w:t>
      </w:r>
      <w:r>
        <w:rPr>
          <w:sz w:val="20"/>
        </w:rPr>
        <w:br w:type="textWrapping"/>
      </w:r>
      <w:r>
        <w:rPr>
          <w:sz w:val="20"/>
        </w:rPr>
        <w:t>@property (nonatomic, copy) void(^searchHandle)(void);</w:t>
      </w:r>
      <w:r>
        <w:rPr>
          <w:sz w:val="20"/>
        </w:rPr>
        <w:br w:type="textWrapping"/>
      </w:r>
      <w:r>
        <w:rPr>
          <w:sz w:val="20"/>
        </w:rPr>
        <w:t>@property (nonatomic, weak) UIButton *locationButton;</w:t>
      </w:r>
      <w:r>
        <w:rPr>
          <w:sz w:val="20"/>
        </w:rPr>
        <w:br w:type="textWrapping"/>
      </w:r>
      <w:r>
        <w:rPr>
          <w:sz w:val="20"/>
        </w:rPr>
        <w:t>@property (nonatomic,weak) UIButton *searchButton;</w:t>
      </w:r>
      <w:r>
        <w:rPr>
          <w:sz w:val="20"/>
        </w:rPr>
        <w:br w:type="textWrapping"/>
      </w:r>
      <w:r>
        <w:rPr>
          <w:sz w:val="20"/>
        </w:rPr>
        <w:t>@property(nonatomic,assign)CGFloat topMagin;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XFZMicroPageLocationView</w:t>
      </w:r>
      <w:r>
        <w:rPr>
          <w:sz w:val="20"/>
        </w:rPr>
        <w:br w:type="textWrapping"/>
      </w:r>
      <w:r>
        <w:rPr>
          <w:sz w:val="20"/>
        </w:rPr>
        <w:t>- (instancetype)initWithTopMagin:(CGFloat)topMagin clickLocationButtonHandle:(void (^)(void))locationHandle clickSearchButtonHandle:(void (^)(void))searchHandle{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self.topMagin = topMagin;</w:t>
      </w:r>
      <w:r>
        <w:rPr>
          <w:sz w:val="20"/>
        </w:rPr>
        <w:br w:type="textWrapping"/>
      </w:r>
      <w:r>
        <w:rPr>
          <w:sz w:val="20"/>
        </w:rPr>
        <w:t xml:space="preserve">        self.locationHandle = locationHandle;</w:t>
      </w:r>
      <w:r>
        <w:rPr>
          <w:sz w:val="20"/>
        </w:rPr>
        <w:br w:type="textWrapping"/>
      </w:r>
      <w:r>
        <w:rPr>
          <w:sz w:val="20"/>
        </w:rPr>
        <w:t xml:space="preserve">        self.searchHandle = searchHandle;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CGFloat height = self.topMagin;</w:t>
      </w:r>
      <w:r>
        <w:rPr>
          <w:sz w:val="20"/>
        </w:rPr>
        <w:br w:type="textWrapping"/>
      </w:r>
      <w:r>
        <w:rPr>
          <w:sz w:val="20"/>
        </w:rPr>
        <w:t xml:space="preserve">    height += 80;</w:t>
      </w:r>
      <w:r>
        <w:rPr>
          <w:sz w:val="20"/>
        </w:rPr>
        <w:br w:type="textWrapping"/>
      </w:r>
      <w:r>
        <w:rPr>
          <w:sz w:val="20"/>
        </w:rPr>
        <w:t xml:space="preserve">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UIView *supView = [[UIView alloc] init];</w:t>
      </w:r>
      <w:r>
        <w:rPr>
          <w:sz w:val="20"/>
        </w:rPr>
        <w:br w:type="textWrapping"/>
      </w:r>
      <w:r>
        <w:rPr>
          <w:sz w:val="20"/>
        </w:rPr>
        <w:t xml:space="preserve">    [self addSubview:supView];</w:t>
      </w:r>
      <w:r>
        <w:rPr>
          <w:sz w:val="20"/>
        </w:rPr>
        <w:br w:type="textWrapping"/>
      </w:r>
      <w:r>
        <w:rPr>
          <w:sz w:val="20"/>
        </w:rPr>
        <w:t xml:space="preserve">    [supView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make.left.bottom.right.top.equalTo(self);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make.width.mas_equalTo(kScreenWidth);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make.height.mas_equalTo(height);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UIButton *locationButton = [[UIButton alloc] init];</w:t>
      </w:r>
      <w:r>
        <w:rPr>
          <w:sz w:val="20"/>
        </w:rPr>
        <w:br w:type="textWrapping"/>
      </w:r>
      <w:r>
        <w:rPr>
          <w:sz w:val="20"/>
        </w:rPr>
        <w:t xml:space="preserve">    [self addSubview:locationButton];</w:t>
      </w:r>
      <w:r>
        <w:rPr>
          <w:sz w:val="20"/>
        </w:rPr>
        <w:br w:type="textWrapping"/>
      </w:r>
      <w:r>
        <w:rPr>
          <w:sz w:val="20"/>
        </w:rPr>
        <w:t xml:space="preserve">    self.locationButton = locationButton;</w:t>
      </w:r>
      <w:r>
        <w:rPr>
          <w:sz w:val="20"/>
        </w:rPr>
        <w:br w:type="textWrapping"/>
      </w:r>
      <w:r>
        <w:rPr>
          <w:sz w:val="20"/>
        </w:rPr>
        <w:t xml:space="preserve">    [locationButton setImage:[UIImage imageNamed:@"Home_icon_location"]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[locationButton setImage:[UIImage imageNamed:@"Home_icon_location"] forState:UIControlStateHighlighted];</w:t>
      </w:r>
      <w:r>
        <w:rPr>
          <w:sz w:val="20"/>
        </w:rPr>
        <w:br w:type="textWrapping"/>
      </w:r>
      <w:r>
        <w:rPr>
          <w:sz w:val="20"/>
        </w:rPr>
        <w:t xml:space="preserve">    [locationButton setTitle:@"请选择收货地址 &gt;"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[locationButton setTitleColor:[UIColor lwm_colorWithHex:0x333333]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locationButton.titleLabel.font = [UIFont systemFontOfSize:13];</w:t>
      </w:r>
      <w:r>
        <w:rPr>
          <w:sz w:val="20"/>
        </w:rPr>
        <w:br w:type="textWrapping"/>
      </w:r>
      <w:r>
        <w:rPr>
          <w:sz w:val="20"/>
        </w:rPr>
        <w:t xml:space="preserve">    [locationButton addTarget:self action:@selector(clickLocationButtonAction)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locationButton.contentHorizontalAlignment = UIControlContentHorizontalAlignmentLeft;</w:t>
      </w:r>
      <w:r>
        <w:rPr>
          <w:sz w:val="20"/>
        </w:rPr>
        <w:br w:type="textWrapping"/>
      </w:r>
      <w:r>
        <w:rPr>
          <w:sz w:val="20"/>
        </w:rPr>
        <w:t xml:space="preserve">    locationButton.titleEdgeInsets = UIEdgeInsetsMake(0, 5, 0, 0);</w:t>
      </w:r>
      <w:r>
        <w:rPr>
          <w:sz w:val="20"/>
        </w:rPr>
        <w:br w:type="textWrapping"/>
      </w:r>
      <w:r>
        <w:rPr>
          <w:sz w:val="20"/>
        </w:rPr>
        <w:t xml:space="preserve">    [locationButton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make.left.equalTo(self).offset(10);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make.top.equalTo(self).offset(8 + self.topMagin);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make.height.mas_equalTo(28);</w:t>
      </w:r>
      <w:r>
        <w:rPr>
          <w:sz w:val="20"/>
        </w:rPr>
        <w:br w:type="textWrapping"/>
      </w:r>
      <w:r>
        <w:rPr>
          <w:sz w:val="20"/>
        </w:rPr>
        <w:t xml:space="preserve">        make.right.equalTo(self).offset(-10);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</w:p>
    <w:p w14:paraId="20FAEA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"XFZMicroPageOneMoreOrderView.h"</w:t>
      </w:r>
      <w:r>
        <w:rPr>
          <w:sz w:val="20"/>
        </w:rPr>
        <w:br w:type="textWrapping"/>
      </w:r>
      <w:r>
        <w:rPr>
          <w:sz w:val="20"/>
        </w:rPr>
        <w:t>#import "XFZShoppingCarModel.h"</w:t>
      </w:r>
      <w:r>
        <w:rPr>
          <w:sz w:val="20"/>
        </w:rPr>
        <w:br w:type="textWrapping"/>
      </w:r>
      <w:r>
        <w:rPr>
          <w:sz w:val="20"/>
        </w:rPr>
        <w:t>#import "XFZOneMoreOrderModel.h"</w:t>
      </w:r>
      <w:r>
        <w:rPr>
          <w:sz w:val="20"/>
        </w:rPr>
        <w:br w:type="textWrapping"/>
      </w:r>
      <w:r>
        <w:rPr>
          <w:sz w:val="20"/>
        </w:rPr>
        <w:t>#import "XFZOrderNetWorkTool.h"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@interface XFZMicroPageOneMoreOrderView ()</w:t>
      </w:r>
      <w:r>
        <w:rPr>
          <w:sz w:val="20"/>
        </w:rPr>
        <w:br w:type="textWrapping"/>
      </w:r>
      <w:r>
        <w:rPr>
          <w:sz w:val="20"/>
        </w:rPr>
        <w:t xml:space="preserve"> 第一份商品的图片</w:t>
      </w:r>
      <w:r>
        <w:rPr>
          <w:sz w:val="20"/>
        </w:rPr>
        <w:br w:type="textWrapping"/>
      </w:r>
      <w:r>
        <w:rPr>
          <w:sz w:val="20"/>
        </w:rPr>
        <w:t>@property(nonatomic,strong)UIImageView *goodsImageView;</w:t>
      </w:r>
      <w:r>
        <w:rPr>
          <w:sz w:val="20"/>
        </w:rPr>
        <w:br w:type="textWrapping"/>
      </w:r>
      <w:r>
        <w:rPr>
          <w:sz w:val="20"/>
        </w:rPr>
        <w:t xml:space="preserve"> 店铺名称</w:t>
      </w:r>
      <w:r>
        <w:rPr>
          <w:sz w:val="20"/>
        </w:rPr>
        <w:br w:type="textWrapping"/>
      </w:r>
      <w:r>
        <w:rPr>
          <w:sz w:val="20"/>
        </w:rPr>
        <w:t>@property(nonatomic,strong)UILabel *shopNameLabel;</w:t>
      </w:r>
      <w:r>
        <w:rPr>
          <w:sz w:val="20"/>
        </w:rPr>
        <w:br w:type="textWrapping"/>
      </w:r>
      <w:r>
        <w:rPr>
          <w:sz w:val="20"/>
        </w:rPr>
        <w:t xml:space="preserve"> 商品名称</w:t>
      </w:r>
      <w:r>
        <w:rPr>
          <w:sz w:val="20"/>
        </w:rPr>
        <w:br w:type="textWrapping"/>
      </w:r>
      <w:r>
        <w:rPr>
          <w:sz w:val="20"/>
        </w:rPr>
        <w:t>@property(nonatomic,strong)UILabel *goodsNameLabel;</w:t>
      </w:r>
      <w:r>
        <w:rPr>
          <w:sz w:val="20"/>
        </w:rPr>
        <w:br w:type="textWrapping"/>
      </w:r>
      <w:r>
        <w:rPr>
          <w:sz w:val="20"/>
        </w:rPr>
        <w:t xml:space="preserve"> 再来一单按钮</w:t>
      </w:r>
      <w:r>
        <w:rPr>
          <w:sz w:val="20"/>
        </w:rPr>
        <w:br w:type="textWrapping"/>
      </w:r>
      <w:r>
        <w:rPr>
          <w:sz w:val="20"/>
        </w:rPr>
        <w:t>@property(nonatomic,strong)UIButton *oneMoreButton;</w:t>
      </w:r>
      <w:r>
        <w:rPr>
          <w:sz w:val="20"/>
        </w:rPr>
        <w:br w:type="textWrapping"/>
      </w:r>
      <w:r>
        <w:rPr>
          <w:sz w:val="20"/>
        </w:rPr>
        <w:t>@property(nonatomic,strong)XFZOneMoreOrderModel *model;</w:t>
      </w:r>
      <w:r>
        <w:rPr>
          <w:sz w:val="20"/>
        </w:rPr>
        <w:br w:type="textWrapping"/>
      </w:r>
      <w:r>
        <w:rPr>
          <w:sz w:val="20"/>
        </w:rPr>
        <w:t>@property (nonatomic, copy) NSString *deleteStr;</w:t>
      </w:r>
      <w:r>
        <w:rPr>
          <w:sz w:val="20"/>
        </w:rPr>
        <w:br w:type="textWrapping"/>
      </w:r>
      <w:r>
        <w:rPr>
          <w:sz w:val="20"/>
        </w:rPr>
        <w:t>@property (nonatomic, copy) NSString *buttonTitle;</w:t>
      </w:r>
      <w:r>
        <w:rPr>
          <w:sz w:val="20"/>
        </w:rPr>
        <w:br w:type="textWrapping"/>
      </w:r>
      <w:r>
        <w:rPr>
          <w:sz w:val="20"/>
        </w:rPr>
        <w:t>@property(nonatomic,copy)void(^selectHandle)(NSString *shop_id,NSString *shop_name,NSString *alertMsg);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XFZMicroPageOneMoreOrderView</w:t>
      </w:r>
      <w:r>
        <w:rPr>
          <w:sz w:val="20"/>
        </w:rPr>
        <w:br w:type="textWrapping"/>
      </w:r>
      <w:r>
        <w:rPr>
          <w:sz w:val="20"/>
        </w:rPr>
        <w:t>- (instancetype) initWithOneMoreWithButtonTitle:(NSString *)title selectHandle:(void (^)(NSString * _Nonnull, NSString * _Nonnull, NSString * _Nonnull))selectHandle{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init]) {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self.buttonTitle = title;</w:t>
      </w:r>
      <w:r>
        <w:rPr>
          <w:sz w:val="20"/>
        </w:rPr>
        <w:br w:type="textWrapping"/>
      </w:r>
      <w:r>
        <w:rPr>
          <w:sz w:val="20"/>
        </w:rPr>
        <w:t xml:space="preserve">        self.selectHandle = selectHandle;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(void)loadOneMoreOrderDataWithIndex:(NSInteger)index{</w:t>
      </w:r>
      <w:r>
        <w:rPr>
          <w:sz w:val="20"/>
        </w:rPr>
        <w:br w:type="textWrapping"/>
      </w:r>
      <w:r>
        <w:rPr>
          <w:sz w:val="20"/>
        </w:rPr>
        <w:t xml:space="preserve">    [self loadOneMoreOrderDataComplete:^(XFZOneMoreOrderModel *model, NSString *deleteStr) {</w:t>
      </w:r>
      <w:r>
        <w:rPr>
          <w:sz w:val="20"/>
        </w:rPr>
        <w:br w:type="textWrapping"/>
      </w:r>
      <w:r>
        <w:rPr>
          <w:sz w:val="20"/>
        </w:rPr>
        <w:t xml:space="preserve">        self.model = model;</w:t>
      </w:r>
      <w:r>
        <w:rPr>
          <w:sz w:val="20"/>
        </w:rPr>
        <w:br w:type="textWrapping"/>
      </w:r>
      <w:r>
        <w:rPr>
          <w:sz w:val="20"/>
        </w:rPr>
        <w:t xml:space="preserve">        self.deleteStr = deleteStr;</w:t>
      </w:r>
      <w:r>
        <w:rPr>
          <w:sz w:val="20"/>
        </w:rPr>
        <w:br w:type="textWrapping"/>
      </w:r>
      <w:r>
        <w:rPr>
          <w:sz w:val="20"/>
        </w:rPr>
        <w:t xml:space="preserve">        if (self.model &amp;&amp; self.model.list.count &gt; 0) {</w:t>
      </w:r>
      <w:r>
        <w:rPr>
          <w:sz w:val="20"/>
        </w:rPr>
        <w:br w:type="textWrapping"/>
      </w:r>
      <w:r>
        <w:rPr>
          <w:sz w:val="20"/>
        </w:rPr>
        <w:t xml:space="preserve">    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        if ([self.delegate respondsToSelector:@selector(baseView:heightLoadCompleteWithHeigt:atIndex:)]) {</w:t>
      </w:r>
      <w:r>
        <w:rPr>
          <w:sz w:val="20"/>
        </w:rPr>
        <w:br w:type="textWrapping"/>
      </w:r>
      <w:r>
        <w:rPr>
          <w:sz w:val="20"/>
        </w:rPr>
        <w:t xml:space="preserve">                [self.delegate baseView:self heightLoadCompleteWithHeigt:150 atIndex:index];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    if ([self.delegate respondsToSelector:@selector(baseView:heightLoadCompleteWithHeigt:atIndex:)]) {</w:t>
      </w:r>
      <w:r>
        <w:rPr>
          <w:sz w:val="20"/>
        </w:rPr>
        <w:br w:type="textWrapping"/>
      </w:r>
      <w:r>
        <w:rPr>
          <w:sz w:val="20"/>
        </w:rPr>
        <w:t xml:space="preserve">                [self.delegate baseView:self heightLoadCompleteWithHeigt:0 atIndex:index];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(void)loadOneMoreOrderDataComplete:(void(^)(XFZOneMoreOrderModel *model,NSString *deleteStr))complete{</w:t>
      </w:r>
      <w:r>
        <w:rPr>
          <w:sz w:val="20"/>
        </w:rPr>
        <w:br w:type="textWrapping"/>
      </w:r>
      <w:r>
        <w:rPr>
          <w:sz w:val="20"/>
        </w:rPr>
        <w:t xml:space="preserve">    [XFZOrderNetWorkTool getOneMoreOrderInfoWithOrder_id:@"" success:^(id response) {</w:t>
      </w:r>
      <w:r>
        <w:rPr>
          <w:sz w:val="20"/>
        </w:rPr>
        <w:br w:type="textWrapping"/>
      </w:r>
      <w:r>
        <w:rPr>
          <w:sz w:val="20"/>
        </w:rPr>
        <w:t xml:space="preserve">        if ([response[@"error_code"] integerValue] == 0) {</w:t>
      </w:r>
      <w:r>
        <w:rPr>
          <w:sz w:val="20"/>
        </w:rPr>
        <w:br w:type="textWrapping"/>
      </w:r>
      <w:r>
        <w:rPr>
          <w:sz w:val="20"/>
        </w:rPr>
        <w:t xml:space="preserve">            NSArray *cart = response[@"data"][@"cart"];</w:t>
      </w:r>
    </w:p>
    <w:p w14:paraId="44BE2F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"XFZMicroPagePhoneView.h"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@interface XFZMicroPagePhoneView()</w:t>
      </w:r>
      <w:r>
        <w:rPr>
          <w:sz w:val="20"/>
        </w:rPr>
        <w:br w:type="textWrapping"/>
      </w:r>
      <w:r>
        <w:rPr>
          <w:sz w:val="20"/>
        </w:rPr>
        <w:t>@property (nonatomic,copy)NSString *title;</w:t>
      </w:r>
      <w:r>
        <w:rPr>
          <w:sz w:val="20"/>
        </w:rPr>
        <w:br w:type="textWrapping"/>
      </w:r>
      <w:r>
        <w:rPr>
          <w:sz w:val="20"/>
        </w:rPr>
        <w:t>@property (nonatomic,copy)NSString *phoneNumber;</w:t>
      </w:r>
      <w:r>
        <w:rPr>
          <w:sz w:val="20"/>
        </w:rPr>
        <w:br w:type="textWrapping"/>
      </w:r>
      <w:r>
        <w:rPr>
          <w:sz w:val="20"/>
        </w:rPr>
        <w:t>@property (nonatomic,copy)NSString *callTips;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XFZMicroPagePhoneView</w:t>
      </w:r>
      <w:r>
        <w:rPr>
          <w:sz w:val="20"/>
        </w:rPr>
        <w:br w:type="textWrapping"/>
      </w:r>
      <w:r>
        <w:rPr>
          <w:sz w:val="20"/>
        </w:rPr>
        <w:t>- (instancetype) initWithTitle: (NSString *)title phoneNumber: (NSString *)phoneNumber  callTips:(NSString *)callTips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_phoneNumber = phoneNumber;</w:t>
      </w:r>
      <w:r>
        <w:rPr>
          <w:sz w:val="20"/>
        </w:rPr>
        <w:br w:type="textWrapping"/>
      </w:r>
      <w:r>
        <w:rPr>
          <w:sz w:val="20"/>
        </w:rPr>
        <w:t xml:space="preserve">        _title = title;</w:t>
      </w:r>
      <w:r>
        <w:rPr>
          <w:sz w:val="20"/>
        </w:rPr>
        <w:br w:type="textWrapping"/>
      </w:r>
      <w:r>
        <w:rPr>
          <w:sz w:val="20"/>
        </w:rPr>
        <w:t xml:space="preserve">        _callTips = callTips;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UIImageView *iconView = [[UIImageView alloc] initWithImage:[UIImage imageNamed:@"icon_phone"]];</w:t>
      </w:r>
      <w:r>
        <w:rPr>
          <w:sz w:val="20"/>
        </w:rPr>
        <w:br w:type="textWrapping"/>
      </w:r>
      <w:r>
        <w:rPr>
          <w:sz w:val="20"/>
        </w:rPr>
        <w:t xml:space="preserve">    [self addSubview:iconView];</w:t>
      </w:r>
      <w:r>
        <w:rPr>
          <w:sz w:val="20"/>
        </w:rPr>
        <w:br w:type="textWrapping"/>
      </w:r>
      <w:r>
        <w:rPr>
          <w:sz w:val="20"/>
        </w:rPr>
        <w:t xml:space="preserve">    [iconView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make.width.mas_equalTo(13);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make.height.mas_equalTo(16);</w:t>
      </w:r>
      <w:r>
        <w:rPr>
          <w:sz w:val="20"/>
        </w:rPr>
        <w:br w:type="textWrapping"/>
      </w:r>
      <w:r>
        <w:rPr>
          <w:sz w:val="20"/>
        </w:rPr>
        <w:t xml:space="preserve">        make.centerY.equalTo(self);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make.left.equalTo(self).offset(10);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*titleLabel = [UILabel lwm_labelWithText:@"" fontSize:15 color:[UIColor lwm_colorWithHex:0x333333] numberOfLines:1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titleLabel.text = self.title.length &gt; 0 ? [NSString stringWithFormat:@"%@: ",self.title] : @"";</w:t>
      </w:r>
      <w:r>
        <w:rPr>
          <w:sz w:val="20"/>
        </w:rPr>
        <w:br w:type="textWrapping"/>
      </w:r>
      <w:r>
        <w:rPr>
          <w:sz w:val="20"/>
        </w:rPr>
        <w:t xml:space="preserve">    [self addSubview:titleLabel];</w:t>
      </w:r>
      <w:r>
        <w:rPr>
          <w:sz w:val="20"/>
        </w:rPr>
        <w:br w:type="textWrapping"/>
      </w:r>
      <w:r>
        <w:rPr>
          <w:sz w:val="20"/>
        </w:rPr>
        <w:t xml:space="preserve">    [titleLabel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make.centerY.equalTo(self);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make.left.equalTo(iconView.mas_right).offset(5);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*phoneLabel = [UILabel lwm_labelWithText:self.phoneNumber fontSize:15 color:[UIColor lwm_colorWithHex:0x333333] numberOfLines:1 textAlignment:NSTextAlignmentLeft];</w:t>
      </w:r>
      <w:r>
        <w:rPr>
          <w:sz w:val="20"/>
        </w:rPr>
        <w:br w:type="textWrapping"/>
      </w:r>
      <w:r>
        <w:rPr>
          <w:sz w:val="20"/>
        </w:rPr>
        <w:t xml:space="preserve">    [self addSubview:phoneLabel];</w:t>
      </w:r>
      <w:r>
        <w:rPr>
          <w:sz w:val="20"/>
        </w:rPr>
        <w:br w:type="textWrapping"/>
      </w:r>
      <w:r>
        <w:rPr>
          <w:sz w:val="20"/>
        </w:rPr>
        <w:t xml:space="preserve">    [phoneLabel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make.centerY.equalTo(self);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make.left.equalTo(titleLabel.mas_right).offset(5);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UIButton *callButton = [[UIButton alloc] init];</w:t>
      </w:r>
      <w:r>
        <w:rPr>
          <w:sz w:val="20"/>
        </w:rPr>
        <w:br w:type="textWrapping"/>
      </w:r>
      <w:r>
        <w:rPr>
          <w:sz w:val="20"/>
        </w:rPr>
        <w:t xml:space="preserve">    [callButton setTitle:self.callTips.length &gt; 0 ? self.callTips : @"一键拨打"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[callButton setTitleColor:[UIColor lwm_colorWithHex:0xf87a7c]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[callButton addTarget:self action:@selector(callButtonAction)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callButton.titleLabel.font = [UIFont systemFontOfSize:15];</w:t>
      </w:r>
      <w:r>
        <w:rPr>
          <w:sz w:val="20"/>
        </w:rPr>
        <w:br w:type="textWrapping"/>
      </w:r>
      <w:r>
        <w:rPr>
          <w:sz w:val="20"/>
        </w:rPr>
        <w:t xml:space="preserve">    [self addSubview:callButton];</w:t>
      </w:r>
    </w:p>
    <w:p w14:paraId="239B9C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"XFZMicroPagePictureAdsView.h"</w:t>
      </w:r>
      <w:r>
        <w:rPr>
          <w:sz w:val="20"/>
        </w:rPr>
        <w:br w:type="textWrapping"/>
      </w:r>
      <w:r>
        <w:rPr>
          <w:sz w:val="20"/>
        </w:rPr>
        <w:t>#import "LWMBannerView.h"</w:t>
      </w:r>
      <w:r>
        <w:rPr>
          <w:sz w:val="20"/>
        </w:rPr>
        <w:br w:type="textWrapping"/>
      </w:r>
      <w:r>
        <w:rPr>
          <w:sz w:val="20"/>
        </w:rPr>
        <w:t>#import "XFZMicroPageImageView.h"</w:t>
      </w:r>
      <w:r>
        <w:rPr>
          <w:sz w:val="20"/>
        </w:rPr>
        <w:br w:type="textWrapping"/>
      </w:r>
      <w:r>
        <w:rPr>
          <w:sz w:val="20"/>
        </w:rPr>
        <w:t>#import "SDWebImageManager.h"</w:t>
      </w:r>
      <w:r>
        <w:rPr>
          <w:sz w:val="20"/>
        </w:rPr>
        <w:br w:type="textWrapping"/>
      </w:r>
      <w:r>
        <w:rPr>
          <w:sz w:val="20"/>
        </w:rPr>
        <w:t>@interface XFZMicroPagePictureAdsView()</w:t>
      </w:r>
      <w:r>
        <w:rPr>
          <w:sz w:val="20"/>
        </w:rPr>
        <w:br w:type="textWrapping"/>
      </w:r>
      <w:r>
        <w:rPr>
          <w:sz w:val="20"/>
        </w:rPr>
        <w:t>@property (nonatomic,assign)kPictureAdsView displayType;</w:t>
      </w:r>
      <w:r>
        <w:rPr>
          <w:sz w:val="20"/>
        </w:rPr>
        <w:br w:type="textWrapping"/>
      </w:r>
      <w:r>
        <w:rPr>
          <w:sz w:val="20"/>
        </w:rPr>
        <w:t>@property (nonatomic,copy)NSArray *imagesArray;</w:t>
      </w:r>
      <w:r>
        <w:rPr>
          <w:sz w:val="20"/>
        </w:rPr>
        <w:br w:type="textWrapping"/>
      </w:r>
      <w:r>
        <w:rPr>
          <w:sz w:val="20"/>
        </w:rPr>
        <w:t>@property(nonatomic,copy)NSArray *widthArray;</w:t>
      </w:r>
      <w:r>
        <w:rPr>
          <w:sz w:val="20"/>
        </w:rPr>
        <w:br w:type="textWrapping"/>
      </w:r>
      <w:r>
        <w:rPr>
          <w:sz w:val="20"/>
        </w:rPr>
        <w:t>@property(nonatomic,copy)NSArray *heightArray;</w:t>
      </w:r>
      <w:r>
        <w:rPr>
          <w:sz w:val="20"/>
        </w:rPr>
        <w:br w:type="textWrapping"/>
      </w:r>
      <w:r>
        <w:rPr>
          <w:sz w:val="20"/>
        </w:rPr>
        <w:t>@property (nonatomic,copy)NSArray *titlesArray;</w:t>
      </w:r>
      <w:r>
        <w:rPr>
          <w:sz w:val="20"/>
        </w:rPr>
        <w:br w:type="textWrapping"/>
      </w:r>
      <w:r>
        <w:rPr>
          <w:sz w:val="20"/>
        </w:rPr>
        <w:t>@property(nonatomic,copy)NSArray *titleColorArray;</w:t>
      </w:r>
      <w:r>
        <w:rPr>
          <w:sz w:val="20"/>
        </w:rPr>
        <w:br w:type="textWrapping"/>
      </w:r>
      <w:r>
        <w:rPr>
          <w:sz w:val="20"/>
        </w:rPr>
        <w:t>@property (nonatomic, copy) void(^selectHandle)(NSInteger selectIndex);</w:t>
      </w:r>
      <w:r>
        <w:rPr>
          <w:sz w:val="20"/>
        </w:rPr>
        <w:br w:type="textWrapping"/>
      </w:r>
      <w:r>
        <w:rPr>
          <w:sz w:val="20"/>
        </w:rPr>
        <w:t>@property(nonatomic,assign)CGFloat firstW;</w:t>
      </w:r>
      <w:r>
        <w:rPr>
          <w:sz w:val="20"/>
        </w:rPr>
        <w:br w:type="textWrapping"/>
      </w:r>
      <w:r>
        <w:rPr>
          <w:sz w:val="20"/>
        </w:rPr>
        <w:t>@property(nonatomic,assign)CGFloat firstH;</w:t>
      </w:r>
      <w:r>
        <w:rPr>
          <w:sz w:val="20"/>
        </w:rPr>
        <w:br w:type="textWrapping"/>
      </w:r>
      <w:r>
        <w:rPr>
          <w:sz w:val="20"/>
        </w:rPr>
        <w:t>@property(nonatomic,assign)CGFloat centerSapce;</w:t>
      </w:r>
      <w:r>
        <w:rPr>
          <w:sz w:val="20"/>
        </w:rPr>
        <w:br w:type="textWrapping"/>
      </w:r>
      <w:r>
        <w:rPr>
          <w:sz w:val="20"/>
        </w:rPr>
        <w:t>@property(nonatomic,assign)CGFloat margin;</w:t>
      </w:r>
      <w:r>
        <w:rPr>
          <w:sz w:val="20"/>
        </w:rPr>
        <w:br w:type="textWrapping"/>
      </w:r>
      <w:r>
        <w:rPr>
          <w:sz w:val="20"/>
        </w:rPr>
        <w:t>@property(nonatomic,assign)BOOL isCorner;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XFZMicroPagePictureAdsView</w:t>
      </w:r>
      <w:r>
        <w:rPr>
          <w:sz w:val="20"/>
        </w:rPr>
        <w:br w:type="textWrapping"/>
      </w:r>
      <w:r>
        <w:rPr>
          <w:sz w:val="20"/>
        </w:rPr>
        <w:t>- (instancetype)initWithDisplayType:(kPictureAdsView)displayType</w:t>
      </w:r>
      <w:r>
        <w:rPr>
          <w:sz w:val="20"/>
        </w:rPr>
        <w:br w:type="textWrapping"/>
      </w:r>
      <w:r>
        <w:rPr>
          <w:sz w:val="20"/>
        </w:rPr>
        <w:t xml:space="preserve">                        imagesArray:(NSArray *)imagesArray</w:t>
      </w:r>
      <w:r>
        <w:rPr>
          <w:sz w:val="20"/>
        </w:rPr>
        <w:br w:type="textWrapping"/>
      </w:r>
      <w:r>
        <w:rPr>
          <w:sz w:val="20"/>
        </w:rPr>
        <w:t xml:space="preserve">                        titlesArray:(NSArray *)titlesArray</w:t>
      </w:r>
      <w:r>
        <w:rPr>
          <w:sz w:val="20"/>
        </w:rPr>
        <w:br w:type="textWrapping"/>
      </w:r>
      <w:r>
        <w:rPr>
          <w:sz w:val="20"/>
        </w:rPr>
        <w:t xml:space="preserve">                        titleColors:(NSArray *)titleColors</w:t>
      </w:r>
      <w:r>
        <w:rPr>
          <w:sz w:val="20"/>
        </w:rPr>
        <w:br w:type="textWrapping"/>
      </w:r>
      <w:r>
        <w:rPr>
          <w:sz w:val="20"/>
        </w:rPr>
        <w:t xml:space="preserve">                         widthArray:(NSArray *)widthArray</w:t>
      </w:r>
      <w:r>
        <w:rPr>
          <w:sz w:val="20"/>
        </w:rPr>
        <w:br w:type="textWrapping"/>
      </w:r>
      <w:r>
        <w:rPr>
          <w:sz w:val="20"/>
        </w:rPr>
        <w:t xml:space="preserve">                        heightArray:(NSArray *)heightArray</w:t>
      </w:r>
      <w:r>
        <w:rPr>
          <w:sz w:val="20"/>
        </w:rPr>
        <w:br w:type="textWrapping"/>
      </w:r>
      <w:r>
        <w:rPr>
          <w:sz w:val="20"/>
        </w:rPr>
        <w:t xml:space="preserve">                        centerSpace:(CGFloat)centerSpace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margin:(CGFloat)margin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isCorner:(BOOL)isCorner</w:t>
      </w:r>
      <w:r>
        <w:rPr>
          <w:sz w:val="20"/>
        </w:rPr>
        <w:br w:type="textWrapping"/>
      </w:r>
      <w:r>
        <w:rPr>
          <w:sz w:val="20"/>
        </w:rPr>
        <w:t xml:space="preserve">                       selectHandle:(void (^)(NSInteger))selectHandle{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_displayType = displayType;</w:t>
      </w:r>
      <w:r>
        <w:rPr>
          <w:sz w:val="20"/>
        </w:rPr>
        <w:br w:type="textWrapping"/>
      </w:r>
      <w:r>
        <w:rPr>
          <w:sz w:val="20"/>
        </w:rPr>
        <w:t xml:space="preserve">        _imagesArray = imagesArray;</w:t>
      </w:r>
      <w:r>
        <w:rPr>
          <w:sz w:val="20"/>
        </w:rPr>
        <w:br w:type="textWrapping"/>
      </w:r>
      <w:r>
        <w:rPr>
          <w:sz w:val="20"/>
        </w:rPr>
        <w:t xml:space="preserve">        _titlesArray = titlesArray;</w:t>
      </w:r>
      <w:r>
        <w:rPr>
          <w:sz w:val="20"/>
        </w:rPr>
        <w:br w:type="textWrapping"/>
      </w:r>
      <w:r>
        <w:rPr>
          <w:sz w:val="20"/>
        </w:rPr>
        <w:t xml:space="preserve">        _titleColorArray = titleColors;</w:t>
      </w:r>
      <w:r>
        <w:rPr>
          <w:sz w:val="20"/>
        </w:rPr>
        <w:br w:type="textWrapping"/>
      </w:r>
      <w:r>
        <w:rPr>
          <w:sz w:val="20"/>
        </w:rPr>
        <w:t xml:space="preserve">        self.widthArray = widthArray;</w:t>
      </w:r>
      <w:r>
        <w:rPr>
          <w:sz w:val="20"/>
        </w:rPr>
        <w:br w:type="textWrapping"/>
      </w:r>
      <w:r>
        <w:rPr>
          <w:sz w:val="20"/>
        </w:rPr>
        <w:t xml:space="preserve">        self.heightArray = heightArray;</w:t>
      </w:r>
      <w:r>
        <w:rPr>
          <w:sz w:val="20"/>
        </w:rPr>
        <w:br w:type="textWrapping"/>
      </w:r>
      <w:r>
        <w:rPr>
          <w:sz w:val="20"/>
        </w:rPr>
        <w:t xml:space="preserve">        self.firstW = [widthArray.firstObject floatValue];</w:t>
      </w:r>
      <w:r>
        <w:rPr>
          <w:sz w:val="20"/>
        </w:rPr>
        <w:br w:type="textWrapping"/>
      </w:r>
      <w:r>
        <w:rPr>
          <w:sz w:val="20"/>
        </w:rPr>
        <w:t xml:space="preserve">        self.firstH = [heightArray.firstObject floatValue];</w:t>
      </w:r>
      <w:r>
        <w:rPr>
          <w:sz w:val="20"/>
        </w:rPr>
        <w:br w:type="textWrapping"/>
      </w:r>
      <w:r>
        <w:rPr>
          <w:sz w:val="20"/>
        </w:rPr>
        <w:t xml:space="preserve">        self.centerSapce = centerSpace;</w:t>
      </w:r>
      <w:r>
        <w:rPr>
          <w:sz w:val="20"/>
        </w:rPr>
        <w:br w:type="textWrapping"/>
      </w:r>
      <w:r>
        <w:rPr>
          <w:sz w:val="20"/>
        </w:rPr>
        <w:t xml:space="preserve">        self.margin = margin;</w:t>
      </w:r>
      <w:r>
        <w:rPr>
          <w:sz w:val="20"/>
        </w:rPr>
        <w:br w:type="textWrapping"/>
      </w:r>
      <w:r>
        <w:rPr>
          <w:sz w:val="20"/>
        </w:rPr>
        <w:t xml:space="preserve">        self.isCorner = isCorner;</w:t>
      </w:r>
      <w:r>
        <w:rPr>
          <w:sz w:val="20"/>
        </w:rPr>
        <w:br w:type="textWrapping"/>
      </w:r>
      <w:r>
        <w:rPr>
          <w:sz w:val="20"/>
        </w:rPr>
        <w:t xml:space="preserve">        self.selectHandle = selectHandle;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(void)setupBannerView{</w:t>
      </w:r>
      <w:r>
        <w:rPr>
          <w:sz w:val="20"/>
        </w:rPr>
        <w:br w:type="textWrapping"/>
      </w:r>
      <w:r>
        <w:rPr>
          <w:sz w:val="20"/>
        </w:rPr>
        <w:t xml:space="preserve">    LWMBannerView *bannerView = [[LWMBannerView alloc] initWithClickHnadle:^(NSInteger index) {</w:t>
      </w:r>
      <w:r>
        <w:rPr>
          <w:sz w:val="20"/>
        </w:rPr>
        <w:br w:type="textWrapping"/>
      </w:r>
      <w:r>
        <w:rPr>
          <w:sz w:val="20"/>
        </w:rPr>
        <w:t xml:space="preserve">        if (self.selectHandle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self.selectHandle(index);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</w:p>
    <w:p w14:paraId="606DAD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B01E5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"XFZMicroPagePictureNavigation.h"</w:t>
      </w:r>
      <w:r>
        <w:rPr>
          <w:sz w:val="20"/>
        </w:rPr>
        <w:br w:type="textWrapping"/>
      </w:r>
      <w:r>
        <w:rPr>
          <w:sz w:val="20"/>
        </w:rPr>
        <w:t>#import "XFZMicroPageImageView.h"</w:t>
      </w:r>
      <w:r>
        <w:rPr>
          <w:sz w:val="20"/>
        </w:rPr>
        <w:br w:type="textWrapping"/>
      </w:r>
      <w:r>
        <w:rPr>
          <w:sz w:val="20"/>
        </w:rPr>
        <w:t>#import "SDWebImageManager.h"</w:t>
      </w:r>
      <w:r>
        <w:rPr>
          <w:sz w:val="20"/>
        </w:rPr>
        <w:br w:type="textWrapping"/>
      </w:r>
      <w:r>
        <w:rPr>
          <w:sz w:val="20"/>
        </w:rPr>
        <w:t>static BOOL isShowTitle = NO;</w:t>
      </w:r>
      <w:r>
        <w:rPr>
          <w:sz w:val="20"/>
        </w:rPr>
        <w:br w:type="textWrapping"/>
      </w:r>
      <w:r>
        <w:rPr>
          <w:sz w:val="20"/>
        </w:rPr>
        <w:t>@interface XFZMicroPagePictureNavigation()</w:t>
      </w:r>
      <w:r>
        <w:rPr>
          <w:sz w:val="20"/>
        </w:rPr>
        <w:br w:type="textWrapping"/>
      </w:r>
      <w:r>
        <w:rPr>
          <w:sz w:val="20"/>
        </w:rPr>
        <w:t>@property (nonatomic,copy)NSArray *imagesArray;</w:t>
      </w:r>
      <w:r>
        <w:rPr>
          <w:sz w:val="20"/>
        </w:rPr>
        <w:br w:type="textWrapping"/>
      </w:r>
      <w:r>
        <w:rPr>
          <w:sz w:val="20"/>
        </w:rPr>
        <w:t>@property (nonatomic,copy)NSArray *titlesArray;</w:t>
      </w:r>
      <w:r>
        <w:rPr>
          <w:sz w:val="20"/>
        </w:rPr>
        <w:br w:type="textWrapping"/>
      </w:r>
      <w:r>
        <w:rPr>
          <w:sz w:val="20"/>
        </w:rPr>
        <w:t>@property (nonatomic,copy)NSArray *titleColors;</w:t>
      </w:r>
      <w:r>
        <w:rPr>
          <w:sz w:val="20"/>
        </w:rPr>
        <w:br w:type="textWrapping"/>
      </w:r>
      <w:r>
        <w:rPr>
          <w:sz w:val="20"/>
        </w:rPr>
        <w:t>@property(nonatomic,assign)CGFloat firstW;</w:t>
      </w:r>
      <w:r>
        <w:rPr>
          <w:sz w:val="20"/>
        </w:rPr>
        <w:br w:type="textWrapping"/>
      </w:r>
      <w:r>
        <w:rPr>
          <w:sz w:val="20"/>
        </w:rPr>
        <w:t>@property(nonatomic,assign)CGFloat firstH;</w:t>
      </w:r>
      <w:r>
        <w:rPr>
          <w:sz w:val="20"/>
        </w:rPr>
        <w:br w:type="textWrapping"/>
      </w:r>
      <w:r>
        <w:rPr>
          <w:sz w:val="20"/>
        </w:rPr>
        <w:t>@property(nonatomic,assign)BOOL isCorner;</w:t>
      </w:r>
      <w:r>
        <w:rPr>
          <w:sz w:val="20"/>
        </w:rPr>
        <w:br w:type="textWrapping"/>
      </w:r>
      <w:r>
        <w:rPr>
          <w:sz w:val="20"/>
        </w:rPr>
        <w:t>@property(nonatomic,assign)CGFloat centerSpace;</w:t>
      </w:r>
      <w:r>
        <w:rPr>
          <w:sz w:val="20"/>
        </w:rPr>
        <w:br w:type="textWrapping"/>
      </w:r>
      <w:r>
        <w:rPr>
          <w:sz w:val="20"/>
        </w:rPr>
        <w:t>@property(nonatomic,assign)CGFloat margin;</w:t>
      </w:r>
      <w:r>
        <w:rPr>
          <w:sz w:val="20"/>
        </w:rPr>
        <w:br w:type="textWrapping"/>
      </w:r>
      <w:r>
        <w:rPr>
          <w:sz w:val="20"/>
        </w:rPr>
        <w:t>@property(nonatomic,assign)ScrollSet scrollSet;</w:t>
      </w:r>
      <w:r>
        <w:rPr>
          <w:sz w:val="20"/>
        </w:rPr>
        <w:br w:type="textWrapping"/>
      </w:r>
      <w:r>
        <w:rPr>
          <w:sz w:val="20"/>
        </w:rPr>
        <w:t>@property (nonatomic, copy) void(^selectHandle)(NSInteger selectIndex);</w:t>
      </w:r>
      <w:r>
        <w:rPr>
          <w:sz w:val="20"/>
        </w:rPr>
        <w:br w:type="textWrapping"/>
      </w:r>
      <w:r>
        <w:rPr>
          <w:sz w:val="20"/>
        </w:rPr>
        <w:t>@property(nonatomic,strong)UIScrollView *scrollView;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XFZMicroPagePictureNavigation</w:t>
      </w:r>
      <w:r>
        <w:rPr>
          <w:sz w:val="20"/>
        </w:rPr>
        <w:br w:type="textWrapping"/>
      </w:r>
      <w:r>
        <w:rPr>
          <w:sz w:val="20"/>
        </w:rPr>
        <w:t>- (instancetype)initWithImagesArray:(NSArray *)imagesArray</w:t>
      </w:r>
      <w:r>
        <w:rPr>
          <w:sz w:val="20"/>
        </w:rPr>
        <w:br w:type="textWrapping"/>
      </w:r>
      <w:r>
        <w:rPr>
          <w:sz w:val="20"/>
        </w:rPr>
        <w:t xml:space="preserve">                        titlesArray:(NSArray *)titlesArray</w:t>
      </w:r>
      <w:r>
        <w:rPr>
          <w:sz w:val="20"/>
        </w:rPr>
        <w:br w:type="textWrapping"/>
      </w:r>
      <w:r>
        <w:rPr>
          <w:sz w:val="20"/>
        </w:rPr>
        <w:t xml:space="preserve">                        titleColors:(NSArray *)titleColors</w:t>
      </w:r>
      <w:r>
        <w:rPr>
          <w:sz w:val="20"/>
        </w:rPr>
        <w:br w:type="textWrapping"/>
      </w:r>
      <w:r>
        <w:rPr>
          <w:sz w:val="20"/>
        </w:rPr>
        <w:t xml:space="preserve">                     backgroudColor:(NSString *)bgColorString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firstW:(CGFloat)firstW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firstH:(CGFloat)firstH</w:t>
      </w:r>
      <w:r>
        <w:rPr>
          <w:sz w:val="20"/>
        </w:rPr>
        <w:br w:type="textWrapping"/>
      </w:r>
      <w:r>
        <w:rPr>
          <w:sz w:val="20"/>
        </w:rPr>
        <w:t xml:space="preserve">                        centerSpace:(CGFloat)centerSpace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margin:(CGFloat)margin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corner:(BOOL)isCorner</w:t>
      </w:r>
      <w:r>
        <w:rPr>
          <w:sz w:val="20"/>
        </w:rPr>
        <w:br w:type="textWrapping"/>
      </w:r>
      <w:r>
        <w:rPr>
          <w:sz w:val="20"/>
        </w:rPr>
        <w:t xml:space="preserve">                          scrollSet:(ScrollSet)scrollSet</w:t>
      </w:r>
      <w:r>
        <w:rPr>
          <w:sz w:val="20"/>
        </w:rPr>
        <w:br w:type="textWrapping"/>
      </w:r>
      <w:r>
        <w:rPr>
          <w:sz w:val="20"/>
        </w:rPr>
        <w:t xml:space="preserve">                       selectHandle:(void (^)(NSInteger))selectHandle{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if (bgColorString) {</w:t>
      </w:r>
      <w:r>
        <w:rPr>
          <w:sz w:val="20"/>
        </w:rPr>
        <w:br w:type="textWrapping"/>
      </w:r>
      <w:r>
        <w:rPr>
          <w:sz w:val="20"/>
        </w:rPr>
        <w:t xml:space="preserve">            self.backgroundColor = [UIColor lwm_colorWithHexString:bgColorString alpha:1];</w:t>
      </w:r>
      <w:r>
        <w:rPr>
          <w:sz w:val="20"/>
        </w:rPr>
        <w:br w:type="textWrapping"/>
      </w:r>
      <w:r>
        <w:rPr>
          <w:sz w:val="20"/>
        </w:rPr>
        <w:t xml:space="preserve">        }else{</w:t>
      </w:r>
      <w:r>
        <w:rPr>
          <w:sz w:val="20"/>
        </w:rPr>
        <w:br w:type="textWrapping"/>
      </w:r>
      <w:r>
        <w:rPr>
          <w:sz w:val="20"/>
        </w:rPr>
        <w:t xml:space="preserve">        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_imagesArray = imagesArray;</w:t>
      </w:r>
      <w:r>
        <w:rPr>
          <w:sz w:val="20"/>
        </w:rPr>
        <w:br w:type="textWrapping"/>
      </w:r>
      <w:r>
        <w:rPr>
          <w:sz w:val="20"/>
        </w:rPr>
        <w:t xml:space="preserve">        _titlesArray = titlesArray;</w:t>
      </w:r>
      <w:r>
        <w:rPr>
          <w:sz w:val="20"/>
        </w:rPr>
        <w:br w:type="textWrapping"/>
      </w:r>
      <w:r>
        <w:rPr>
          <w:sz w:val="20"/>
        </w:rPr>
        <w:t xml:space="preserve">        _titleColors = titleColors;</w:t>
      </w:r>
      <w:r>
        <w:rPr>
          <w:sz w:val="20"/>
        </w:rPr>
        <w:br w:type="textWrapping"/>
      </w:r>
      <w:r>
        <w:rPr>
          <w:sz w:val="20"/>
        </w:rPr>
        <w:t xml:space="preserve">        self.firstW = firstW;</w:t>
      </w:r>
      <w:r>
        <w:rPr>
          <w:sz w:val="20"/>
        </w:rPr>
        <w:br w:type="textWrapping"/>
      </w:r>
      <w:r>
        <w:rPr>
          <w:sz w:val="20"/>
        </w:rPr>
        <w:t xml:space="preserve">        self.firstH = firstH;</w:t>
      </w:r>
      <w:r>
        <w:rPr>
          <w:sz w:val="20"/>
        </w:rPr>
        <w:br w:type="textWrapping"/>
      </w:r>
      <w:r>
        <w:rPr>
          <w:sz w:val="20"/>
        </w:rPr>
        <w:t xml:space="preserve">        self.margin = margin;</w:t>
      </w:r>
      <w:r>
        <w:rPr>
          <w:sz w:val="20"/>
        </w:rPr>
        <w:br w:type="textWrapping"/>
      </w:r>
      <w:r>
        <w:rPr>
          <w:sz w:val="20"/>
        </w:rPr>
        <w:t xml:space="preserve">        self.centerSpace = centerSpace;</w:t>
      </w:r>
      <w:r>
        <w:rPr>
          <w:sz w:val="20"/>
        </w:rPr>
        <w:br w:type="textWrapping"/>
      </w:r>
      <w:r>
        <w:rPr>
          <w:sz w:val="20"/>
        </w:rPr>
        <w:t xml:space="preserve">        self.isCorner = isCorner;</w:t>
      </w:r>
      <w:r>
        <w:rPr>
          <w:sz w:val="20"/>
        </w:rPr>
        <w:br w:type="textWrapping"/>
      </w:r>
      <w:r>
        <w:rPr>
          <w:sz w:val="20"/>
        </w:rPr>
        <w:t xml:space="preserve">        self.scrollSet = scrollSet;</w:t>
      </w:r>
      <w:r>
        <w:rPr>
          <w:sz w:val="20"/>
        </w:rPr>
        <w:br w:type="textWrapping"/>
      </w:r>
      <w:r>
        <w:rPr>
          <w:sz w:val="20"/>
        </w:rPr>
        <w:t xml:space="preserve">        _selectHandle = selectHandle;</w:t>
      </w:r>
      <w:r>
        <w:rPr>
          <w:sz w:val="20"/>
        </w:rPr>
        <w:br w:type="textWrapping"/>
      </w:r>
      <w:r>
        <w:rPr>
          <w:sz w:val="20"/>
        </w:rPr>
        <w:t xml:space="preserve">        for (NSString *title in titlesArray) {</w:t>
      </w:r>
      <w:r>
        <w:rPr>
          <w:sz w:val="20"/>
        </w:rPr>
        <w:br w:type="textWrapping"/>
      </w:r>
      <w:r>
        <w:rPr>
          <w:sz w:val="20"/>
        </w:rPr>
        <w:t xml:space="preserve">            if (title.length &gt; 0) {</w:t>
      </w:r>
      <w:r>
        <w:rPr>
          <w:sz w:val="20"/>
        </w:rPr>
        <w:br w:type="textWrapping"/>
      </w:r>
      <w:r>
        <w:rPr>
          <w:sz w:val="20"/>
        </w:rPr>
        <w:t xml:space="preserve">                isShowTitle = YES;</w:t>
      </w:r>
      <w:r>
        <w:rPr>
          <w:sz w:val="20"/>
        </w:rPr>
        <w:br w:type="textWrapping"/>
      </w:r>
      <w:r>
        <w:rPr>
          <w:sz w:val="20"/>
        </w:rPr>
        <w:t xml:space="preserve">                break;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</w:p>
    <w:p w14:paraId="09DA7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4E0D7D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"XFZMicroPagePushShopView.h"</w:t>
      </w:r>
      <w:r>
        <w:rPr>
          <w:sz w:val="20"/>
        </w:rPr>
        <w:br w:type="textWrapping"/>
      </w:r>
      <w:r>
        <w:rPr>
          <w:sz w:val="20"/>
        </w:rPr>
        <w:t>@interface XFZMicroPagePushShopView ()</w:t>
      </w:r>
      <w:r>
        <w:rPr>
          <w:sz w:val="20"/>
        </w:rPr>
        <w:br w:type="textWrapping"/>
      </w:r>
      <w:r>
        <w:rPr>
          <w:sz w:val="20"/>
        </w:rPr>
        <w:t>@property (nonatomic, copy) void(^selectHandle)(void);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XFZMicroPagePushShopView</w:t>
      </w:r>
      <w:r>
        <w:rPr>
          <w:sz w:val="20"/>
        </w:rPr>
        <w:br w:type="textWrapping"/>
      </w:r>
      <w:r>
        <w:rPr>
          <w:sz w:val="20"/>
        </w:rPr>
        <w:t>- (instancetype) initWithShopName:(NSString *)shopName selectHandle:(void(^)(void))selectHandle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_selectHandle = selectHandle;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UIImageView *iconImage = ({</w:t>
      </w:r>
      <w:r>
        <w:rPr>
          <w:sz w:val="20"/>
        </w:rPr>
        <w:br w:type="textWrapping"/>
      </w:r>
      <w:r>
        <w:rPr>
          <w:sz w:val="20"/>
        </w:rPr>
        <w:t xml:space="preserve">            UIImageView *iconImage = [[UIImageView alloc]init];</w:t>
      </w:r>
      <w:r>
        <w:rPr>
          <w:sz w:val="20"/>
        </w:rPr>
        <w:br w:type="textWrapping"/>
      </w:r>
      <w:r>
        <w:rPr>
          <w:sz w:val="20"/>
        </w:rPr>
        <w:t xml:space="preserve">            iconImage.image = [UIImage imageNamed:@"icon_store"];</w:t>
      </w:r>
      <w:r>
        <w:rPr>
          <w:sz w:val="20"/>
        </w:rPr>
        <w:br w:type="textWrapping"/>
      </w:r>
      <w:r>
        <w:rPr>
          <w:sz w:val="20"/>
        </w:rPr>
        <w:t xml:space="preserve">            [self addSubview:iconImage];</w:t>
      </w:r>
      <w:r>
        <w:rPr>
          <w:sz w:val="20"/>
        </w:rPr>
        <w:br w:type="textWrapping"/>
      </w:r>
      <w:r>
        <w:rPr>
          <w:sz w:val="20"/>
        </w:rPr>
        <w:t xml:space="preserve">            iconImage;</w:t>
      </w:r>
      <w:r>
        <w:rPr>
          <w:sz w:val="20"/>
        </w:rPr>
        <w:br w:type="textWrapping"/>
      </w:r>
      <w:r>
        <w:rPr>
          <w:sz w:val="20"/>
        </w:rPr>
        <w:t xml:space="preserve">        });</w:t>
      </w:r>
      <w:r>
        <w:rPr>
          <w:sz w:val="20"/>
        </w:rPr>
        <w:br w:type="textWrapping"/>
      </w:r>
      <w:r>
        <w:rPr>
          <w:sz w:val="20"/>
        </w:rPr>
        <w:t xml:space="preserve">        [iconImage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make.left.equalTo(self).offset(18);</w:t>
      </w:r>
      <w:r>
        <w:rPr>
          <w:sz w:val="20"/>
        </w:rPr>
        <w:br w:type="textWrapping"/>
      </w:r>
      <w:r>
        <w:rPr>
          <w:sz w:val="20"/>
        </w:rPr>
        <w:t xml:space="preserve">            make.centerY.equalTo(self);</w:t>
      </w:r>
      <w:r>
        <w:rPr>
          <w:sz w:val="20"/>
        </w:rPr>
        <w:br w:type="textWrapping"/>
      </w:r>
      <w:r>
        <w:rPr>
          <w:sz w:val="20"/>
        </w:rPr>
        <w:t xml:space="preserve">            make.width.mas_equalTo(iconImage.image.size.width);</w:t>
      </w:r>
      <w:r>
        <w:rPr>
          <w:sz w:val="20"/>
        </w:rPr>
        <w:br w:type="textWrapping"/>
      </w:r>
      <w:r>
        <w:rPr>
          <w:sz w:val="20"/>
        </w:rPr>
        <w:t xml:space="preserve">            make.height.mas_equalTo(iconImage.image.size.height);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UILabel *shopNameLabel = ({</w:t>
      </w:r>
      <w:r>
        <w:rPr>
          <w:sz w:val="20"/>
        </w:rPr>
        <w:br w:type="textWrapping"/>
      </w:r>
      <w:r>
        <w:rPr>
          <w:sz w:val="20"/>
        </w:rPr>
        <w:t xml:space="preserve">            UILabel *shopNameLabel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        shopNameLabel.text = shopName;</w:t>
      </w:r>
      <w:r>
        <w:rPr>
          <w:sz w:val="20"/>
        </w:rPr>
        <w:br w:type="textWrapping"/>
      </w:r>
      <w:r>
        <w:rPr>
          <w:sz w:val="20"/>
        </w:rPr>
        <w:t xml:space="preserve">            shopNameLabel.font = [UIFont systemFontOfSize:14];</w:t>
      </w:r>
      <w:r>
        <w:rPr>
          <w:sz w:val="20"/>
        </w:rPr>
        <w:br w:type="textWrapping"/>
      </w:r>
      <w:r>
        <w:rPr>
          <w:sz w:val="20"/>
        </w:rPr>
        <w:t xml:space="preserve">            shopNameLabel.textColor = RGB(37, 37, 37);</w:t>
      </w:r>
      <w:r>
        <w:rPr>
          <w:sz w:val="20"/>
        </w:rPr>
        <w:br w:type="textWrapping"/>
      </w:r>
      <w:r>
        <w:rPr>
          <w:sz w:val="20"/>
        </w:rPr>
        <w:t xml:space="preserve">            [self addSubview:shopNameLabel];</w:t>
      </w:r>
      <w:r>
        <w:rPr>
          <w:sz w:val="20"/>
        </w:rPr>
        <w:br w:type="textWrapping"/>
      </w:r>
      <w:r>
        <w:rPr>
          <w:sz w:val="20"/>
        </w:rPr>
        <w:t xml:space="preserve">            shopNameLabel;</w:t>
      </w:r>
      <w:r>
        <w:rPr>
          <w:sz w:val="20"/>
        </w:rPr>
        <w:br w:type="textWrapping"/>
      </w:r>
      <w:r>
        <w:rPr>
          <w:sz w:val="20"/>
        </w:rPr>
        <w:t xml:space="preserve">        });</w:t>
      </w:r>
      <w:r>
        <w:rPr>
          <w:sz w:val="20"/>
        </w:rPr>
        <w:br w:type="textWrapping"/>
      </w:r>
      <w:r>
        <w:rPr>
          <w:sz w:val="20"/>
        </w:rPr>
        <w:t xml:space="preserve">        [shopNameLabel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make.left.equalTo(iconImage.mas_right).offset(6);</w:t>
      </w:r>
      <w:r>
        <w:rPr>
          <w:sz w:val="20"/>
        </w:rPr>
        <w:br w:type="textWrapping"/>
      </w:r>
      <w:r>
        <w:rPr>
          <w:sz w:val="20"/>
        </w:rPr>
        <w:t xml:space="preserve">            make.centerY.equalTo(iconImage);</w:t>
      </w:r>
      <w:r>
        <w:rPr>
          <w:sz w:val="20"/>
        </w:rPr>
        <w:br w:type="textWrapping"/>
      </w:r>
      <w:r>
        <w:rPr>
          <w:sz w:val="20"/>
        </w:rPr>
        <w:t xml:space="preserve">            make.right.lessThanOrEqualTo(self).multipliedBy(0.7);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UIImageView *pushImage = [[UIImageView alloc]init];</w:t>
      </w:r>
      <w:r>
        <w:rPr>
          <w:sz w:val="20"/>
        </w:rPr>
        <w:br w:type="textWrapping"/>
      </w:r>
      <w:r>
        <w:rPr>
          <w:sz w:val="20"/>
        </w:rPr>
        <w:t xml:space="preserve">        pushImage.image = [UIImage imageNamed:@"icon_push"];</w:t>
      </w:r>
      <w:r>
        <w:rPr>
          <w:sz w:val="20"/>
        </w:rPr>
        <w:br w:type="textWrapping"/>
      </w:r>
      <w:r>
        <w:rPr>
          <w:sz w:val="20"/>
        </w:rPr>
        <w:t xml:space="preserve">        [self addSubview:pushImage];</w:t>
      </w:r>
      <w:r>
        <w:rPr>
          <w:sz w:val="20"/>
        </w:rPr>
        <w:br w:type="textWrapping"/>
      </w:r>
      <w:r>
        <w:rPr>
          <w:sz w:val="20"/>
        </w:rPr>
        <w:t xml:space="preserve">        [pushImage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make.right.equalTo(self).offset(-17);</w:t>
      </w:r>
      <w:r>
        <w:rPr>
          <w:sz w:val="20"/>
        </w:rPr>
        <w:br w:type="textWrapping"/>
      </w:r>
      <w:r>
        <w:rPr>
          <w:sz w:val="20"/>
        </w:rPr>
        <w:t xml:space="preserve">            make.centerY.equalTo(self);</w:t>
      </w:r>
      <w:r>
        <w:rPr>
          <w:sz w:val="20"/>
        </w:rPr>
        <w:br w:type="textWrapping"/>
      </w:r>
      <w:r>
        <w:rPr>
          <w:sz w:val="20"/>
        </w:rPr>
        <w:t xml:space="preserve">            make.width.mas_equalTo(pushImage.image.size.width);</w:t>
      </w:r>
      <w:r>
        <w:rPr>
          <w:sz w:val="20"/>
        </w:rPr>
        <w:br w:type="textWrapping"/>
      </w:r>
      <w:r>
        <w:rPr>
          <w:sz w:val="20"/>
        </w:rPr>
        <w:t xml:space="preserve">            make.height.mas_equalTo(pushImage.image.size.height);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UILabel *pushShopLabel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    pushShopLabel.text = @"进入店铺";</w:t>
      </w:r>
      <w:r>
        <w:rPr>
          <w:sz w:val="20"/>
        </w:rPr>
        <w:br w:type="textWrapping"/>
      </w:r>
      <w:r>
        <w:rPr>
          <w:sz w:val="20"/>
        </w:rPr>
        <w:t xml:space="preserve">        pushShopLabel.font = [UIFont systemFontOfSize:14];</w:t>
      </w:r>
      <w:r>
        <w:rPr>
          <w:sz w:val="20"/>
        </w:rPr>
        <w:br w:type="textWrapping"/>
      </w:r>
      <w:r>
        <w:rPr>
          <w:sz w:val="20"/>
        </w:rPr>
        <w:t xml:space="preserve">        pushShopLabel.textColor = RGB(99, 99, 99);</w:t>
      </w:r>
      <w:r>
        <w:rPr>
          <w:sz w:val="20"/>
        </w:rPr>
        <w:br w:type="textWrapping"/>
      </w:r>
      <w:r>
        <w:rPr>
          <w:sz w:val="20"/>
        </w:rPr>
        <w:t xml:space="preserve">        [self addSubview:pushShopLabel];</w:t>
      </w:r>
      <w:r>
        <w:rPr>
          <w:sz w:val="20"/>
        </w:rPr>
        <w:br w:type="textWrapping"/>
      </w:r>
      <w:r>
        <w:rPr>
          <w:sz w:val="20"/>
        </w:rPr>
        <w:t xml:space="preserve">        [pushShopLabel mas_makeConstraints:^(MASConstraintMaker *make) {</w:t>
      </w:r>
      <w:r>
        <w:rPr>
          <w:sz w:val="20"/>
        </w:rPr>
        <w:br w:type="textWrapping"/>
      </w:r>
    </w:p>
    <w:p w14:paraId="208240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4B4E8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"XFZMicroPagePushTextView.h"</w:t>
      </w:r>
      <w:r>
        <w:rPr>
          <w:sz w:val="20"/>
        </w:rPr>
        <w:br w:type="textWrapping"/>
      </w:r>
      <w:r>
        <w:rPr>
          <w:sz w:val="20"/>
        </w:rPr>
        <w:t>@interface XFZMicroPagePushTextView()</w:t>
      </w:r>
      <w:r>
        <w:rPr>
          <w:sz w:val="20"/>
        </w:rPr>
        <w:br w:type="textWrapping"/>
      </w:r>
      <w:r>
        <w:rPr>
          <w:sz w:val="20"/>
        </w:rPr>
        <w:t>@property (nonatomic,copy)NSArray *titleArray;</w:t>
      </w:r>
      <w:r>
        <w:rPr>
          <w:sz w:val="20"/>
        </w:rPr>
        <w:br w:type="textWrapping"/>
      </w:r>
      <w:r>
        <w:rPr>
          <w:sz w:val="20"/>
        </w:rPr>
        <w:t>@property (nonatomic, copy) void(^selectHandle)(NSInteger selectIndex);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XFZMicroPagePushTextView</w:t>
      </w:r>
      <w:r>
        <w:rPr>
          <w:sz w:val="20"/>
        </w:rPr>
        <w:br w:type="textWrapping"/>
      </w:r>
      <w:r>
        <w:rPr>
          <w:sz w:val="20"/>
        </w:rPr>
        <w:t>- (instancetype) initWithTitleArray:(NSArray *)titleArray selectHandle:(void(^)(NSInteger selectIndex))selectHandle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_selectHandle = selectHandle;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for (int i = 0; i &lt;titleArray.count; i++) {</w:t>
      </w:r>
      <w:r>
        <w:rPr>
          <w:sz w:val="20"/>
        </w:rPr>
        <w:br w:type="textWrapping"/>
      </w:r>
      <w:r>
        <w:rPr>
          <w:sz w:val="20"/>
        </w:rPr>
        <w:t xml:space="preserve">            UILabel *textLabel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        textLabel.font = [UIFont systemFontOfSize:14];</w:t>
      </w:r>
      <w:r>
        <w:rPr>
          <w:sz w:val="20"/>
        </w:rPr>
        <w:br w:type="textWrapping"/>
      </w:r>
      <w:r>
        <w:rPr>
          <w:sz w:val="20"/>
        </w:rPr>
        <w:t xml:space="preserve">            textLabel.textColor = RGB(37, 37, 37);</w:t>
      </w:r>
      <w:r>
        <w:rPr>
          <w:sz w:val="20"/>
        </w:rPr>
        <w:br w:type="textWrapping"/>
      </w:r>
      <w:r>
        <w:rPr>
          <w:sz w:val="20"/>
        </w:rPr>
        <w:t xml:space="preserve">            [self addSubview:textLabel];</w:t>
      </w:r>
      <w:r>
        <w:rPr>
          <w:sz w:val="20"/>
        </w:rPr>
        <w:br w:type="textWrapping"/>
      </w:r>
      <w:r>
        <w:rPr>
          <w:sz w:val="20"/>
        </w:rPr>
        <w:t xml:space="preserve">            textLabel.text = titleArray[i];</w:t>
      </w:r>
      <w:r>
        <w:rPr>
          <w:sz w:val="20"/>
        </w:rPr>
        <w:br w:type="textWrapping"/>
      </w:r>
      <w:r>
        <w:rPr>
          <w:sz w:val="20"/>
        </w:rPr>
        <w:t xml:space="preserve">            CGFloat textLabelY = i * 44;</w:t>
      </w:r>
      <w:r>
        <w:rPr>
          <w:sz w:val="20"/>
        </w:rPr>
        <w:br w:type="textWrapping"/>
      </w:r>
      <w:r>
        <w:rPr>
          <w:sz w:val="20"/>
        </w:rPr>
        <w:t xml:space="preserve">            [textLabel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    make.left.equalTo(self).offset(18);</w:t>
      </w:r>
      <w:r>
        <w:rPr>
          <w:sz w:val="20"/>
        </w:rPr>
        <w:br w:type="textWrapping"/>
      </w:r>
      <w:r>
        <w:rPr>
          <w:sz w:val="20"/>
        </w:rPr>
        <w:t xml:space="preserve">                make.top.mas_equalTo(textLabelY);</w:t>
      </w:r>
      <w:r>
        <w:rPr>
          <w:sz w:val="20"/>
        </w:rPr>
        <w:br w:type="textWrapping"/>
      </w:r>
      <w:r>
        <w:rPr>
          <w:sz w:val="20"/>
        </w:rPr>
        <w:t xml:space="preserve">                make.right.lessThanOrEqualTo(self).multipliedBy(0.7);</w:t>
      </w:r>
      <w:r>
        <w:rPr>
          <w:sz w:val="20"/>
        </w:rPr>
        <w:br w:type="textWrapping"/>
      </w:r>
      <w:r>
        <w:rPr>
          <w:sz w:val="20"/>
        </w:rPr>
        <w:t xml:space="preserve">                make.height.mas_equalTo(44);</w:t>
      </w:r>
      <w:r>
        <w:rPr>
          <w:sz w:val="20"/>
        </w:rPr>
        <w:br w:type="textWrapping"/>
      </w:r>
      <w:r>
        <w:rPr>
          <w:sz w:val="20"/>
        </w:rPr>
        <w:t xml:space="preserve">            }];</w:t>
      </w:r>
      <w:r>
        <w:rPr>
          <w:sz w:val="20"/>
        </w:rPr>
        <w:br w:type="textWrapping"/>
      </w:r>
      <w:r>
        <w:rPr>
          <w:sz w:val="20"/>
        </w:rPr>
        <w:t xml:space="preserve">            if (i == titleArray.count - 1) {</w:t>
      </w:r>
      <w:r>
        <w:rPr>
          <w:sz w:val="20"/>
        </w:rPr>
        <w:br w:type="textWrapping"/>
      </w:r>
      <w:r>
        <w:rPr>
          <w:sz w:val="20"/>
        </w:rPr>
        <w:t xml:space="preserve">                [textLabel mas_updateConstraints:^(MASConstraintMaker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        make.bottom.equalTo(self);</w:t>
      </w:r>
      <w:r>
        <w:rPr>
          <w:sz w:val="20"/>
        </w:rPr>
        <w:br w:type="textWrapping"/>
      </w:r>
      <w:r>
        <w:rPr>
          <w:sz w:val="20"/>
        </w:rPr>
        <w:t xml:space="preserve">                }];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UIImageView *pushImage = [[UIImageView alloc]init];</w:t>
      </w:r>
      <w:r>
        <w:rPr>
          <w:sz w:val="20"/>
        </w:rPr>
        <w:br w:type="textWrapping"/>
      </w:r>
      <w:r>
        <w:rPr>
          <w:sz w:val="20"/>
        </w:rPr>
        <w:t xml:space="preserve">            pushImage.image = [UIImage imageNamed:@"icon_push"];</w:t>
      </w:r>
      <w:r>
        <w:rPr>
          <w:sz w:val="20"/>
        </w:rPr>
        <w:br w:type="textWrapping"/>
      </w:r>
      <w:r>
        <w:rPr>
          <w:sz w:val="20"/>
        </w:rPr>
        <w:t xml:space="preserve">            [self addSubview:pushImage];</w:t>
      </w:r>
      <w:r>
        <w:rPr>
          <w:sz w:val="20"/>
        </w:rPr>
        <w:br w:type="textWrapping"/>
      </w:r>
      <w:r>
        <w:rPr>
          <w:sz w:val="20"/>
        </w:rPr>
        <w:t xml:space="preserve">            [pushImage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    make.right.equalTo(self).offset(-17);</w:t>
      </w:r>
      <w:r>
        <w:rPr>
          <w:sz w:val="20"/>
        </w:rPr>
        <w:br w:type="textWrapping"/>
      </w:r>
      <w:r>
        <w:rPr>
          <w:sz w:val="20"/>
        </w:rPr>
        <w:t xml:space="preserve">                make.centerY.equalTo(textLabel);</w:t>
      </w:r>
      <w:r>
        <w:rPr>
          <w:sz w:val="20"/>
        </w:rPr>
        <w:br w:type="textWrapping"/>
      </w:r>
      <w:r>
        <w:rPr>
          <w:sz w:val="20"/>
        </w:rPr>
        <w:t xml:space="preserve">                make.width.mas_equalTo(pushImage.image.size.width);</w:t>
      </w:r>
      <w:r>
        <w:rPr>
          <w:sz w:val="20"/>
        </w:rPr>
        <w:br w:type="textWrapping"/>
      </w:r>
      <w:r>
        <w:rPr>
          <w:sz w:val="20"/>
        </w:rPr>
        <w:t xml:space="preserve">                make.height.mas_equalTo(pushImage.image.size.height);</w:t>
      </w:r>
      <w:r>
        <w:rPr>
          <w:sz w:val="20"/>
        </w:rPr>
        <w:br w:type="textWrapping"/>
      </w:r>
      <w:r>
        <w:rPr>
          <w:sz w:val="20"/>
        </w:rPr>
        <w:t xml:space="preserve">            }];</w:t>
      </w:r>
      <w:r>
        <w:rPr>
          <w:sz w:val="20"/>
        </w:rPr>
        <w:br w:type="textWrapping"/>
      </w:r>
      <w:r>
        <w:rPr>
          <w:sz w:val="20"/>
        </w:rPr>
        <w:t xml:space="preserve">            UIView *lineView = [[UIView alloc]init];</w:t>
      </w:r>
      <w:r>
        <w:rPr>
          <w:sz w:val="20"/>
        </w:rPr>
        <w:br w:type="textWrapping"/>
      </w:r>
      <w:r>
        <w:rPr>
          <w:sz w:val="20"/>
        </w:rPr>
        <w:t xml:space="preserve">            lineView.backgroundColor = RGB(231, 231, 231);</w:t>
      </w:r>
      <w:r>
        <w:rPr>
          <w:sz w:val="20"/>
        </w:rPr>
        <w:br w:type="textWrapping"/>
      </w:r>
      <w:r>
        <w:rPr>
          <w:sz w:val="20"/>
        </w:rPr>
        <w:t xml:space="preserve">            [self addSubview:lineView];</w:t>
      </w:r>
      <w:r>
        <w:rPr>
          <w:sz w:val="20"/>
        </w:rPr>
        <w:br w:type="textWrapping"/>
      </w:r>
      <w:r>
        <w:rPr>
          <w:sz w:val="20"/>
        </w:rPr>
        <w:t xml:space="preserve">            [lineView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    make.bottom.equalTo(textLabel).offset(-0.5);</w:t>
      </w:r>
      <w:r>
        <w:rPr>
          <w:sz w:val="20"/>
        </w:rPr>
        <w:br w:type="textWrapping"/>
      </w:r>
      <w:r>
        <w:rPr>
          <w:sz w:val="20"/>
        </w:rPr>
        <w:t xml:space="preserve">                make.height.mas_equalTo(0.5);</w:t>
      </w:r>
      <w:r>
        <w:rPr>
          <w:sz w:val="20"/>
        </w:rPr>
        <w:br w:type="textWrapping"/>
      </w:r>
      <w:r>
        <w:rPr>
          <w:sz w:val="20"/>
        </w:rPr>
        <w:t xml:space="preserve">                make.left.right.equalTo(self);</w:t>
      </w:r>
      <w:r>
        <w:rPr>
          <w:sz w:val="20"/>
        </w:rPr>
        <w:br w:type="textWrapping"/>
      </w:r>
      <w:r>
        <w:rPr>
          <w:sz w:val="20"/>
        </w:rPr>
        <w:t xml:space="preserve">            }];</w:t>
      </w:r>
      <w:r>
        <w:rPr>
          <w:sz w:val="20"/>
        </w:rPr>
        <w:br w:type="textWrapping"/>
      </w:r>
      <w:r>
        <w:rPr>
          <w:sz w:val="20"/>
        </w:rPr>
        <w:t xml:space="preserve">            UIButton *btn = [[UIButton alloc]init];</w:t>
      </w:r>
      <w:r>
        <w:rPr>
          <w:sz w:val="20"/>
        </w:rPr>
        <w:br w:type="textWrapping"/>
      </w:r>
      <w:r>
        <w:rPr>
          <w:sz w:val="20"/>
        </w:rPr>
        <w:t xml:space="preserve">            [self addSubview:btn];</w:t>
      </w:r>
      <w:r>
        <w:rPr>
          <w:sz w:val="20"/>
        </w:rPr>
        <w:br w:type="textWrapping"/>
      </w:r>
      <w:r>
        <w:rPr>
          <w:sz w:val="20"/>
        </w:rPr>
        <w:t xml:space="preserve">            btn.tag = i;</w:t>
      </w:r>
      <w:r>
        <w:rPr>
          <w:sz w:val="20"/>
        </w:rPr>
        <w:br w:type="textWrapping"/>
      </w:r>
      <w:r>
        <w:rPr>
          <w:sz w:val="20"/>
        </w:rPr>
        <w:t xml:space="preserve">            [btn addTarget:self action:@selector(clickdBtn:) forControlEvents:UIControlEventTouchUpInside];</w:t>
      </w:r>
      <w:r>
        <w:rPr>
          <w:sz w:val="20"/>
        </w:rPr>
        <w:br w:type="textWrapping"/>
      </w:r>
    </w:p>
    <w:p w14:paraId="205C77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6277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"XFZMicroPageRecommendShopView.h"</w:t>
      </w:r>
      <w:r>
        <w:rPr>
          <w:sz w:val="20"/>
        </w:rPr>
        <w:br w:type="textWrapping"/>
      </w:r>
      <w:r>
        <w:rPr>
          <w:sz w:val="20"/>
        </w:rPr>
        <w:t>#import "XFZShopCollectionCell.h"</w:t>
      </w:r>
      <w:r>
        <w:rPr>
          <w:sz w:val="20"/>
        </w:rPr>
        <w:br w:type="textWrapping"/>
      </w:r>
      <w:r>
        <w:rPr>
          <w:sz w:val="20"/>
        </w:rPr>
        <w:t>#import "StarView.h"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"XFZShoppingCarModel.h"</w:t>
      </w:r>
      <w:r>
        <w:rPr>
          <w:sz w:val="20"/>
        </w:rPr>
        <w:br w:type="textWrapping"/>
      </w:r>
      <w:r>
        <w:rPr>
          <w:sz w:val="20"/>
        </w:rPr>
        <w:t>@interface XFZMicroPageRecommendShopView()&lt;UITableViewDelegate, UITableViewDataSource&gt;</w:t>
      </w:r>
      <w:r>
        <w:rPr>
          <w:sz w:val="20"/>
        </w:rPr>
        <w:br w:type="textWrapping"/>
      </w:r>
      <w:r>
        <w:rPr>
          <w:sz w:val="20"/>
        </w:rPr>
        <w:t>@property (nonatomic, copy) void(^selectShopHandle)(NSInteger selectIndex);</w:t>
      </w:r>
      <w:r>
        <w:rPr>
          <w:sz w:val="20"/>
        </w:rPr>
        <w:br w:type="textWrapping"/>
      </w:r>
      <w:r>
        <w:rPr>
          <w:sz w:val="20"/>
        </w:rPr>
        <w:t>@property (nonatomic, copy) void(^clickPromptHandle)(NSInteger clickIndex);</w:t>
      </w:r>
      <w:r>
        <w:rPr>
          <w:sz w:val="20"/>
        </w:rPr>
        <w:br w:type="textWrapping"/>
      </w:r>
      <w:r>
        <w:rPr>
          <w:sz w:val="20"/>
        </w:rPr>
        <w:t>@property (nonatomic, copy) void(^clickDescriptionHandle)(NSInteger clickIndex);</w:t>
      </w:r>
      <w:r>
        <w:rPr>
          <w:sz w:val="20"/>
        </w:rPr>
        <w:br w:type="textWrapping"/>
      </w:r>
      <w:r>
        <w:rPr>
          <w:sz w:val="20"/>
        </w:rPr>
        <w:t>@property (nonatomic, copy) NSString *title;</w:t>
      </w:r>
      <w:r>
        <w:rPr>
          <w:sz w:val="20"/>
        </w:rPr>
        <w:br w:type="textWrapping"/>
      </w:r>
      <w:r>
        <w:rPr>
          <w:sz w:val="20"/>
        </w:rPr>
        <w:t>@property (nonatomic, copy) NSArray &lt;UIImageView *&gt; *promptIconViews;</w:t>
      </w:r>
      <w:r>
        <w:rPr>
          <w:sz w:val="20"/>
        </w:rPr>
        <w:br w:type="textWrapping"/>
      </w:r>
      <w:r>
        <w:rPr>
          <w:sz w:val="20"/>
        </w:rPr>
        <w:t>@property (nonatomic, copy) NSArray &lt;UILabel *&gt; *promptTitleLabels;</w:t>
      </w:r>
      <w:r>
        <w:rPr>
          <w:sz w:val="20"/>
        </w:rPr>
        <w:br w:type="textWrapping"/>
      </w:r>
      <w:r>
        <w:rPr>
          <w:sz w:val="20"/>
        </w:rPr>
        <w:t>@property(nonatomic,assign)NSInteger index;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XFZMicroPageRecommendShopView</w:t>
      </w:r>
      <w:r>
        <w:rPr>
          <w:sz w:val="20"/>
        </w:rPr>
        <w:br w:type="textWrapping"/>
      </w:r>
      <w:r>
        <w:rPr>
          <w:sz w:val="20"/>
        </w:rPr>
        <w:t>- (instancetype)initWithShopModels:(NSArray &lt;XFZHomeShop *&gt; *)shopModels title:(NSString *)title selectShopHandle:(void(^)(NSInteger selectIndex))selectShopHandle clickPromptHandle:(void(^)(NSInteger clickIndex))clickPromptHandle clickDescriptionHandle:(void(^)(NSInteger clickIndex))clickDescriptionHandle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_shopModels = shopModels;</w:t>
      </w:r>
      <w:r>
        <w:rPr>
          <w:sz w:val="20"/>
        </w:rPr>
        <w:br w:type="textWrapping"/>
      </w:r>
      <w:r>
        <w:rPr>
          <w:sz w:val="20"/>
        </w:rPr>
        <w:t xml:space="preserve">        self.selectShopHandle = selectShopHandle;</w:t>
      </w:r>
      <w:r>
        <w:rPr>
          <w:sz w:val="20"/>
        </w:rPr>
        <w:br w:type="textWrapping"/>
      </w:r>
      <w:r>
        <w:rPr>
          <w:sz w:val="20"/>
        </w:rPr>
        <w:t xml:space="preserve">        self.clickPromptHandle = clickPromptHandle;</w:t>
      </w:r>
      <w:r>
        <w:rPr>
          <w:sz w:val="20"/>
        </w:rPr>
        <w:br w:type="textWrapping"/>
      </w:r>
      <w:r>
        <w:rPr>
          <w:sz w:val="20"/>
        </w:rPr>
        <w:t xml:space="preserve">        self.clickDescriptionHandle = clickDescriptionHandle;</w:t>
      </w:r>
      <w:r>
        <w:rPr>
          <w:sz w:val="20"/>
        </w:rPr>
        <w:br w:type="textWrapping"/>
      </w:r>
      <w:r>
        <w:rPr>
          <w:sz w:val="20"/>
        </w:rPr>
        <w:t xml:space="preserve">        self.title = title;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[self addSubview:self.tabelView];</w:t>
      </w:r>
      <w:r>
        <w:rPr>
          <w:sz w:val="20"/>
        </w:rPr>
        <w:br w:type="textWrapping"/>
      </w:r>
      <w:r>
        <w:rPr>
          <w:sz w:val="20"/>
        </w:rPr>
        <w:t xml:space="preserve">    [self.tabelView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make.edges.equalTo(self);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[self.tabelView registerClass:[XFZShopCollectionCell class] forCellReuseIdentifier:@"XFZShopCellReuseID"];</w:t>
      </w:r>
      <w:r>
        <w:rPr>
          <w:sz w:val="20"/>
        </w:rPr>
        <w:br w:type="textWrapping"/>
      </w:r>
      <w:r>
        <w:rPr>
          <w:sz w:val="20"/>
        </w:rPr>
        <w:t xml:space="preserve">    self.tabelView.delegate = self;</w:t>
      </w:r>
      <w:r>
        <w:rPr>
          <w:sz w:val="20"/>
        </w:rPr>
        <w:br w:type="textWrapping"/>
      </w:r>
      <w:r>
        <w:rPr>
          <w:sz w:val="20"/>
        </w:rPr>
        <w:t xml:space="preserve">    self.tabelView.dataSource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self.tabelView.separatorStyle = UITableViewCellSeparatorStyleNone;</w:t>
      </w:r>
      <w:r>
        <w:rPr>
          <w:sz w:val="20"/>
        </w:rPr>
        <w:br w:type="textWrapping"/>
      </w:r>
      <w:r>
        <w:rPr>
          <w:sz w:val="20"/>
        </w:rPr>
        <w:t xml:space="preserve">    self.tabelView.bounces = NO;</w:t>
      </w:r>
      <w:r>
        <w:rPr>
          <w:sz w:val="20"/>
        </w:rPr>
        <w:br w:type="textWrapping"/>
      </w:r>
      <w:r>
        <w:rPr>
          <w:sz w:val="20"/>
        </w:rPr>
        <w:t xml:space="preserve">    self.tabelView.estimatedRowHeight = 100;</w:t>
      </w:r>
      <w:r>
        <w:rPr>
          <w:sz w:val="20"/>
        </w:rPr>
        <w:br w:type="textWrapping"/>
      </w:r>
      <w:r>
        <w:rPr>
          <w:sz w:val="20"/>
        </w:rPr>
        <w:t xml:space="preserve">    self.tabelView.rowHeight = UITableViewAutomaticDimension;</w:t>
      </w:r>
      <w:r>
        <w:rPr>
          <w:sz w:val="20"/>
        </w:rPr>
        <w:br w:type="textWrapping"/>
      </w:r>
      <w:r>
        <w:rPr>
          <w:sz w:val="20"/>
        </w:rPr>
        <w:t xml:space="preserve">    if (@available(iOS 11.0, *)) {</w:t>
      </w:r>
      <w:r>
        <w:rPr>
          <w:sz w:val="20"/>
        </w:rPr>
        <w:br w:type="textWrapping"/>
      </w:r>
      <w:r>
        <w:rPr>
          <w:sz w:val="20"/>
        </w:rPr>
        <w:t xml:space="preserve">        [self.tabelView setContentInsetAdjustmentBehavior:UIScrollViewContentInsetAdjustmentNever];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UITableViewDataSource</w:t>
      </w:r>
      <w:r>
        <w:rPr>
          <w:sz w:val="20"/>
        </w:rPr>
        <w:br w:type="textWrapping"/>
      </w:r>
      <w:r>
        <w:rPr>
          <w:sz w:val="20"/>
        </w:rPr>
        <w:t>- (NSInteger)numberOfSectionsInTableView:(UITableView *)tableView {</w:t>
      </w:r>
      <w:r>
        <w:rPr>
          <w:sz w:val="20"/>
        </w:rPr>
        <w:br w:type="textWrapping"/>
      </w:r>
      <w:r>
        <w:rPr>
          <w:sz w:val="20"/>
        </w:rPr>
        <w:t xml:space="preserve">    return self.shopModels.count &gt; 0 ? 1 : 0;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(NSInteger)tableView:(UITableView *)tableView numberOfRowsInSection:(NSInteger)section {</w:t>
      </w:r>
    </w:p>
    <w:p w14:paraId="1F7BD3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"XFZMicroPageShopPreference.h"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static NSString *ShopPreferenceViewCellReuseID = @"ShopPreferenceViewCellReuseID";</w:t>
      </w:r>
      <w:r>
        <w:rPr>
          <w:sz w:val="20"/>
        </w:rPr>
        <w:br w:type="textWrapping"/>
      </w:r>
      <w:r>
        <w:rPr>
          <w:sz w:val="20"/>
        </w:rPr>
        <w:t>@interface XFZMicroPageShopPreference () &lt;UICollectionViewDataSource,UICollectionViewDelegate&gt;</w:t>
      </w:r>
      <w:r>
        <w:rPr>
          <w:sz w:val="20"/>
        </w:rPr>
        <w:br w:type="textWrapping"/>
      </w:r>
      <w:r>
        <w:rPr>
          <w:sz w:val="20"/>
        </w:rPr>
        <w:t>@property (nonatomic, strong) UICollectionView *collectionView;</w:t>
      </w:r>
      <w:r>
        <w:rPr>
          <w:sz w:val="20"/>
        </w:rPr>
        <w:br w:type="textWrapping"/>
      </w:r>
      <w:r>
        <w:rPr>
          <w:sz w:val="20"/>
        </w:rPr>
        <w:t>@property (nonatomic, copy) void(^selectShopHandle)(NSInteger selectIndex);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XFZMicroPageShopPreference</w:t>
      </w:r>
      <w:r>
        <w:rPr>
          <w:sz w:val="20"/>
        </w:rPr>
        <w:br w:type="textWrapping"/>
      </w:r>
      <w:r>
        <w:rPr>
          <w:sz w:val="20"/>
        </w:rPr>
        <w:t>- initWithImageUrls: (NSArray&lt;NSString *&gt; *) imgUrls names: (NSArray&lt;NSString *&gt; *)names describes: (NSArray&lt;NSString *&gt; *)describes selectShopHandle:(void(^)(NSInteger selectIndex))selectShopHandle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self.imgUrls = imgUrls;</w:t>
      </w:r>
      <w:r>
        <w:rPr>
          <w:sz w:val="20"/>
        </w:rPr>
        <w:br w:type="textWrapping"/>
      </w:r>
      <w:r>
        <w:rPr>
          <w:sz w:val="20"/>
        </w:rPr>
        <w:t xml:space="preserve">        self.names = names;</w:t>
      </w:r>
      <w:r>
        <w:rPr>
          <w:sz w:val="20"/>
        </w:rPr>
        <w:br w:type="textWrapping"/>
      </w:r>
      <w:r>
        <w:rPr>
          <w:sz w:val="20"/>
        </w:rPr>
        <w:t xml:space="preserve">        self.describes = describes;</w:t>
      </w:r>
      <w:r>
        <w:rPr>
          <w:sz w:val="20"/>
        </w:rPr>
        <w:br w:type="textWrapping"/>
      </w:r>
      <w:r>
        <w:rPr>
          <w:sz w:val="20"/>
        </w:rPr>
        <w:t xml:space="preserve">        self.selectShopHandle = selectShopHandle;</w:t>
      </w:r>
      <w:r>
        <w:rPr>
          <w:sz w:val="20"/>
        </w:rPr>
        <w:br w:type="textWrapping"/>
      </w:r>
      <w:r>
        <w:rPr>
          <w:sz w:val="20"/>
        </w:rPr>
        <w:t xml:space="preserve">        [self.collectionView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make.edges.equalTo(self);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#pragma mark - UICollectionViewDataSource</w:t>
      </w:r>
      <w:r>
        <w:rPr>
          <w:sz w:val="20"/>
        </w:rPr>
        <w:br w:type="textWrapping"/>
      </w:r>
      <w:r>
        <w:rPr>
          <w:sz w:val="20"/>
        </w:rPr>
        <w:t>-(NSInteger)numberOfSectionsInCollectionView:(UICollectionView *)collectionView{</w:t>
      </w:r>
      <w:r>
        <w:rPr>
          <w:sz w:val="20"/>
        </w:rPr>
        <w:br w:type="textWrapping"/>
      </w:r>
      <w:r>
        <w:rPr>
          <w:sz w:val="20"/>
        </w:rPr>
        <w:t xml:space="preserve">    return 1;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-(NSInteger)collectionView:(UICollectionView *)collectionView numberOfItemsInSection:(NSInteger)section{</w:t>
      </w:r>
      <w:r>
        <w:rPr>
          <w:sz w:val="20"/>
        </w:rPr>
        <w:br w:type="textWrapping"/>
      </w:r>
      <w:r>
        <w:rPr>
          <w:sz w:val="20"/>
        </w:rPr>
        <w:t xml:space="preserve">    return _imgUrls.count;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-(UICollectionViewCell *)collectionView:(UICollectionView *)collectionView cellForItemAtIndexPath:(NSIndexPath *)indexPath{</w:t>
      </w:r>
      <w:r>
        <w:rPr>
          <w:sz w:val="20"/>
        </w:rPr>
        <w:br w:type="textWrapping"/>
      </w:r>
      <w:r>
        <w:rPr>
          <w:sz w:val="20"/>
        </w:rPr>
        <w:t xml:space="preserve">    XFZShopPreferenceViewCell *cell = [collectionView dequeueReusableCellWithReuseIdentifier:ShopPreferenceViewCellReuseID forIndexPath:indexPath];</w:t>
      </w:r>
      <w:r>
        <w:rPr>
          <w:sz w:val="20"/>
        </w:rPr>
        <w:br w:type="textWrapping"/>
      </w:r>
      <w:r>
        <w:rPr>
          <w:sz w:val="20"/>
        </w:rPr>
        <w:t xml:space="preserve">    if (_imgUrls.count &gt; 0) {</w:t>
      </w:r>
      <w:r>
        <w:rPr>
          <w:sz w:val="20"/>
        </w:rPr>
        <w:br w:type="textWrapping"/>
      </w:r>
      <w:r>
        <w:rPr>
          <w:sz w:val="20"/>
        </w:rPr>
        <w:t xml:space="preserve">        cell.imgUrl = _imgUrls[indexPath.item];</w:t>
      </w:r>
      <w:r>
        <w:rPr>
          <w:sz w:val="20"/>
        </w:rPr>
        <w:br w:type="textWrapping"/>
      </w:r>
      <w:r>
        <w:rPr>
          <w:sz w:val="20"/>
        </w:rPr>
        <w:t xml:space="preserve">        cell.name = _names[indexPath.item];</w:t>
      </w:r>
      <w:r>
        <w:rPr>
          <w:sz w:val="20"/>
        </w:rPr>
        <w:br w:type="textWrapping"/>
      </w:r>
      <w:r>
        <w:rPr>
          <w:sz w:val="20"/>
        </w:rPr>
        <w:t xml:space="preserve">        cell.describe = _describes[indexPath.item];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cell;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(void)collectionView:(UICollectionView *)collectionView didSelectItemAtIndexPath:(NSIndexPath *)indexPath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LWMLog(@"点击了优选店铺-%ld",(long)indexPath.row);</w:t>
      </w:r>
      <w:r>
        <w:rPr>
          <w:sz w:val="20"/>
        </w:rPr>
        <w:br w:type="textWrapping"/>
      </w:r>
      <w:r>
        <w:rPr>
          <w:sz w:val="20"/>
        </w:rPr>
        <w:t xml:space="preserve">    if (self.selectShopHandle != nil) {</w:t>
      </w:r>
      <w:r>
        <w:rPr>
          <w:sz w:val="20"/>
        </w:rPr>
        <w:br w:type="textWrapping"/>
      </w:r>
      <w:r>
        <w:rPr>
          <w:sz w:val="20"/>
        </w:rPr>
        <w:t xml:space="preserve">        self.selectShopHandle(indexPath.row);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(UICollectionView *)collectionView {</w:t>
      </w:r>
      <w:r>
        <w:rPr>
          <w:sz w:val="20"/>
        </w:rPr>
        <w:br w:type="textWrapping"/>
      </w:r>
      <w:r>
        <w:rPr>
          <w:sz w:val="20"/>
        </w:rPr>
        <w:t xml:space="preserve">    if (_collectionView == nil) {</w:t>
      </w:r>
    </w:p>
    <w:p w14:paraId="2521E2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93428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"XFZMicroPageTitleView.h"</w:t>
      </w:r>
      <w:r>
        <w:rPr>
          <w:sz w:val="20"/>
        </w:rPr>
        <w:br w:type="textWrapping"/>
      </w:r>
      <w:r>
        <w:rPr>
          <w:sz w:val="20"/>
        </w:rPr>
        <w:t>@interface XFZMicroPageTitleView()</w:t>
      </w:r>
      <w:r>
        <w:rPr>
          <w:sz w:val="20"/>
        </w:rPr>
        <w:br w:type="textWrapping"/>
      </w:r>
      <w:r>
        <w:rPr>
          <w:sz w:val="20"/>
        </w:rPr>
        <w:t>@property (nonatomic,assign)NSInteger style;</w:t>
      </w:r>
      <w:r>
        <w:rPr>
          <w:sz w:val="20"/>
        </w:rPr>
        <w:br w:type="textWrapping"/>
      </w:r>
      <w:r>
        <w:rPr>
          <w:sz w:val="20"/>
        </w:rPr>
        <w:t>@property (nonatomic,copy)NSString *title;</w:t>
      </w:r>
      <w:r>
        <w:rPr>
          <w:sz w:val="20"/>
        </w:rPr>
        <w:br w:type="textWrapping"/>
      </w:r>
      <w:r>
        <w:rPr>
          <w:sz w:val="20"/>
        </w:rPr>
        <w:t>@property (nonatomic,copy)NSString *subtitle;</w:t>
      </w:r>
      <w:r>
        <w:rPr>
          <w:sz w:val="20"/>
        </w:rPr>
        <w:br w:type="textWrapping"/>
      </w:r>
      <w:r>
        <w:rPr>
          <w:sz w:val="20"/>
        </w:rPr>
        <w:t>@property (nonatomic,assign)NSTextAlignment textAlignment;</w:t>
      </w:r>
      <w:r>
        <w:rPr>
          <w:sz w:val="20"/>
        </w:rPr>
        <w:br w:type="textWrapping"/>
      </w:r>
      <w:r>
        <w:rPr>
          <w:sz w:val="20"/>
        </w:rPr>
        <w:t>@property(nonatomic,copy)NSString *pushTitle;</w:t>
      </w:r>
      <w:r>
        <w:rPr>
          <w:sz w:val="20"/>
        </w:rPr>
        <w:br w:type="textWrapping"/>
      </w:r>
      <w:r>
        <w:rPr>
          <w:sz w:val="20"/>
        </w:rPr>
        <w:t>@property(nonatomic,copy)void(^pushHandle)(void);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XFZMicroPageTitleView</w:t>
      </w:r>
      <w:r>
        <w:rPr>
          <w:sz w:val="20"/>
        </w:rPr>
        <w:br w:type="textWrapping"/>
      </w:r>
      <w:r>
        <w:rPr>
          <w:sz w:val="20"/>
        </w:rPr>
        <w:t>- (instancetype) initWithStyle:(NSInteger )style textAlignment:(NSTextAlignment)textAlignment title:(NSString *)title subtitle:(NSString *)subtitle pushTitle:(NSString *)pushTitle pushHandle:(void (^)(void))pushHandle{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_style = style;</w:t>
      </w:r>
      <w:r>
        <w:rPr>
          <w:sz w:val="20"/>
        </w:rPr>
        <w:br w:type="textWrapping"/>
      </w:r>
      <w:r>
        <w:rPr>
          <w:sz w:val="20"/>
        </w:rPr>
        <w:t xml:space="preserve">        _title = title;</w:t>
      </w:r>
      <w:r>
        <w:rPr>
          <w:sz w:val="20"/>
        </w:rPr>
        <w:br w:type="textWrapping"/>
      </w:r>
      <w:r>
        <w:rPr>
          <w:sz w:val="20"/>
        </w:rPr>
        <w:t xml:space="preserve">        _subtitle = subtitle;</w:t>
      </w:r>
      <w:r>
        <w:rPr>
          <w:sz w:val="20"/>
        </w:rPr>
        <w:br w:type="textWrapping"/>
      </w:r>
      <w:r>
        <w:rPr>
          <w:sz w:val="20"/>
        </w:rPr>
        <w:t xml:space="preserve">        _textAlignment = textAlignment;</w:t>
      </w:r>
      <w:r>
        <w:rPr>
          <w:sz w:val="20"/>
        </w:rPr>
        <w:br w:type="textWrapping"/>
      </w:r>
      <w:r>
        <w:rPr>
          <w:sz w:val="20"/>
        </w:rPr>
        <w:t xml:space="preserve">        _pushTitle = pushTitle;</w:t>
      </w:r>
      <w:r>
        <w:rPr>
          <w:sz w:val="20"/>
        </w:rPr>
        <w:br w:type="textWrapping"/>
      </w:r>
      <w:r>
        <w:rPr>
          <w:sz w:val="20"/>
        </w:rPr>
        <w:t xml:space="preserve">        _pushHandle = pushHandle;</w:t>
      </w:r>
      <w:r>
        <w:rPr>
          <w:sz w:val="20"/>
        </w:rPr>
        <w:br w:type="textWrapping"/>
      </w:r>
      <w:r>
        <w:rPr>
          <w:sz w:val="20"/>
        </w:rPr>
        <w:t xml:space="preserve"> 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-(void)setupUI{</w:t>
      </w:r>
      <w:r>
        <w:rPr>
          <w:sz w:val="20"/>
        </w:rPr>
        <w:br w:type="textWrapping"/>
      </w:r>
      <w:r>
        <w:rPr>
          <w:sz w:val="20"/>
        </w:rPr>
        <w:t xml:space="preserve">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UILabel *titleLabel = ({</w:t>
      </w:r>
      <w:r>
        <w:rPr>
          <w:sz w:val="20"/>
        </w:rPr>
        <w:br w:type="textWrapping"/>
      </w:r>
      <w:r>
        <w:rPr>
          <w:sz w:val="20"/>
        </w:rPr>
        <w:t xml:space="preserve">        UILabel *titleLabel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    titleLabel.font = [UIFont boldSystemFontOfSize:15];</w:t>
      </w:r>
      <w:r>
        <w:rPr>
          <w:sz w:val="20"/>
        </w:rPr>
        <w:br w:type="textWrapping"/>
      </w:r>
      <w:r>
        <w:rPr>
          <w:sz w:val="20"/>
        </w:rPr>
        <w:t xml:space="preserve">        titleLabel.textColor = [UIColor lwm_colorWithHex:0x333333];</w:t>
      </w:r>
      <w:r>
        <w:rPr>
          <w:sz w:val="20"/>
        </w:rPr>
        <w:br w:type="textWrapping"/>
      </w:r>
      <w:r>
        <w:rPr>
          <w:sz w:val="20"/>
        </w:rPr>
        <w:t xml:space="preserve">        titleLabel.textAlignment = _textAlignment;</w:t>
      </w:r>
      <w:r>
        <w:rPr>
          <w:sz w:val="20"/>
        </w:rPr>
        <w:br w:type="textWrapping"/>
      </w:r>
      <w:r>
        <w:rPr>
          <w:sz w:val="20"/>
        </w:rPr>
        <w:t xml:space="preserve">        titleLabel.text = _title;</w:t>
      </w:r>
      <w:r>
        <w:rPr>
          <w:sz w:val="20"/>
        </w:rPr>
        <w:br w:type="textWrapping"/>
      </w:r>
      <w:r>
        <w:rPr>
          <w:sz w:val="20"/>
        </w:rPr>
        <w:t xml:space="preserve">        [self addSubview:titleLabel];</w:t>
      </w:r>
      <w:r>
        <w:rPr>
          <w:sz w:val="20"/>
        </w:rPr>
        <w:br w:type="textWrapping"/>
      </w:r>
      <w:r>
        <w:rPr>
          <w:sz w:val="20"/>
        </w:rPr>
        <w:t xml:space="preserve">        titleLabel;</w:t>
      </w:r>
      <w:r>
        <w:rPr>
          <w:sz w:val="20"/>
        </w:rPr>
        <w:br w:type="textWrapping"/>
      </w:r>
      <w:r>
        <w:rPr>
          <w:sz w:val="20"/>
        </w:rPr>
        <w:t xml:space="preserve">    });</w:t>
      </w:r>
      <w:r>
        <w:rPr>
          <w:sz w:val="20"/>
        </w:rPr>
        <w:br w:type="textWrapping"/>
      </w:r>
      <w:r>
        <w:rPr>
          <w:sz w:val="20"/>
        </w:rPr>
        <w:t xml:space="preserve">    UILabel *subtitleLabel = ({</w:t>
      </w:r>
      <w:r>
        <w:rPr>
          <w:sz w:val="20"/>
        </w:rPr>
        <w:br w:type="textWrapping"/>
      </w:r>
      <w:r>
        <w:rPr>
          <w:sz w:val="20"/>
        </w:rPr>
        <w:t xml:space="preserve">        UILabel *subtitleLabel = [[UILabel alloc]init];</w:t>
      </w:r>
      <w:r>
        <w:rPr>
          <w:sz w:val="20"/>
        </w:rPr>
        <w:br w:type="textWrapping"/>
      </w:r>
      <w:r>
        <w:rPr>
          <w:sz w:val="20"/>
        </w:rPr>
        <w:t xml:space="preserve">        subtitleLabel.font = [UIFont systemFontOfSize:11];</w:t>
      </w:r>
      <w:r>
        <w:rPr>
          <w:sz w:val="20"/>
        </w:rPr>
        <w:br w:type="textWrapping"/>
      </w:r>
      <w:r>
        <w:rPr>
          <w:sz w:val="20"/>
        </w:rPr>
        <w:t xml:space="preserve">        subtitleLabel.textColor = RGB(67, 67, 67);</w:t>
      </w:r>
      <w:r>
        <w:rPr>
          <w:sz w:val="20"/>
        </w:rPr>
        <w:br w:type="textWrapping"/>
      </w:r>
      <w:r>
        <w:rPr>
          <w:sz w:val="20"/>
        </w:rPr>
        <w:t xml:space="preserve">        subtitleLabel.textAlignment = _textAlignment;</w:t>
      </w:r>
      <w:r>
        <w:rPr>
          <w:sz w:val="20"/>
        </w:rPr>
        <w:br w:type="textWrapping"/>
      </w:r>
      <w:r>
        <w:rPr>
          <w:sz w:val="20"/>
        </w:rPr>
        <w:t xml:space="preserve">        subtitleLabel.text = _subtitle;</w:t>
      </w:r>
      <w:r>
        <w:rPr>
          <w:sz w:val="20"/>
        </w:rPr>
        <w:br w:type="textWrapping"/>
      </w:r>
      <w:r>
        <w:rPr>
          <w:sz w:val="20"/>
        </w:rPr>
        <w:t xml:space="preserve">        [self addSubview:subtitleLabel];</w:t>
      </w:r>
      <w:r>
        <w:rPr>
          <w:sz w:val="20"/>
        </w:rPr>
        <w:br w:type="textWrapping"/>
      </w:r>
      <w:r>
        <w:rPr>
          <w:sz w:val="20"/>
        </w:rPr>
        <w:t xml:space="preserve">        subtitleLabel;</w:t>
      </w:r>
      <w:r>
        <w:rPr>
          <w:sz w:val="20"/>
        </w:rPr>
        <w:br w:type="textWrapping"/>
      </w:r>
      <w:r>
        <w:rPr>
          <w:sz w:val="20"/>
        </w:rPr>
        <w:t xml:space="preserve">    });</w:t>
      </w:r>
      <w:r>
        <w:rPr>
          <w:sz w:val="20"/>
        </w:rPr>
        <w:br w:type="textWrapping"/>
      </w:r>
      <w:r>
        <w:rPr>
          <w:sz w:val="20"/>
        </w:rPr>
        <w:t xml:space="preserve">    if (self.pushTitle.length &gt; 5) {</w:t>
      </w:r>
      <w:r>
        <w:rPr>
          <w:sz w:val="20"/>
        </w:rPr>
        <w:br w:type="textWrapping"/>
      </w:r>
      <w:r>
        <w:rPr>
          <w:sz w:val="20"/>
        </w:rPr>
        <w:t xml:space="preserve">        self.pushTitle = [self.pushTitle substringToIndex:4];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UIButton *pushBtn = [UIButton lwm_buttonWithTitle:self.pushTitle fontSize:12 normalColor:RGB(67, 67, 67) selectedColor:RGB(67, 67, 67)];</w:t>
      </w:r>
      <w:r>
        <w:rPr>
          <w:sz w:val="20"/>
        </w:rPr>
        <w:br w:type="textWrapping"/>
      </w:r>
      <w:r>
        <w:rPr>
          <w:sz w:val="20"/>
        </w:rPr>
        <w:t xml:space="preserve">    [pushBtn addTarget:self action:@selector(pushBtnClick)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[pushBtn setImage:[UIImage imageNamed:@"icon_push"]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[pushBtn sizeToFit];</w:t>
      </w:r>
    </w:p>
    <w:p w14:paraId="6C4662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sz w:val="20"/>
        </w:rPr>
      </w:pPr>
      <w:r>
        <w:rPr>
          <w:sz w:val="20"/>
        </w:rPr>
        <w:t>#import "XFZMircoPageGuessLikeView.h"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typedef void(^XFZMircoPageGuessLikeViewBlock)(NSString *,NSString *);</w:t>
      </w:r>
      <w:r>
        <w:rPr>
          <w:sz w:val="20"/>
        </w:rPr>
        <w:br w:type="textWrapping"/>
      </w:r>
      <w:r>
        <w:rPr>
          <w:sz w:val="20"/>
        </w:rPr>
        <w:t>@interface XFZMircoPageGuessLikeView ()</w:t>
      </w:r>
      <w:r>
        <w:rPr>
          <w:sz w:val="20"/>
        </w:rPr>
        <w:br w:type="textWrapping"/>
      </w:r>
      <w:r>
        <w:rPr>
          <w:sz w:val="20"/>
        </w:rPr>
        <w:t>@property(nonatomic,copy)NSString *title;</w:t>
      </w:r>
      <w:r>
        <w:rPr>
          <w:sz w:val="20"/>
        </w:rPr>
        <w:br w:type="textWrapping"/>
      </w:r>
      <w:r>
        <w:rPr>
          <w:sz w:val="20"/>
        </w:rPr>
        <w:t>@property(nonatomic,copy)NSArray *infos;</w:t>
      </w:r>
      <w:r>
        <w:rPr>
          <w:sz w:val="20"/>
        </w:rPr>
        <w:br w:type="textWrapping"/>
      </w:r>
      <w:r>
        <w:rPr>
          <w:sz w:val="20"/>
        </w:rPr>
        <w:t>@property(nonatomic,copy)XFZMircoPageGuessLikeViewBlock selectedHandle;</w:t>
      </w:r>
      <w:r>
        <w:rPr>
          <w:sz w:val="20"/>
        </w:rPr>
        <w:br w:type="textWrapping"/>
      </w:r>
      <w:r>
        <w:rPr>
          <w:sz w:val="20"/>
        </w:rPr>
        <w:t>@property(nonatomic,strong)UILabel *titleLabel;</w:t>
      </w:r>
      <w:r>
        <w:rPr>
          <w:sz w:val="20"/>
        </w:rPr>
        <w:br w:type="textWrapping"/>
      </w:r>
      <w:r>
        <w:rPr>
          <w:sz w:val="20"/>
        </w:rPr>
        <w:t>@property(nonatomic,strong)UIView *titleView;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XFZMircoPageGuessLikeView</w:t>
      </w:r>
      <w:r>
        <w:rPr>
          <w:sz w:val="20"/>
        </w:rPr>
        <w:br w:type="textWrapping"/>
      </w:r>
      <w:r>
        <w:rPr>
          <w:sz w:val="20"/>
        </w:rPr>
        <w:t>- (instancetype)initWithFrame:(CGRect)frame title:(NSString *)title shopInfos:(NSArray *)shopInfos selectedHandle:(void (^)(NSString * _Nonnull, NSString * _Nonnull))selectedHandle{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initWithFrame:frame]) {</w:t>
      </w:r>
      <w:r>
        <w:rPr>
          <w:sz w:val="20"/>
        </w:rPr>
        <w:br w:type="textWrapping"/>
      </w:r>
      <w:r>
        <w:rPr>
          <w:sz w:val="20"/>
        </w:rPr>
        <w:t xml:space="preserve">        self.title = title;</w:t>
      </w:r>
      <w:r>
        <w:rPr>
          <w:sz w:val="20"/>
        </w:rPr>
        <w:br w:type="textWrapping"/>
      </w:r>
      <w:r>
        <w:rPr>
          <w:sz w:val="20"/>
        </w:rPr>
        <w:t xml:space="preserve">        self.infos = shopInfos;</w:t>
      </w:r>
      <w:r>
        <w:rPr>
          <w:sz w:val="20"/>
        </w:rPr>
        <w:br w:type="textWrapping"/>
      </w:r>
      <w:r>
        <w:rPr>
          <w:sz w:val="20"/>
        </w:rPr>
        <w:t xml:space="preserve">        self.selectedHandle = selectedHandle;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(void)setupUI{</w:t>
      </w:r>
      <w:r>
        <w:rPr>
          <w:sz w:val="20"/>
        </w:rPr>
        <w:br w:type="textWrapping"/>
      </w:r>
      <w:r>
        <w:rPr>
          <w:sz w:val="20"/>
        </w:rPr>
        <w:t xml:space="preserve">    [self addSubview:self.titleView];</w:t>
      </w:r>
      <w:r>
        <w:rPr>
          <w:sz w:val="20"/>
        </w:rPr>
        <w:br w:type="textWrapping"/>
      </w:r>
      <w:r>
        <w:rPr>
          <w:sz w:val="20"/>
        </w:rPr>
        <w:t xml:space="preserve">    [self.titleView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make.left.equalTo(self);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make.width.mas_equalTo(kScreenWidth);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make.height.mas_equalTo(30);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CGFloat x = 170.0f/100.0f;</w:t>
      </w:r>
      <w:r>
        <w:rPr>
          <w:sz w:val="20"/>
        </w:rPr>
        <w:br w:type="textWrapping"/>
      </w:r>
      <w:r>
        <w:rPr>
          <w:sz w:val="20"/>
        </w:rPr>
        <w:t xml:space="preserve">    CGFloat ivWidth = (kScreenWidth - 30 - 10)/2;</w:t>
      </w:r>
      <w:r>
        <w:rPr>
          <w:sz w:val="20"/>
        </w:rPr>
        <w:br w:type="textWrapping"/>
      </w:r>
      <w:r>
        <w:rPr>
          <w:sz w:val="20"/>
        </w:rPr>
        <w:t xml:space="preserve">    CGFloat ivHeight = ivWidth/x;</w:t>
      </w:r>
      <w:r>
        <w:rPr>
          <w:sz w:val="20"/>
        </w:rPr>
        <w:br w:type="textWrapping"/>
      </w:r>
      <w:r>
        <w:rPr>
          <w:sz w:val="20"/>
        </w:rPr>
        <w:t xml:space="preserve">    for (int i = 0; i &lt; self.infos.count; i++) {</w:t>
      </w:r>
      <w:r>
        <w:rPr>
          <w:sz w:val="20"/>
        </w:rPr>
        <w:br w:type="textWrapping"/>
      </w:r>
      <w:r>
        <w:rPr>
          <w:sz w:val="20"/>
        </w:rPr>
        <w:t xml:space="preserve">        NSDictionary *dict = self.infos[i];</w:t>
      </w:r>
      <w:r>
        <w:rPr>
          <w:sz w:val="20"/>
        </w:rPr>
        <w:br w:type="textWrapping"/>
      </w:r>
      <w:r>
        <w:rPr>
          <w:sz w:val="20"/>
        </w:rPr>
        <w:t xml:space="preserve">        UIImageView *imageView = [[UIImageView alloc] initWithFrame:CGRectMake(0, 0, ivWidth, ivHeight)];</w:t>
      </w:r>
      <w:r>
        <w:rPr>
          <w:sz w:val="20"/>
        </w:rPr>
        <w:br w:type="textWrapping"/>
      </w:r>
      <w:r>
        <w:rPr>
          <w:sz w:val="20"/>
        </w:rPr>
        <w:t xml:space="preserve">        [self addSubview:imageView];</w:t>
      </w:r>
      <w:r>
        <w:rPr>
          <w:sz w:val="20"/>
        </w:rPr>
        <w:br w:type="textWrapping"/>
      </w:r>
      <w:r>
        <w:rPr>
          <w:sz w:val="20"/>
        </w:rPr>
        <w:t xml:space="preserve">        [imageView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make.left.equalTo(self).offset(15 + (ivWidth + 10)*(i%2));</w:t>
      </w:r>
      <w:r>
        <w:rPr>
          <w:sz w:val="20"/>
        </w:rPr>
        <w:br w:type="textWrapping"/>
      </w:r>
      <w:r>
        <w:rPr>
          <w:sz w:val="20"/>
        </w:rPr>
        <w:t xml:space="preserve">            make.top.equalTo(self.titleView.mas_bottom).offset((ivHeight + 25)*(i/2));</w:t>
      </w:r>
      <w:r>
        <w:rPr>
          <w:sz w:val="20"/>
        </w:rPr>
        <w:br w:type="textWrapping"/>
      </w:r>
      <w:r>
        <w:rPr>
          <w:sz w:val="20"/>
        </w:rPr>
        <w:t xml:space="preserve">            make.width.mas_equalTo(ivWidth);</w:t>
      </w:r>
      <w:r>
        <w:rPr>
          <w:sz w:val="20"/>
        </w:rPr>
        <w:br w:type="textWrapping"/>
      </w:r>
      <w:r>
        <w:rPr>
          <w:sz w:val="20"/>
        </w:rPr>
        <w:t xml:space="preserve">            make.height.mas_equalTo(ivHeight);</w:t>
      </w:r>
      <w:r>
        <w:rPr>
          <w:sz w:val="20"/>
        </w:rPr>
        <w:br w:type="textWrapping"/>
      </w:r>
      <w:r>
        <w:rPr>
          <w:sz w:val="20"/>
        </w:rPr>
        <w:t xml:space="preserve">            if (i == self.infos.count - 1) {</w:t>
      </w:r>
      <w:r>
        <w:rPr>
          <w:sz w:val="20"/>
        </w:rPr>
        <w:br w:type="textWrapping"/>
      </w:r>
      <w:r>
        <w:rPr>
          <w:sz w:val="20"/>
        </w:rPr>
        <w:t xml:space="preserve">                make.bottom.equalTo(self).offset(-25);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imageView.userInteractionEnabled = YES;</w:t>
      </w:r>
      <w:r>
        <w:rPr>
          <w:sz w:val="20"/>
        </w:rPr>
        <w:br w:type="textWrapping"/>
      </w:r>
      <w:r>
        <w:rPr>
          <w:sz w:val="20"/>
        </w:rPr>
        <w:t xml:space="preserve">        imageView.tag = 101 + i;</w:t>
      </w:r>
      <w:r>
        <w:rPr>
          <w:sz w:val="20"/>
        </w:rPr>
        <w:br w:type="textWrapping"/>
      </w:r>
      <w:r>
        <w:rPr>
          <w:sz w:val="20"/>
        </w:rPr>
        <w:t xml:space="preserve">        NSString *urlString = dict[@"shopimage"];</w:t>
      </w:r>
      <w:r>
        <w:rPr>
          <w:sz w:val="20"/>
        </w:rPr>
        <w:br w:type="textWrapping"/>
      </w:r>
    </w:p>
    <w:p w14:paraId="6E1F2D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sz w:val="20"/>
        </w:rPr>
      </w:pPr>
    </w:p>
    <w:p w14:paraId="2A9D3A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"XFZPopSelectView.h"</w:t>
      </w:r>
      <w:r>
        <w:rPr>
          <w:sz w:val="20"/>
        </w:rPr>
        <w:br w:type="textWrapping"/>
      </w:r>
      <w:r>
        <w:rPr>
          <w:sz w:val="20"/>
        </w:rPr>
        <w:t>@interface XFZPopSelectView()&lt;UITableViewDelegate, UITableViewDataSource, UIGestureRecognizerDelegate&gt;</w:t>
      </w:r>
      <w:r>
        <w:rPr>
          <w:sz w:val="20"/>
        </w:rPr>
        <w:br w:type="textWrapping"/>
      </w:r>
      <w:r>
        <w:rPr>
          <w:sz w:val="20"/>
        </w:rPr>
        <w:t>@property (nonatomic, copy) void (^selectHandle)(NSString *,NSInteger);</w:t>
      </w:r>
      <w:r>
        <w:rPr>
          <w:sz w:val="20"/>
        </w:rPr>
        <w:br w:type="textWrapping"/>
      </w:r>
      <w:r>
        <w:rPr>
          <w:sz w:val="20"/>
        </w:rPr>
        <w:t>@property (nonatomic, copy) NSString *selectOption;</w:t>
      </w:r>
      <w:r>
        <w:rPr>
          <w:sz w:val="20"/>
        </w:rPr>
        <w:br w:type="textWrapping"/>
      </w:r>
      <w:r>
        <w:rPr>
          <w:sz w:val="20"/>
        </w:rPr>
        <w:t>@property (nonatomic, weak) UIView *selectView;</w:t>
      </w:r>
      <w:r>
        <w:rPr>
          <w:sz w:val="20"/>
        </w:rPr>
        <w:br w:type="textWrapping"/>
      </w:r>
      <w:r>
        <w:rPr>
          <w:sz w:val="20"/>
        </w:rPr>
        <w:t>@property (nonatomic, weak) UITableView *showView;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XFZPopSelectView {</w:t>
      </w:r>
      <w:r>
        <w:rPr>
          <w:sz w:val="20"/>
        </w:rPr>
        <w:br w:type="textWrapping"/>
      </w:r>
      <w:r>
        <w:rPr>
          <w:sz w:val="20"/>
        </w:rPr>
        <w:t xml:space="preserve">    NSArray&lt;NSString *&gt; *_options;</w:t>
      </w:r>
      <w:r>
        <w:rPr>
          <w:sz w:val="20"/>
        </w:rPr>
        <w:br w:type="textWrapping"/>
      </w:r>
      <w:r>
        <w:rPr>
          <w:sz w:val="20"/>
        </w:rPr>
        <w:t xml:space="preserve">    NSString *_title;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(instancetype)initWithTitle: (NSString *)title options: (NSArray &lt;NSString *&gt; *)options selectOption:(NSString *)selectOption selectHandle: (void(^)(NSString *selectedOption,NSInteger selectedIndex))selectHandle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initWithFrame:[UIScreen mainScreen].bounds]) {</w:t>
      </w:r>
      <w:r>
        <w:rPr>
          <w:sz w:val="20"/>
        </w:rPr>
        <w:br w:type="textWrapping"/>
      </w:r>
      <w:r>
        <w:rPr>
          <w:sz w:val="20"/>
        </w:rPr>
        <w:t xml:space="preserve">        _title = title;</w:t>
      </w:r>
      <w:r>
        <w:rPr>
          <w:sz w:val="20"/>
        </w:rPr>
        <w:br w:type="textWrapping"/>
      </w:r>
      <w:r>
        <w:rPr>
          <w:sz w:val="20"/>
        </w:rPr>
        <w:t xml:space="preserve">        _options = options;</w:t>
      </w:r>
      <w:r>
        <w:rPr>
          <w:sz w:val="20"/>
        </w:rPr>
        <w:br w:type="textWrapping"/>
      </w:r>
      <w:r>
        <w:rPr>
          <w:sz w:val="20"/>
        </w:rPr>
        <w:t xml:space="preserve">        _selectOption = selectOption;</w:t>
      </w:r>
      <w:r>
        <w:rPr>
          <w:sz w:val="20"/>
        </w:rPr>
        <w:br w:type="textWrapping"/>
      </w:r>
      <w:r>
        <w:rPr>
          <w:sz w:val="20"/>
        </w:rPr>
        <w:t xml:space="preserve">        _selectHandle = selectHandle;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self.backgroundColor = [UIColor colorWithRed:0 green:0 blue:0 alpha:0.7];</w:t>
      </w:r>
      <w:r>
        <w:rPr>
          <w:sz w:val="20"/>
        </w:rPr>
        <w:br w:type="textWrapping"/>
      </w:r>
      <w:r>
        <w:rPr>
          <w:sz w:val="20"/>
        </w:rPr>
        <w:t xml:space="preserve">    self.alpha = 0;</w:t>
      </w:r>
      <w:r>
        <w:rPr>
          <w:sz w:val="20"/>
        </w:rPr>
        <w:br w:type="textWrapping"/>
      </w:r>
      <w:r>
        <w:rPr>
          <w:sz w:val="20"/>
        </w:rPr>
        <w:t xml:space="preserve">    UITapGestureRecognizer *tap = [[UITapGestureRecognizer alloc] initWithTarget:self action:@selector(dismissSelectView)];</w:t>
      </w:r>
      <w:r>
        <w:rPr>
          <w:sz w:val="20"/>
        </w:rPr>
        <w:br w:type="textWrapping"/>
      </w:r>
      <w:r>
        <w:rPr>
          <w:sz w:val="20"/>
        </w:rPr>
        <w:t xml:space="preserve">    tap.delegate = self;</w:t>
      </w:r>
      <w:r>
        <w:rPr>
          <w:sz w:val="20"/>
        </w:rPr>
        <w:br w:type="textWrapping"/>
      </w:r>
      <w:r>
        <w:rPr>
          <w:sz w:val="20"/>
        </w:rPr>
        <w:t xml:space="preserve">    [self addGestureRecognizer:tap];</w:t>
      </w:r>
      <w:r>
        <w:rPr>
          <w:sz w:val="20"/>
        </w:rPr>
        <w:br w:type="textWrapping"/>
      </w:r>
      <w:r>
        <w:rPr>
          <w:sz w:val="20"/>
        </w:rPr>
        <w:t xml:space="preserve">    UIView *selectView = [[UIView alloc] init];</w:t>
      </w:r>
      <w:r>
        <w:rPr>
          <w:sz w:val="20"/>
        </w:rPr>
        <w:br w:type="textWrapping"/>
      </w:r>
      <w:r>
        <w:rPr>
          <w:sz w:val="20"/>
        </w:rPr>
        <w:t xml:space="preserve">    selectView.backgroundColor = RGB(239, 239, 239);</w:t>
      </w:r>
      <w:r>
        <w:rPr>
          <w:sz w:val="20"/>
        </w:rPr>
        <w:br w:type="textWrapping"/>
      </w:r>
      <w:r>
        <w:rPr>
          <w:sz w:val="20"/>
        </w:rPr>
        <w:t xml:space="preserve">    [self addSubview:selectView];</w:t>
      </w:r>
      <w:r>
        <w:rPr>
          <w:sz w:val="20"/>
        </w:rPr>
        <w:br w:type="textWrapping"/>
      </w:r>
      <w:r>
        <w:rPr>
          <w:sz w:val="20"/>
        </w:rPr>
        <w:t xml:space="preserve">    self.selectView = selectView;</w:t>
      </w:r>
      <w:r>
        <w:rPr>
          <w:sz w:val="20"/>
        </w:rPr>
        <w:br w:type="textWrapping"/>
      </w:r>
      <w:r>
        <w:rPr>
          <w:sz w:val="20"/>
        </w:rPr>
        <w:t xml:space="preserve">    [selectView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make.height.mas_equalTo(44 + _options.count * 44);</w:t>
      </w:r>
      <w:r>
        <w:rPr>
          <w:sz w:val="20"/>
        </w:rPr>
        <w:br w:type="textWrapping"/>
      </w:r>
      <w:r>
        <w:rPr>
          <w:sz w:val="20"/>
        </w:rPr>
        <w:t xml:space="preserve">        make.left.right.equalTo(self);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make.top.equalTo(self.mas_bottom);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UILabel *titleLabel = [UILabel lwm_labelWithText:_title fontSize:15 color:RGB(50, 50, 50) numberOfLines:1 textAlignment:NSTextAlignmentCenter];</w:t>
      </w:r>
      <w:r>
        <w:rPr>
          <w:sz w:val="20"/>
        </w:rPr>
        <w:br w:type="textWrapping"/>
      </w:r>
      <w:r>
        <w:rPr>
          <w:sz w:val="20"/>
        </w:rPr>
        <w:t xml:space="preserve">    [selectView addSubview:titleLabel];</w:t>
      </w:r>
      <w:r>
        <w:rPr>
          <w:sz w:val="20"/>
        </w:rPr>
        <w:br w:type="textWrapping"/>
      </w:r>
      <w:r>
        <w:rPr>
          <w:sz w:val="20"/>
        </w:rPr>
        <w:t xml:space="preserve">    [titleLabel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make.top.left.right.equalTo(selectView);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make.height.mas_equalTo(44);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UITableView *showView = [[UITableView alloc] initWithFrame:CGRectZero style:UITableViewStylePlain];</w:t>
      </w:r>
      <w:r>
        <w:rPr>
          <w:sz w:val="20"/>
        </w:rPr>
        <w:br w:type="textWrapping"/>
      </w:r>
      <w:r>
        <w:rPr>
          <w:sz w:val="20"/>
        </w:rPr>
        <w:t xml:space="preserve">    showView.delegate = self;</w:t>
      </w:r>
      <w:r>
        <w:rPr>
          <w:sz w:val="20"/>
        </w:rPr>
        <w:br w:type="textWrapping"/>
      </w:r>
      <w:r>
        <w:rPr>
          <w:sz w:val="20"/>
        </w:rPr>
        <w:t xml:space="preserve">    showView.dataSource = self;</w:t>
      </w:r>
      <w:r>
        <w:rPr>
          <w:sz w:val="20"/>
        </w:rPr>
        <w:br w:type="textWrapping"/>
      </w:r>
      <w:r>
        <w:rPr>
          <w:sz w:val="20"/>
        </w:rPr>
        <w:t xml:space="preserve">    showView.separatorStyle = UITableViewCellSeparatorStyleNone;</w:t>
      </w:r>
      <w:r>
        <w:rPr>
          <w:sz w:val="20"/>
        </w:rPr>
        <w:br w:type="textWrapping"/>
      </w:r>
      <w:r>
        <w:rPr>
          <w:sz w:val="20"/>
        </w:rPr>
        <w:t xml:space="preserve">    [selectView addSubview:showView];</w:t>
      </w:r>
      <w:r>
        <w:rPr>
          <w:sz w:val="20"/>
        </w:rPr>
        <w:br w:type="textWrapping"/>
      </w:r>
      <w:r>
        <w:rPr>
          <w:sz w:val="20"/>
        </w:rPr>
        <w:t xml:space="preserve">    self.showView = showView;</w:t>
      </w:r>
    </w:p>
    <w:p w14:paraId="1F4970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15F15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"XFZPretendNavBar.h"</w:t>
      </w:r>
      <w:r>
        <w:rPr>
          <w:sz w:val="20"/>
        </w:rPr>
        <w:br w:type="textWrapping"/>
      </w:r>
      <w:r>
        <w:rPr>
          <w:sz w:val="20"/>
        </w:rPr>
        <w:t>@interface XFZPretendNavBar()</w:t>
      </w:r>
      <w:r>
        <w:rPr>
          <w:sz w:val="20"/>
        </w:rPr>
        <w:br w:type="textWrapping"/>
      </w:r>
      <w:r>
        <w:rPr>
          <w:sz w:val="20"/>
        </w:rPr>
        <w:t>@property (nonatomic, weak) UIButton *backButton;</w:t>
      </w:r>
      <w:r>
        <w:rPr>
          <w:sz w:val="20"/>
        </w:rPr>
        <w:br w:type="textWrapping"/>
      </w:r>
      <w:r>
        <w:rPr>
          <w:sz w:val="20"/>
        </w:rPr>
        <w:t>@property (nonatomic, weak) UILabel *titleLabel;</w:t>
      </w:r>
      <w:r>
        <w:rPr>
          <w:sz w:val="20"/>
        </w:rPr>
        <w:br w:type="textWrapping"/>
      </w:r>
      <w:r>
        <w:rPr>
          <w:sz w:val="20"/>
        </w:rPr>
        <w:t>@property(nonatomic,copy)void(^backHandle)(void);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XFZPretendNavBar {</w:t>
      </w:r>
      <w:r>
        <w:rPr>
          <w:sz w:val="20"/>
        </w:rPr>
        <w:br w:type="textWrapping"/>
      </w:r>
      <w:r>
        <w:rPr>
          <w:sz w:val="20"/>
        </w:rPr>
        <w:t xml:space="preserve">    BOOL _isBackButtonHidden;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(instancetype)initWithTitle:(NSString *)title hideBackButton:(BOOL)isBackButtonHidden backHandle:(void (^)(void))backHandle{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self.titleText = title;</w:t>
      </w:r>
      <w:r>
        <w:rPr>
          <w:sz w:val="20"/>
        </w:rPr>
        <w:br w:type="textWrapping"/>
      </w:r>
      <w:r>
        <w:rPr>
          <w:sz w:val="20"/>
        </w:rPr>
        <w:t xml:space="preserve">        _isBackButtonHidden = isBackButtonHidden;</w:t>
      </w:r>
      <w:r>
        <w:rPr>
          <w:sz w:val="20"/>
        </w:rPr>
        <w:br w:type="textWrapping"/>
      </w:r>
      <w:r>
        <w:rPr>
          <w:sz w:val="20"/>
        </w:rPr>
        <w:t xml:space="preserve">        self.backHandle = backHandle;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self.backgroundColor = [UIColor colorWithPatternImage:[UIImage imageNamed:@"navBarBackground"]];</w:t>
      </w:r>
      <w:r>
        <w:rPr>
          <w:sz w:val="20"/>
        </w:rPr>
        <w:br w:type="textWrapping"/>
      </w:r>
      <w:r>
        <w:rPr>
          <w:sz w:val="20"/>
        </w:rPr>
        <w:t xml:space="preserve">    UILabel *titleLabel = [[UILabel alloc] init];</w:t>
      </w:r>
      <w:r>
        <w:rPr>
          <w:sz w:val="20"/>
        </w:rPr>
        <w:br w:type="textWrapping"/>
      </w:r>
      <w:r>
        <w:rPr>
          <w:sz w:val="20"/>
        </w:rPr>
        <w:t xml:space="preserve">    titleLabel.numberOfLines = 1;</w:t>
      </w:r>
      <w:r>
        <w:rPr>
          <w:sz w:val="20"/>
        </w:rPr>
        <w:br w:type="textWrapping"/>
      </w:r>
      <w:r>
        <w:rPr>
          <w:sz w:val="20"/>
        </w:rPr>
        <w:t xml:space="preserve">    titleLabel.font = [UIFont boldSystemFontOfSize:21];</w:t>
      </w:r>
      <w:r>
        <w:rPr>
          <w:sz w:val="20"/>
        </w:rPr>
        <w:br w:type="textWrapping"/>
      </w:r>
      <w:r>
        <w:rPr>
          <w:sz w:val="20"/>
        </w:rPr>
        <w:t xml:space="preserve">    titleLabel.textColor = [UIColor lwm_colorWithHex:0x333333];</w:t>
      </w:r>
      <w:r>
        <w:rPr>
          <w:sz w:val="20"/>
        </w:rPr>
        <w:br w:type="textWrapping"/>
      </w:r>
      <w:r>
        <w:rPr>
          <w:sz w:val="20"/>
        </w:rPr>
        <w:t xml:space="preserve">    titleLabel.text = self.titleText;</w:t>
      </w:r>
      <w:r>
        <w:rPr>
          <w:sz w:val="20"/>
        </w:rPr>
        <w:br w:type="textWrapping"/>
      </w:r>
      <w:r>
        <w:rPr>
          <w:sz w:val="20"/>
        </w:rPr>
        <w:t xml:space="preserve">    self.titleLabel = titleLabel;</w:t>
      </w:r>
      <w:r>
        <w:rPr>
          <w:sz w:val="20"/>
        </w:rPr>
        <w:br w:type="textWrapping"/>
      </w:r>
      <w:r>
        <w:rPr>
          <w:sz w:val="20"/>
        </w:rPr>
        <w:t xml:space="preserve">    [self addSubview:titleLabel];</w:t>
      </w:r>
      <w:r>
        <w:rPr>
          <w:sz w:val="20"/>
        </w:rPr>
        <w:br w:type="textWrapping"/>
      </w:r>
      <w:r>
        <w:rPr>
          <w:sz w:val="20"/>
        </w:rPr>
        <w:t xml:space="preserve">    [titleLabel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make.centerX.bottom.equalTo(self);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make.width.mas_lessThanOrEqualTo(kScreenWidth - 100);</w:t>
      </w:r>
      <w:r>
        <w:rPr>
          <w:sz w:val="20"/>
        </w:rPr>
        <w:br w:type="textWrapping"/>
      </w:r>
      <w:r>
        <w:rPr>
          <w:sz w:val="20"/>
        </w:rPr>
        <w:t xml:space="preserve">        make.height.mas_equalTo(44);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if (_isBackButtonHidden == NO) {</w:t>
      </w:r>
      <w:r>
        <w:rPr>
          <w:sz w:val="20"/>
        </w:rPr>
        <w:br w:type="textWrapping"/>
      </w:r>
      <w:r>
        <w:rPr>
          <w:sz w:val="20"/>
        </w:rPr>
        <w:t xml:space="preserve">        UIButton *backButton = [[UIButton alloc] init];</w:t>
      </w:r>
      <w:r>
        <w:rPr>
          <w:sz w:val="20"/>
        </w:rPr>
        <w:br w:type="textWrapping"/>
      </w:r>
      <w:r>
        <w:rPr>
          <w:sz w:val="20"/>
        </w:rPr>
        <w:t xml:space="preserve">        [backButton setImage:[UIImage imageNamed:@"_return"] forState:UIControlStateNormal];</w:t>
      </w:r>
      <w:r>
        <w:rPr>
          <w:sz w:val="20"/>
        </w:rPr>
        <w:br w:type="textWrapping"/>
      </w:r>
      <w:r>
        <w:rPr>
          <w:sz w:val="20"/>
        </w:rPr>
        <w:t xml:space="preserve">        [self addSubview:backButton];</w:t>
      </w:r>
      <w:r>
        <w:rPr>
          <w:sz w:val="20"/>
        </w:rPr>
        <w:br w:type="textWrapping"/>
      </w:r>
      <w:r>
        <w:rPr>
          <w:sz w:val="20"/>
        </w:rPr>
        <w:t xml:space="preserve">        self.backButton = backButton;</w:t>
      </w:r>
      <w:r>
        <w:rPr>
          <w:sz w:val="20"/>
        </w:rPr>
        <w:br w:type="textWrapping"/>
      </w:r>
      <w:r>
        <w:rPr>
          <w:sz w:val="20"/>
        </w:rPr>
        <w:t xml:space="preserve">        [backButton addTarget:self action:@selector(backBtnClick) forControlEvents:UIControlEventTouchUpInside];</w:t>
      </w:r>
      <w:r>
        <w:rPr>
          <w:sz w:val="20"/>
        </w:rPr>
        <w:br w:type="textWrapping"/>
      </w:r>
      <w:r>
        <w:rPr>
          <w:sz w:val="20"/>
        </w:rPr>
        <w:t xml:space="preserve">        [backButton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make.left.equalTo(self).offset([self getSizeWithSmall:5 middle:9 large:9]);</w:t>
      </w:r>
      <w:r>
        <w:rPr>
          <w:sz w:val="20"/>
        </w:rPr>
        <w:br w:type="textWrapping"/>
      </w:r>
      <w:r>
        <w:rPr>
          <w:sz w:val="20"/>
        </w:rPr>
        <w:t xml:space="preserve">            make.bottom.equalTo(self).offset(-7);</w:t>
      </w:r>
      <w:r>
        <w:rPr>
          <w:sz w:val="20"/>
        </w:rPr>
        <w:br w:type="textWrapping"/>
      </w:r>
      <w:r>
        <w:rPr>
          <w:sz w:val="20"/>
        </w:rPr>
        <w:t xml:space="preserve">            make.height.mas_equalTo(30);</w:t>
      </w:r>
      <w:r>
        <w:rPr>
          <w:sz w:val="20"/>
        </w:rPr>
        <w:br w:type="textWrapping"/>
      </w:r>
      <w:r>
        <w:rPr>
          <w:sz w:val="20"/>
        </w:rPr>
        <w:t xml:space="preserve">            make.width.mas_equalTo(30);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(void)backBtnClick{</w:t>
      </w:r>
      <w:r>
        <w:rPr>
          <w:sz w:val="20"/>
        </w:rPr>
        <w:br w:type="textWrapping"/>
      </w:r>
      <w:r>
        <w:rPr>
          <w:sz w:val="20"/>
        </w:rPr>
        <w:t xml:space="preserve">    if (self.backHandle) {</w:t>
      </w:r>
      <w:r>
        <w:rPr>
          <w:sz w:val="20"/>
        </w:rPr>
        <w:br w:type="textWrapping"/>
      </w:r>
      <w:r>
        <w:rPr>
          <w:sz w:val="20"/>
        </w:rPr>
        <w:t xml:space="preserve">        self.backHandle();</w:t>
      </w:r>
    </w:p>
    <w:p w14:paraId="6F127E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"XFZPromptMaskView.h"</w:t>
      </w:r>
      <w:r>
        <w:rPr>
          <w:sz w:val="20"/>
        </w:rPr>
        <w:br w:type="textWrapping"/>
      </w:r>
      <w:r>
        <w:rPr>
          <w:sz w:val="20"/>
        </w:rPr>
        <w:t>@interface XFZPromptMaskView()</w:t>
      </w:r>
      <w:r>
        <w:rPr>
          <w:sz w:val="20"/>
        </w:rPr>
        <w:br w:type="textWrapping"/>
      </w:r>
      <w:r>
        <w:rPr>
          <w:sz w:val="20"/>
        </w:rPr>
        <w:t>@property (nonatomic, copy) void(^buttonClickHandle)(void);</w:t>
      </w:r>
      <w:r>
        <w:rPr>
          <w:sz w:val="20"/>
        </w:rPr>
        <w:br w:type="textWrapping"/>
      </w:r>
      <w:r>
        <w:rPr>
          <w:sz w:val="20"/>
        </w:rPr>
        <w:t>@property (nonatomic, weak) UILabel *promptLabel;</w:t>
      </w:r>
      <w:r>
        <w:rPr>
          <w:sz w:val="20"/>
        </w:rPr>
        <w:br w:type="textWrapping"/>
      </w:r>
      <w:r>
        <w:rPr>
          <w:sz w:val="20"/>
        </w:rPr>
        <w:t>@property(nonatomic,weak)UIImageView *iconImageView;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XFZPromptMaskView {</w:t>
      </w:r>
      <w:r>
        <w:rPr>
          <w:sz w:val="20"/>
        </w:rPr>
        <w:br w:type="textWrapping"/>
      </w:r>
      <w:r>
        <w:rPr>
          <w:sz w:val="20"/>
        </w:rPr>
        <w:t xml:space="preserve">    NSString *_buttonTitle;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(instancetype)init{</w:t>
      </w:r>
      <w:r>
        <w:rPr>
          <w:sz w:val="20"/>
        </w:rPr>
        <w:br w:type="textWrapping"/>
      </w:r>
      <w:r>
        <w:rPr>
          <w:sz w:val="20"/>
        </w:rPr>
        <w:t xml:space="preserve">    return [self initWithMaskImage:nil prompt:nil buttonTitle:nil buttonClickHandle:nil];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(instancetype)initWithMaskImage:(NSString *)maskImage prompt:(NSString *)prompt buttonTitle:(NSString *)buttonTitle buttonClickHandle:(void (^)(void))buttonClickHandle{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_prompt = prompt;</w:t>
      </w:r>
      <w:r>
        <w:rPr>
          <w:sz w:val="20"/>
        </w:rPr>
        <w:br w:type="textWrapping"/>
      </w:r>
      <w:r>
        <w:rPr>
          <w:sz w:val="20"/>
        </w:rPr>
        <w:t xml:space="preserve">        _buttonTitle = buttonTitle;</w:t>
      </w:r>
      <w:r>
        <w:rPr>
          <w:sz w:val="20"/>
        </w:rPr>
        <w:br w:type="textWrapping"/>
      </w:r>
      <w:r>
        <w:rPr>
          <w:sz w:val="20"/>
        </w:rPr>
        <w:t xml:space="preserve">        _buttonClickHandle = buttonClickHandle;</w:t>
      </w:r>
      <w:r>
        <w:rPr>
          <w:sz w:val="20"/>
        </w:rPr>
        <w:br w:type="textWrapping"/>
      </w:r>
      <w:r>
        <w:rPr>
          <w:sz w:val="20"/>
        </w:rPr>
        <w:t xml:space="preserve">        _maskImageStr = maskImage;</w:t>
      </w:r>
      <w:r>
        <w:rPr>
          <w:sz w:val="20"/>
        </w:rPr>
        <w:br w:type="textWrapping"/>
      </w:r>
      <w:r>
        <w:rPr>
          <w:sz w:val="20"/>
        </w:rPr>
        <w:t xml:space="preserve">        [self setupMainUI];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(instancetype)initEmptyWithPrompt:(NSString *)prompt buttonTitle:(NSString *)buttonTitle buttonClickHandle:(void (^)(void))buttonClickHandle {</w:t>
      </w:r>
      <w:r>
        <w:rPr>
          <w:sz w:val="20"/>
        </w:rPr>
        <w:br w:type="textWrapping"/>
      </w:r>
      <w:r>
        <w:rPr>
          <w:sz w:val="20"/>
        </w:rPr>
        <w:t xml:space="preserve">    return [self initWithMaskImage:@"expression" prompt:prompt buttonTitle:buttonTitle buttonClickHandle:buttonClickHandle];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(instancetype)initFailedWithPrompt: (NSString *)prompt buttonTitle:(NSString *)buttonTitle buttonClickHandle:(void(^)(void))buttonClickHandle {</w:t>
      </w:r>
      <w:r>
        <w:rPr>
          <w:sz w:val="20"/>
        </w:rPr>
        <w:br w:type="textWrapping"/>
      </w:r>
      <w:r>
        <w:rPr>
          <w:sz w:val="20"/>
        </w:rPr>
        <w:t xml:space="preserve">    return [self initWithMaskImage:@"expression_gray" prompt:prompt buttonTitle:buttonTitle buttonClickHandle:buttonClickHandle];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(void)setupMainUI{</w:t>
      </w:r>
      <w:r>
        <w:rPr>
          <w:sz w:val="20"/>
        </w:rPr>
        <w:br w:type="textWrapping"/>
      </w:r>
      <w:r>
        <w:rPr>
          <w:sz w:val="20"/>
        </w:rPr>
        <w:t xml:space="preserve">    self.backgroundColor = [UIColor lwm_colorWithHex:0xf5f5f5];</w:t>
      </w:r>
      <w:r>
        <w:rPr>
          <w:sz w:val="20"/>
        </w:rPr>
        <w:br w:type="textWrapping"/>
      </w:r>
      <w:r>
        <w:rPr>
          <w:sz w:val="20"/>
        </w:rPr>
        <w:t xml:space="preserve">    UIView *backView = [UIView new];</w:t>
      </w:r>
      <w:r>
        <w:rPr>
          <w:sz w:val="20"/>
        </w:rPr>
        <w:br w:type="textWrapping"/>
      </w:r>
      <w:r>
        <w:rPr>
          <w:sz w:val="20"/>
        </w:rPr>
        <w:t xml:space="preserve">    [self addSubview:backView];</w:t>
      </w:r>
      <w:r>
        <w:rPr>
          <w:sz w:val="20"/>
        </w:rPr>
        <w:br w:type="textWrapping"/>
      </w:r>
      <w:r>
        <w:rPr>
          <w:sz w:val="20"/>
        </w:rPr>
        <w:t xml:space="preserve">    [backView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make.centerX.equalTo(self);</w:t>
      </w:r>
      <w:r>
        <w:rPr>
          <w:sz w:val="20"/>
        </w:rPr>
        <w:br w:type="textWrapping"/>
      </w:r>
      <w:r>
        <w:rPr>
          <w:sz w:val="20"/>
        </w:rPr>
        <w:t xml:space="preserve">        make.centerY.equalTo(self).offset(-20);</w:t>
      </w:r>
      <w:r>
        <w:rPr>
          <w:sz w:val="20"/>
        </w:rPr>
        <w:br w:type="textWrapping"/>
      </w:r>
      <w:r>
        <w:rPr>
          <w:sz w:val="20"/>
        </w:rPr>
        <w:t xml:space="preserve">        make.width.mas_equalTo(kScreenWidth - 100);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UIImageView *iconImageView = [[UIImageView alloc] initWithImage:[UIImage imageNamed:self.maskImageStr]];</w:t>
      </w:r>
      <w:r>
        <w:rPr>
          <w:sz w:val="20"/>
        </w:rPr>
        <w:br w:type="textWrapping"/>
      </w:r>
      <w:r>
        <w:rPr>
          <w:sz w:val="20"/>
        </w:rPr>
        <w:t xml:space="preserve">    [backView addSubview:iconImageView];</w:t>
      </w:r>
      <w:r>
        <w:rPr>
          <w:sz w:val="20"/>
        </w:rPr>
        <w:br w:type="textWrapping"/>
      </w:r>
      <w:r>
        <w:rPr>
          <w:sz w:val="20"/>
        </w:rPr>
        <w:t xml:space="preserve">    [iconImageView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make.top.equalTo(backView);</w:t>
      </w:r>
      <w:r>
        <w:rPr>
          <w:sz w:val="20"/>
        </w:rPr>
        <w:br w:type="textWrapping"/>
      </w:r>
      <w:r>
        <w:rPr>
          <w:sz w:val="20"/>
        </w:rPr>
        <w:t xml:space="preserve">        make.centerX.equalTo(backView);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self.iconImageView = iconImageView;</w:t>
      </w:r>
      <w:r>
        <w:rPr>
          <w:sz w:val="20"/>
        </w:rPr>
        <w:br w:type="textWrapping"/>
      </w:r>
      <w:r>
        <w:rPr>
          <w:sz w:val="20"/>
        </w:rPr>
        <w:t xml:space="preserve">    UILabel *promptLabel = [UILabel lwm_labelWithText:_prompt fontSize:14 color:[UIColor grayColor] numberOfLines:0 textAlignment:NSTextAlignmentCenter];</w:t>
      </w:r>
      <w:r>
        <w:rPr>
          <w:sz w:val="20"/>
        </w:rPr>
        <w:br w:type="textWrapping"/>
      </w:r>
      <w:r>
        <w:rPr>
          <w:sz w:val="20"/>
        </w:rPr>
        <w:t xml:space="preserve">    [backView addSubview:promptLabel];</w:t>
      </w:r>
      <w:r>
        <w:rPr>
          <w:sz w:val="20"/>
        </w:rPr>
        <w:br w:type="textWrapping"/>
      </w:r>
      <w:r>
        <w:rPr>
          <w:sz w:val="20"/>
        </w:rPr>
        <w:t xml:space="preserve">    [promptLabel mas_makeConstraints:^(MASConstraintMaker *make) {</w:t>
      </w:r>
    </w:p>
    <w:p w14:paraId="236E79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"StarView.h"</w:t>
      </w:r>
      <w:r>
        <w:rPr>
          <w:sz w:val="20"/>
        </w:rPr>
        <w:br w:type="textWrapping"/>
      </w:r>
      <w:r>
        <w:rPr>
          <w:sz w:val="20"/>
        </w:rPr>
        <w:t>@interface StarView()</w:t>
      </w:r>
      <w:r>
        <w:rPr>
          <w:sz w:val="20"/>
        </w:rPr>
        <w:br w:type="textWrapping"/>
      </w:r>
      <w:r>
        <w:rPr>
          <w:sz w:val="20"/>
        </w:rPr>
        <w:t>@property (nonatomic, copy) NSArray &lt;UIImageView *&gt; *stars;</w:t>
      </w:r>
      <w:r>
        <w:rPr>
          <w:sz w:val="20"/>
        </w:rPr>
        <w:br w:type="textWrapping"/>
      </w:r>
      <w:r>
        <w:rPr>
          <w:sz w:val="20"/>
        </w:rPr>
        <w:t xml:space="preserve"> 单个星星宽高</w:t>
      </w:r>
      <w:r>
        <w:rPr>
          <w:sz w:val="20"/>
        </w:rPr>
        <w:br w:type="textWrapping"/>
      </w:r>
      <w:r>
        <w:rPr>
          <w:sz w:val="20"/>
        </w:rPr>
        <w:t>@property (nonatomic, assign) CGFloat starWH;</w:t>
      </w:r>
      <w:r>
        <w:rPr>
          <w:sz w:val="20"/>
        </w:rPr>
        <w:br w:type="textWrapping"/>
      </w:r>
      <w:r>
        <w:rPr>
          <w:sz w:val="20"/>
        </w:rPr>
        <w:t xml:space="preserve"> 默认的星星图</w:t>
      </w:r>
      <w:r>
        <w:rPr>
          <w:sz w:val="20"/>
        </w:rPr>
        <w:br w:type="textWrapping"/>
      </w:r>
      <w:r>
        <w:rPr>
          <w:sz w:val="20"/>
        </w:rPr>
        <w:t>@property (nonatomic, strong) UIImage *normalImage;</w:t>
      </w:r>
      <w:r>
        <w:rPr>
          <w:sz w:val="20"/>
        </w:rPr>
        <w:br w:type="textWrapping"/>
      </w:r>
      <w:r>
        <w:rPr>
          <w:sz w:val="20"/>
        </w:rPr>
        <w:t xml:space="preserve"> 半星图</w:t>
      </w:r>
      <w:r>
        <w:rPr>
          <w:sz w:val="20"/>
        </w:rPr>
        <w:br w:type="textWrapping"/>
      </w:r>
      <w:r>
        <w:rPr>
          <w:sz w:val="20"/>
        </w:rPr>
        <w:t>@property (nonatomic, strong) UIImage *halfStarImage;</w:t>
      </w:r>
      <w:r>
        <w:rPr>
          <w:sz w:val="20"/>
        </w:rPr>
        <w:br w:type="textWrapping"/>
      </w:r>
      <w:r>
        <w:rPr>
          <w:sz w:val="20"/>
        </w:rPr>
        <w:t xml:space="preserve"> 高亮的星星图</w:t>
      </w:r>
      <w:r>
        <w:rPr>
          <w:sz w:val="20"/>
        </w:rPr>
        <w:br w:type="textWrapping"/>
      </w:r>
      <w:r>
        <w:rPr>
          <w:sz w:val="20"/>
        </w:rPr>
        <w:t>@property (nonatomic, strong) UIImage *highLightedImage;</w:t>
      </w:r>
      <w:r>
        <w:rPr>
          <w:sz w:val="20"/>
        </w:rPr>
        <w:br w:type="textWrapping"/>
      </w:r>
      <w:r>
        <w:rPr>
          <w:sz w:val="20"/>
        </w:rPr>
        <w:t>@property (nonatomic, assign) BOOL isUserInteraction;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StarView</w:t>
      </w:r>
      <w:r>
        <w:rPr>
          <w:sz w:val="20"/>
        </w:rPr>
        <w:br w:type="textWrapping"/>
      </w:r>
      <w:r>
        <w:rPr>
          <w:sz w:val="20"/>
        </w:rPr>
        <w:t>- (instancetype) initWithStarWH:(CGFloat) starWH normalImage:(UIImage *)normalImage halfStarImage:(UIImage *)halfStarImage highLightedImage:(UIImage *)highLightedImage grade:(CGFloat)grade isUserInteraction:(BOOL)isUserInteraction  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self.isUserInteraction = isUserInteraction;</w:t>
      </w:r>
      <w:r>
        <w:rPr>
          <w:sz w:val="20"/>
        </w:rPr>
        <w:br w:type="textWrapping"/>
      </w:r>
      <w:r>
        <w:rPr>
          <w:sz w:val="20"/>
        </w:rPr>
        <w:t xml:space="preserve">        [self setupUI];</w:t>
      </w:r>
      <w:r>
        <w:rPr>
          <w:sz w:val="20"/>
        </w:rPr>
        <w:br w:type="textWrapping"/>
      </w:r>
      <w:r>
        <w:rPr>
          <w:sz w:val="20"/>
        </w:rPr>
        <w:t xml:space="preserve">        self.starWH = starWH;</w:t>
      </w:r>
      <w:r>
        <w:rPr>
          <w:sz w:val="20"/>
        </w:rPr>
        <w:br w:type="textWrapping"/>
      </w:r>
      <w:r>
        <w:rPr>
          <w:sz w:val="20"/>
        </w:rPr>
        <w:t xml:space="preserve">        self.normalImage = normalImage;</w:t>
      </w:r>
      <w:r>
        <w:rPr>
          <w:sz w:val="20"/>
        </w:rPr>
        <w:br w:type="textWrapping"/>
      </w:r>
      <w:r>
        <w:rPr>
          <w:sz w:val="20"/>
        </w:rPr>
        <w:t xml:space="preserve">        self.halfStarImage = halfStarImage;</w:t>
      </w:r>
      <w:r>
        <w:rPr>
          <w:sz w:val="20"/>
        </w:rPr>
        <w:br w:type="textWrapping"/>
      </w:r>
      <w:r>
        <w:rPr>
          <w:sz w:val="20"/>
        </w:rPr>
        <w:t xml:space="preserve">        self.highLightedImage = highLightedImage;</w:t>
      </w:r>
      <w:r>
        <w:rPr>
          <w:sz w:val="20"/>
        </w:rPr>
        <w:br w:type="textWrapping"/>
      </w:r>
      <w:r>
        <w:rPr>
          <w:sz w:val="20"/>
        </w:rPr>
        <w:t xml:space="preserve">        self.grade = grade;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setupUI {</w:t>
      </w:r>
      <w:r>
        <w:rPr>
          <w:sz w:val="20"/>
        </w:rPr>
        <w:br w:type="textWrapping"/>
      </w:r>
      <w:r>
        <w:rPr>
          <w:sz w:val="20"/>
        </w:rPr>
        <w:t xml:space="preserve">    NSMutableArray &lt;UIImageView *&gt; *starsM = [[NSMutableArray alloc] init];</w:t>
      </w:r>
      <w:r>
        <w:rPr>
          <w:sz w:val="20"/>
        </w:rPr>
        <w:br w:type="textWrapping"/>
      </w:r>
      <w:r>
        <w:rPr>
          <w:sz w:val="20"/>
        </w:rPr>
        <w:t xml:space="preserve">    for (int i = 1; i &lt;= 5; i++) {</w:t>
      </w:r>
      <w:r>
        <w:rPr>
          <w:sz w:val="20"/>
        </w:rPr>
        <w:br w:type="textWrapping"/>
      </w:r>
      <w:r>
        <w:rPr>
          <w:sz w:val="20"/>
        </w:rPr>
        <w:t xml:space="preserve">        UIImageView *starV = [[UIImageView alloc] initWithFrame:CGRectMake(self.starWH * i, 0, self.starWH, self.starWH)];</w:t>
      </w:r>
      <w:r>
        <w:rPr>
          <w:sz w:val="20"/>
        </w:rPr>
        <w:br w:type="textWrapping"/>
      </w:r>
      <w:r>
        <w:rPr>
          <w:sz w:val="20"/>
        </w:rPr>
        <w:t xml:space="preserve">        starV.tag = i;</w:t>
      </w:r>
      <w:r>
        <w:rPr>
          <w:sz w:val="20"/>
        </w:rPr>
        <w:br w:type="textWrapping"/>
      </w:r>
      <w:r>
        <w:rPr>
          <w:sz w:val="20"/>
        </w:rPr>
        <w:t xml:space="preserve">        starV.userInteractionEnabled = self.isUserInteraction;</w:t>
      </w:r>
      <w:r>
        <w:rPr>
          <w:sz w:val="20"/>
        </w:rPr>
        <w:br w:type="textWrapping"/>
      </w:r>
      <w:r>
        <w:rPr>
          <w:sz w:val="20"/>
        </w:rPr>
        <w:t xml:space="preserve">        UITapGestureRecognizer *tap = [[UITapGestureRecognizer alloc] initWithTarget:self action:@selector(starViewTap:)];</w:t>
      </w:r>
      <w:r>
        <w:rPr>
          <w:sz w:val="20"/>
        </w:rPr>
        <w:br w:type="textWrapping"/>
      </w:r>
      <w:r>
        <w:rPr>
          <w:sz w:val="20"/>
        </w:rPr>
        <w:t xml:space="preserve">        [starV addGestureRecognizer:tap];</w:t>
      </w:r>
      <w:r>
        <w:rPr>
          <w:sz w:val="20"/>
        </w:rPr>
        <w:br w:type="textWrapping"/>
      </w:r>
      <w:r>
        <w:rPr>
          <w:sz w:val="20"/>
        </w:rPr>
        <w:t xml:space="preserve">        [self addSubview:starV];</w:t>
      </w:r>
      <w:r>
        <w:rPr>
          <w:sz w:val="20"/>
        </w:rPr>
        <w:br w:type="textWrapping"/>
      </w:r>
      <w:r>
        <w:rPr>
          <w:sz w:val="20"/>
        </w:rPr>
        <w:t xml:space="preserve">        [starsM addObject:starV];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self.stars = starsM.copy;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(void)setGrade:(CGFloat)grade {</w:t>
      </w:r>
      <w:r>
        <w:rPr>
          <w:sz w:val="20"/>
        </w:rPr>
        <w:br w:type="textWrapping"/>
      </w:r>
      <w:r>
        <w:rPr>
          <w:sz w:val="20"/>
        </w:rPr>
        <w:t xml:space="preserve">    _grade = grade;</w:t>
      </w:r>
      <w:r>
        <w:rPr>
          <w:sz w:val="20"/>
        </w:rPr>
        <w:br w:type="textWrapping"/>
      </w:r>
      <w:r>
        <w:rPr>
          <w:sz w:val="20"/>
        </w:rPr>
        <w:t xml:space="preserve">    for (UIImageView *iv in self.stars) {</w:t>
      </w:r>
      <w:r>
        <w:rPr>
          <w:sz w:val="20"/>
        </w:rPr>
        <w:br w:type="textWrapping"/>
      </w:r>
      <w:r>
        <w:rPr>
          <w:sz w:val="20"/>
        </w:rPr>
        <w:t xml:space="preserve">        [iv setImage:self.normalImage];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for (int i = 1; i &lt;= 5; i++) {</w:t>
      </w:r>
      <w:r>
        <w:rPr>
          <w:sz w:val="20"/>
        </w:rPr>
        <w:br w:type="textWrapping"/>
      </w:r>
      <w:r>
        <w:rPr>
          <w:sz w:val="20"/>
        </w:rPr>
        <w:t xml:space="preserve">        if (grade &gt;= i) {</w:t>
      </w:r>
      <w:r>
        <w:rPr>
          <w:sz w:val="20"/>
        </w:rPr>
        <w:br w:type="textWrapping"/>
      </w:r>
      <w:r>
        <w:rPr>
          <w:sz w:val="20"/>
        </w:rPr>
        <w:t xml:space="preserve">            self.stars[i - 1].image = self.highLightedImage;</w:t>
      </w:r>
      <w:r>
        <w:rPr>
          <w:sz w:val="20"/>
        </w:rPr>
        <w:br w:type="textWrapping"/>
      </w:r>
      <w:r>
        <w:rPr>
          <w:sz w:val="20"/>
        </w:rPr>
        <w:t xml:space="preserve">        } else if (grade &gt;= i - 0.5) {</w:t>
      </w:r>
      <w:r>
        <w:rPr>
          <w:sz w:val="20"/>
        </w:rPr>
        <w:br w:type="textWrapping"/>
      </w:r>
      <w:r>
        <w:rPr>
          <w:sz w:val="20"/>
        </w:rPr>
        <w:t xml:space="preserve">            if (self.halfStarImage == nil) return;</w:t>
      </w:r>
    </w:p>
    <w:p w14:paraId="399232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"XFZTagMarkView.h"</w:t>
      </w:r>
      <w:r>
        <w:rPr>
          <w:sz w:val="20"/>
        </w:rPr>
        <w:br w:type="textWrapping"/>
      </w:r>
      <w:r>
        <w:rPr>
          <w:sz w:val="20"/>
        </w:rPr>
        <w:t>#define kBaseTag 101</w:t>
      </w:r>
      <w:r>
        <w:rPr>
          <w:sz w:val="20"/>
        </w:rPr>
        <w:br w:type="textWrapping"/>
      </w:r>
      <w:r>
        <w:rPr>
          <w:sz w:val="20"/>
        </w:rPr>
        <w:t>@interface XFZTagMarkView ()</w:t>
      </w:r>
      <w:r>
        <w:rPr>
          <w:sz w:val="20"/>
        </w:rPr>
        <w:br w:type="textWrapping"/>
      </w:r>
      <w:r>
        <w:rPr>
          <w:sz w:val="20"/>
        </w:rPr>
        <w:t xml:space="preserve"> 活动数组</w:t>
      </w:r>
      <w:r>
        <w:rPr>
          <w:sz w:val="20"/>
        </w:rPr>
        <w:br w:type="textWrapping"/>
      </w:r>
      <w:r>
        <w:rPr>
          <w:sz w:val="20"/>
        </w:rPr>
        <w:t>@property(nonatomic,strong)NSArray *activitys;</w:t>
      </w:r>
      <w:r>
        <w:rPr>
          <w:sz w:val="20"/>
        </w:rPr>
        <w:br w:type="textWrapping"/>
      </w:r>
      <w:r>
        <w:rPr>
          <w:sz w:val="20"/>
        </w:rPr>
        <w:t xml:space="preserve"> 评价标签数组</w:t>
      </w:r>
      <w:r>
        <w:rPr>
          <w:sz w:val="20"/>
        </w:rPr>
        <w:br w:type="textWrapping"/>
      </w:r>
      <w:r>
        <w:rPr>
          <w:sz w:val="20"/>
        </w:rPr>
        <w:t>@property(nonatomic,strong)NSArray *evaluateTags;</w:t>
      </w:r>
      <w:r>
        <w:rPr>
          <w:sz w:val="20"/>
        </w:rPr>
        <w:br w:type="textWrapping"/>
      </w:r>
      <w:r>
        <w:rPr>
          <w:sz w:val="20"/>
        </w:rPr>
        <w:t>@property(nonatomic,copy)void(^selectHandle)(NSInteger selectIndex,BOOL isSelected);</w:t>
      </w:r>
      <w:r>
        <w:rPr>
          <w:sz w:val="20"/>
        </w:rPr>
        <w:br w:type="textWrapping"/>
      </w:r>
      <w:r>
        <w:rPr>
          <w:sz w:val="20"/>
        </w:rPr>
        <w:t>@property(nonatomic,assign)TagMarkType tagType;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XFZTagMarkView</w:t>
      </w:r>
      <w:r>
        <w:rPr>
          <w:sz w:val="20"/>
        </w:rPr>
        <w:br w:type="textWrapping"/>
      </w:r>
      <w:r>
        <w:rPr>
          <w:sz w:val="20"/>
        </w:rPr>
        <w:t>- (instancetype)initWithFrame:(CGRect)frame{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initWithFrame:CGRectZero]) {</w:t>
      </w:r>
      <w:r>
        <w:rPr>
          <w:sz w:val="20"/>
        </w:rPr>
        <w:br w:type="textWrapping"/>
      </w:r>
      <w:r>
        <w:rPr>
          <w:sz w:val="20"/>
        </w:rPr>
        <w:t xml:space="preserve">        self.layer.masksToBounds = YES;</w:t>
      </w:r>
      <w:r>
        <w:rPr>
          <w:sz w:val="20"/>
        </w:rPr>
        <w:br w:type="textWrapping"/>
      </w:r>
      <w:r>
        <w:rPr>
          <w:sz w:val="20"/>
        </w:rPr>
        <w:t xml:space="preserve">        self.backgroundColor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_height = 0;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(void)btnClick:(UIButton *)btn{</w:t>
      </w:r>
      <w:r>
        <w:rPr>
          <w:sz w:val="20"/>
        </w:rPr>
        <w:br w:type="textWrapping"/>
      </w:r>
      <w:r>
        <w:rPr>
          <w:sz w:val="20"/>
        </w:rPr>
        <w:t xml:space="preserve">    if (btn.selected) {</w:t>
      </w:r>
      <w:r>
        <w:rPr>
          <w:sz w:val="20"/>
        </w:rPr>
        <w:br w:type="textWrapping"/>
      </w:r>
      <w:r>
        <w:rPr>
          <w:sz w:val="20"/>
        </w:rPr>
        <w:t xml:space="preserve">        [self btnDeSelectAtIndex:btn.tag - kBaseTag];</w:t>
      </w:r>
      <w:r>
        <w:rPr>
          <w:sz w:val="20"/>
        </w:rPr>
        <w:br w:type="textWrapping"/>
      </w:r>
      <w:r>
        <w:rPr>
          <w:sz w:val="20"/>
        </w:rPr>
        <w:t xml:space="preserve">    }else{</w:t>
      </w:r>
      <w:r>
        <w:rPr>
          <w:sz w:val="20"/>
        </w:rPr>
        <w:br w:type="textWrapping"/>
      </w:r>
      <w:r>
        <w:rPr>
          <w:sz w:val="20"/>
        </w:rPr>
        <w:t xml:space="preserve">        [self btnSelectAtIndex:btn.tag - kBaseTag];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(void)btnSelectAtIndex:(NSInteger)index{</w:t>
      </w:r>
      <w:r>
        <w:rPr>
          <w:sz w:val="20"/>
        </w:rPr>
        <w:br w:type="textWrapping"/>
      </w:r>
      <w:r>
        <w:rPr>
          <w:sz w:val="20"/>
        </w:rPr>
        <w:t xml:space="preserve">    UIButton *btn = [self viewWithTag:kBaseTag + index];</w:t>
      </w:r>
      <w:r>
        <w:rPr>
          <w:sz w:val="20"/>
        </w:rPr>
        <w:br w:type="textWrapping"/>
      </w:r>
      <w:r>
        <w:rPr>
          <w:sz w:val="20"/>
        </w:rPr>
        <w:t xml:space="preserve">    btn.selected = YES;</w:t>
      </w:r>
      <w:r>
        <w:rPr>
          <w:sz w:val="20"/>
        </w:rPr>
        <w:br w:type="textWrapping"/>
      </w:r>
      <w:r>
        <w:rPr>
          <w:sz w:val="20"/>
        </w:rPr>
        <w:t xml:space="preserve">    btn.backgroundColor = [UIColor lwm_colorWithHex:0xfff0f1];</w:t>
      </w:r>
      <w:r>
        <w:rPr>
          <w:sz w:val="20"/>
        </w:rPr>
        <w:br w:type="textWrapping"/>
      </w:r>
      <w:r>
        <w:rPr>
          <w:sz w:val="20"/>
        </w:rPr>
        <w:t xml:space="preserve">    btn.layer.borderColor = kGlobalColor.CGColor;</w:t>
      </w:r>
      <w:r>
        <w:rPr>
          <w:sz w:val="20"/>
        </w:rPr>
        <w:br w:type="textWrapping"/>
      </w:r>
      <w:r>
        <w:rPr>
          <w:sz w:val="20"/>
        </w:rPr>
        <w:t xml:space="preserve">    if (self.selectHandle) {</w:t>
      </w:r>
      <w:r>
        <w:rPr>
          <w:sz w:val="20"/>
        </w:rPr>
        <w:br w:type="textWrapping"/>
      </w:r>
      <w:r>
        <w:rPr>
          <w:sz w:val="20"/>
        </w:rPr>
        <w:t xml:space="preserve">        self.selectHandle(index,btn.selected);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(void)btnDeSelectAtIndex:(NSInteger)index{</w:t>
      </w:r>
      <w:r>
        <w:rPr>
          <w:sz w:val="20"/>
        </w:rPr>
        <w:br w:type="textWrapping"/>
      </w:r>
      <w:r>
        <w:rPr>
          <w:sz w:val="20"/>
        </w:rPr>
        <w:t xml:space="preserve">    UIButton *btn = [self viewWithTag:kBaseTag + index];</w:t>
      </w:r>
      <w:r>
        <w:rPr>
          <w:sz w:val="20"/>
        </w:rPr>
        <w:br w:type="textWrapping"/>
      </w:r>
      <w:r>
        <w:rPr>
          <w:sz w:val="20"/>
        </w:rPr>
        <w:t xml:space="preserve">    btn.selected = NO;</w:t>
      </w:r>
      <w:r>
        <w:rPr>
          <w:sz w:val="20"/>
        </w:rPr>
        <w:br w:type="textWrapping"/>
      </w:r>
      <w:r>
        <w:rPr>
          <w:sz w:val="20"/>
        </w:rPr>
        <w:t xml:space="preserve">    btn.backgroundColor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btn.layer.borderColor = [UIColor lwm_colorWithHex:0x999999].CGColor;</w:t>
      </w:r>
      <w:r>
        <w:rPr>
          <w:sz w:val="20"/>
        </w:rPr>
        <w:br w:type="textWrapping"/>
      </w:r>
      <w:r>
        <w:rPr>
          <w:sz w:val="20"/>
        </w:rPr>
        <w:t xml:space="preserve">    if (self.selectHandle) {</w:t>
      </w:r>
      <w:r>
        <w:rPr>
          <w:sz w:val="20"/>
        </w:rPr>
        <w:br w:type="textWrapping"/>
      </w:r>
      <w:r>
        <w:rPr>
          <w:sz w:val="20"/>
        </w:rPr>
        <w:t xml:space="preserve">        self.selectHandle(index,btn.selected);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(void)setTags:(NSArray *)tags selectTags:(NSArray *)selectTags type:(TagMarkType)tagType selectHandle:(void (^)(NSInteger, BOOL))selectHandle{</w:t>
      </w:r>
      <w:r>
        <w:rPr>
          <w:sz w:val="20"/>
        </w:rPr>
        <w:br w:type="textWrapping"/>
      </w:r>
      <w:r>
        <w:rPr>
          <w:sz w:val="20"/>
        </w:rPr>
        <w:t xml:space="preserve">    self.selectHandle = selectHandle;</w:t>
      </w:r>
      <w:r>
        <w:rPr>
          <w:sz w:val="20"/>
        </w:rPr>
        <w:br w:type="textWrapping"/>
      </w:r>
      <w:r>
        <w:rPr>
          <w:sz w:val="20"/>
        </w:rPr>
        <w:t xml:space="preserve">    self.tagType = tagType;</w:t>
      </w:r>
      <w:r>
        <w:rPr>
          <w:sz w:val="20"/>
        </w:rPr>
        <w:br w:type="textWrapping"/>
      </w:r>
      <w:r>
        <w:rPr>
          <w:sz w:val="20"/>
        </w:rPr>
        <w:t xml:space="preserve">    if (tagType == TagShopListActivityType) {</w:t>
      </w:r>
      <w:r>
        <w:rPr>
          <w:sz w:val="20"/>
        </w:rPr>
        <w:br w:type="textWrapping"/>
      </w:r>
      <w:r>
        <w:rPr>
          <w:sz w:val="20"/>
        </w:rPr>
        <w:t xml:space="preserve">        self.activitys = tags;</w:t>
      </w:r>
      <w:r>
        <w:rPr>
          <w:sz w:val="20"/>
        </w:rPr>
        <w:br w:type="textWrapping"/>
      </w:r>
      <w:r>
        <w:rPr>
          <w:sz w:val="20"/>
        </w:rPr>
        <w:t xml:space="preserve">    }else if (tagType == TagShopEvaluateType){</w:t>
      </w:r>
      <w:r>
        <w:rPr>
          <w:sz w:val="20"/>
        </w:rPr>
        <w:br w:type="textWrapping"/>
      </w:r>
    </w:p>
    <w:p w14:paraId="4AF50F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B9A2F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"XFZTextView.h"</w:t>
      </w:r>
      <w:r>
        <w:rPr>
          <w:sz w:val="20"/>
        </w:rPr>
        <w:br w:type="textWrapping"/>
      </w:r>
      <w:r>
        <w:rPr>
          <w:sz w:val="20"/>
        </w:rPr>
        <w:t>@interface XFZTextView()</w:t>
      </w:r>
      <w:r>
        <w:rPr>
          <w:sz w:val="20"/>
        </w:rPr>
        <w:br w:type="textWrapping"/>
      </w:r>
      <w:r>
        <w:rPr>
          <w:sz w:val="20"/>
        </w:rPr>
        <w:t>@property (nonatomic, weak) UILabel *placeholderLabel;</w:t>
      </w:r>
      <w:r>
        <w:rPr>
          <w:sz w:val="20"/>
        </w:rPr>
        <w:br w:type="textWrapping"/>
      </w:r>
      <w:r>
        <w:rPr>
          <w:sz w:val="20"/>
        </w:rPr>
        <w:t>@property (nonatomic, weak) UILabel *countLabel;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XFZTextView</w:t>
      </w:r>
      <w:r>
        <w:rPr>
          <w:sz w:val="20"/>
        </w:rPr>
        <w:br w:type="textWrapping"/>
      </w:r>
      <w:r>
        <w:rPr>
          <w:sz w:val="20"/>
        </w:rPr>
        <w:t>- (id)initWithFrame:(CGRect)frame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self = [super initWithFrame:frame];</w:t>
      </w:r>
      <w:r>
        <w:rPr>
          <w:sz w:val="20"/>
        </w:rPr>
        <w:br w:type="textWrapping"/>
      </w:r>
      <w:r>
        <w:rPr>
          <w:sz w:val="20"/>
        </w:rPr>
        <w:t xml:space="preserve">    if (self) {</w:t>
      </w:r>
      <w:r>
        <w:rPr>
          <w:sz w:val="20"/>
        </w:rPr>
        <w:br w:type="textWrapping"/>
      </w:r>
      <w:r>
        <w:rPr>
          <w:sz w:val="20"/>
        </w:rPr>
        <w:t xml:space="preserve">        UITextView *textView = [[UITextView alloc] init];</w:t>
      </w:r>
      <w:r>
        <w:rPr>
          <w:sz w:val="20"/>
        </w:rPr>
        <w:br w:type="textWrapping"/>
      </w:r>
      <w:r>
        <w:rPr>
          <w:sz w:val="20"/>
        </w:rPr>
        <w:t xml:space="preserve">        textView.font = [UIFont systemFontOfSize:14];</w:t>
      </w:r>
      <w:r>
        <w:rPr>
          <w:sz w:val="20"/>
        </w:rPr>
        <w:br w:type="textWrapping"/>
      </w:r>
      <w:r>
        <w:rPr>
          <w:sz w:val="20"/>
        </w:rPr>
        <w:t xml:space="preserve">        textView.backgroundColor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self.textView = textView;</w:t>
      </w:r>
      <w:r>
        <w:rPr>
          <w:sz w:val="20"/>
        </w:rPr>
        <w:br w:type="textWrapping"/>
      </w:r>
      <w:r>
        <w:rPr>
          <w:sz w:val="20"/>
        </w:rPr>
        <w:t xml:space="preserve">        [self addSubview:textView];</w:t>
      </w:r>
      <w:r>
        <w:rPr>
          <w:sz w:val="20"/>
        </w:rPr>
        <w:br w:type="textWrapping"/>
      </w:r>
      <w:r>
        <w:rPr>
          <w:sz w:val="20"/>
        </w:rPr>
        <w:t xml:space="preserve">        [textView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make.left.right.top.equalTo(self);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 UILabel *placeholderLabel = [UILabel lwm_labelWithText:@"" fontSize:14 color:[UIColor grayColor] numberOfLines:1 textAlignment:NSTextAlignmentCenter];</w:t>
      </w:r>
      <w:r>
        <w:rPr>
          <w:sz w:val="20"/>
        </w:rPr>
        <w:br w:type="textWrapping"/>
      </w:r>
      <w:r>
        <w:rPr>
          <w:sz w:val="20"/>
        </w:rPr>
        <w:t xml:space="preserve">          self.placeholderLabel = placeholderLabel;</w:t>
      </w:r>
      <w:r>
        <w:rPr>
          <w:sz w:val="20"/>
        </w:rPr>
        <w:br w:type="textWrapping"/>
      </w:r>
      <w:r>
        <w:rPr>
          <w:sz w:val="20"/>
        </w:rPr>
        <w:t xml:space="preserve">        [self addSubview:placeholderLabel];</w:t>
      </w:r>
      <w:r>
        <w:rPr>
          <w:sz w:val="20"/>
        </w:rPr>
        <w:br w:type="textWrapping"/>
      </w:r>
      <w:r>
        <w:rPr>
          <w:sz w:val="20"/>
        </w:rPr>
        <w:t xml:space="preserve">         UILabel *countLabel = [UILabel lwm_labelWithText:@"0/500" fontSize:14 color:[UIColor grayColor] numberOfLines:1 textAlignment:NSTextAlignmentRight];</w:t>
      </w:r>
      <w:r>
        <w:rPr>
          <w:sz w:val="20"/>
        </w:rPr>
        <w:br w:type="textWrapping"/>
      </w:r>
      <w:r>
        <w:rPr>
          <w:sz w:val="20"/>
        </w:rPr>
        <w:t xml:space="preserve">        [self addSubview:countLabel ];</w:t>
      </w:r>
      <w:r>
        <w:rPr>
          <w:sz w:val="20"/>
        </w:rPr>
        <w:br w:type="textWrapping"/>
      </w:r>
      <w:r>
        <w:rPr>
          <w:sz w:val="20"/>
        </w:rPr>
        <w:t xml:space="preserve">        self.countLabel = countLabel;</w:t>
      </w:r>
      <w:r>
        <w:rPr>
          <w:sz w:val="20"/>
        </w:rPr>
        <w:br w:type="textWrapping"/>
      </w:r>
      <w:r>
        <w:rPr>
          <w:sz w:val="20"/>
        </w:rPr>
        <w:t xml:space="preserve">        [self.placeholderLabel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make.left.equalTo(self).offset(5);</w:t>
      </w:r>
      <w:r>
        <w:rPr>
          <w:sz w:val="20"/>
        </w:rPr>
        <w:br w:type="textWrapping"/>
      </w:r>
      <w:r>
        <w:rPr>
          <w:sz w:val="20"/>
        </w:rPr>
        <w:t xml:space="preserve">            make.top.equalTo(self).offset(8);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[self.countLabel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    make.top.equalTo(textView.mas_bottom);</w:t>
      </w:r>
      <w:r>
        <w:rPr>
          <w:sz w:val="20"/>
        </w:rPr>
        <w:br w:type="textWrapping"/>
      </w:r>
      <w:r>
        <w:rPr>
          <w:sz w:val="20"/>
        </w:rPr>
        <w:t xml:space="preserve">            make.left.equalTo(self);</w:t>
      </w:r>
      <w:r>
        <w:rPr>
          <w:sz w:val="20"/>
        </w:rPr>
        <w:br w:type="textWrapping"/>
      </w:r>
      <w:r>
        <w:rPr>
          <w:sz w:val="20"/>
        </w:rPr>
        <w:t xml:space="preserve">            make.bottom.right.equalTo(self).offset(-5);</w:t>
      </w:r>
      <w:r>
        <w:rPr>
          <w:sz w:val="20"/>
        </w:rPr>
        <w:br w:type="textWrapping"/>
      </w:r>
      <w:r>
        <w:rPr>
          <w:sz w:val="20"/>
        </w:rPr>
        <w:t xml:space="preserve">        }];</w:t>
      </w:r>
      <w:r>
        <w:rPr>
          <w:sz w:val="20"/>
        </w:rPr>
        <w:br w:type="textWrapping"/>
      </w:r>
      <w:r>
        <w:rPr>
          <w:sz w:val="20"/>
        </w:rPr>
        <w:t xml:space="preserve">        [[NSNotificationCenter defaultCenter] addObserver:self selector:@selector(textDidChange) name:UITextViewTextDidChangeNotification object:self.textView];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(void)setPlaceholder:(NSString *)placeholder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_placeholder = [placeholder copy];</w:t>
      </w:r>
      <w:r>
        <w:rPr>
          <w:sz w:val="20"/>
        </w:rPr>
        <w:br w:type="textWrapping"/>
      </w:r>
      <w:r>
        <w:rPr>
          <w:sz w:val="20"/>
        </w:rPr>
        <w:t xml:space="preserve">    self.placeholderLabel.text = placeholder;</w:t>
      </w:r>
      <w:r>
        <w:rPr>
          <w:sz w:val="20"/>
        </w:rPr>
        <w:br w:type="textWrapping"/>
      </w:r>
      <w:r>
        <w:rPr>
          <w:sz w:val="20"/>
        </w:rPr>
        <w:t xml:space="preserve">    if (placeholder.length) {</w:t>
      </w:r>
      <w:r>
        <w:rPr>
          <w:sz w:val="20"/>
        </w:rPr>
        <w:br w:type="textWrapping"/>
      </w:r>
      <w:r>
        <w:rPr>
          <w:sz w:val="20"/>
        </w:rPr>
        <w:t xml:space="preserve">        self.placeholderLabel.hidden = NO;</w:t>
      </w:r>
      <w:r>
        <w:rPr>
          <w:sz w:val="20"/>
        </w:rPr>
        <w:br w:type="textWrapping"/>
      </w:r>
      <w:r>
        <w:rPr>
          <w:sz w:val="20"/>
        </w:rPr>
        <w:t xml:space="preserve">    } else {</w:t>
      </w:r>
      <w:r>
        <w:rPr>
          <w:sz w:val="20"/>
        </w:rPr>
        <w:br w:type="textWrapping"/>
      </w:r>
      <w:r>
        <w:rPr>
          <w:sz w:val="20"/>
        </w:rPr>
        <w:t xml:space="preserve">        self.placeholderLabel.hidden = YES;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(void)setPlaceholderColor:(UIColor *)placeholderColor</w:t>
      </w:r>
      <w:r>
        <w:rPr>
          <w:sz w:val="20"/>
        </w:rPr>
        <w:br w:type="textWrapping"/>
      </w:r>
    </w:p>
    <w:p w14:paraId="188854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"XFZLocationManager.h"</w:t>
      </w:r>
      <w:r>
        <w:rPr>
          <w:sz w:val="20"/>
        </w:rPr>
        <w:br w:type="textWrapping"/>
      </w:r>
      <w:r>
        <w:rPr>
          <w:sz w:val="20"/>
        </w:rPr>
        <w:t>#import &lt;AMapSearchKit/AMapSearchKit.h&gt;</w:t>
      </w:r>
      <w:r>
        <w:rPr>
          <w:sz w:val="20"/>
        </w:rPr>
        <w:br w:type="textWrapping"/>
      </w:r>
      <w:r>
        <w:rPr>
          <w:sz w:val="20"/>
        </w:rPr>
        <w:t>#import &lt;AMapLocationKit/AMapLocationKit.h&gt;</w:t>
      </w:r>
      <w:r>
        <w:rPr>
          <w:sz w:val="20"/>
        </w:rPr>
        <w:br w:type="textWrapping"/>
      </w:r>
      <w:r>
        <w:rPr>
          <w:sz w:val="20"/>
        </w:rPr>
        <w:t>#import "WGS84TOGCJ02.h"</w:t>
      </w:r>
      <w:r>
        <w:rPr>
          <w:sz w:val="20"/>
        </w:rPr>
        <w:br w:type="textWrapping"/>
      </w:r>
      <w:r>
        <w:rPr>
          <w:sz w:val="20"/>
        </w:rPr>
        <w:t>typedef void(^successBlock)(NSString *,NSString *,NSString *,NSString *);</w:t>
      </w:r>
      <w:r>
        <w:rPr>
          <w:sz w:val="20"/>
        </w:rPr>
        <w:br w:type="textWrapping"/>
      </w:r>
      <w:r>
        <w:rPr>
          <w:sz w:val="20"/>
        </w:rPr>
        <w:t>typedef void(^failureBlock)(NSError  * _Nullable);</w:t>
      </w:r>
      <w:r>
        <w:rPr>
          <w:sz w:val="20"/>
        </w:rPr>
        <w:br w:type="textWrapping"/>
      </w:r>
      <w:r>
        <w:rPr>
          <w:sz w:val="20"/>
        </w:rPr>
        <w:t>@interface XFZLocationManager ()&lt;CLLocationManagerDelegate,AMapSearchDelegate,AMapLocationManagerDelegate&gt;</w:t>
      </w:r>
      <w:r>
        <w:rPr>
          <w:sz w:val="20"/>
        </w:rPr>
        <w:br w:type="textWrapping"/>
      </w:r>
      <w:r>
        <w:rPr>
          <w:sz w:val="20"/>
        </w:rPr>
        <w:t>@property (nonatomic, strong) AMapLocationManager *locationManager;</w:t>
      </w:r>
      <w:r>
        <w:rPr>
          <w:sz w:val="20"/>
        </w:rPr>
        <w:br w:type="textWrapping"/>
      </w:r>
      <w:r>
        <w:rPr>
          <w:sz w:val="20"/>
        </w:rPr>
        <w:t>@property (nonatomic, strong) AMapSearchAPI *search;</w:t>
      </w:r>
      <w:r>
        <w:rPr>
          <w:sz w:val="20"/>
        </w:rPr>
        <w:br w:type="textWrapping"/>
      </w:r>
      <w:r>
        <w:rPr>
          <w:sz w:val="20"/>
        </w:rPr>
        <w:t>@property(nonatomic,copy)successBlock success;</w:t>
      </w:r>
      <w:r>
        <w:rPr>
          <w:sz w:val="20"/>
        </w:rPr>
        <w:br w:type="textWrapping"/>
      </w:r>
      <w:r>
        <w:rPr>
          <w:sz w:val="20"/>
        </w:rPr>
        <w:t>@property(nonatomic,copy)failureBlock failure;</w:t>
      </w:r>
      <w:r>
        <w:rPr>
          <w:sz w:val="20"/>
        </w:rPr>
        <w:br w:type="textWrapping"/>
      </w:r>
      <w:r>
        <w:rPr>
          <w:sz w:val="20"/>
        </w:rPr>
        <w:t>@property (nonatomic, assign) BOOL isSave;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XFZLocationManager</w:t>
      </w:r>
      <w:r>
        <w:rPr>
          <w:sz w:val="20"/>
        </w:rPr>
        <w:br w:type="textWrapping"/>
      </w:r>
      <w:r>
        <w:rPr>
          <w:sz w:val="20"/>
        </w:rPr>
        <w:t>+ (instancetype)shareManager{</w:t>
      </w:r>
      <w:r>
        <w:rPr>
          <w:sz w:val="20"/>
        </w:rPr>
        <w:br w:type="textWrapping"/>
      </w:r>
      <w:r>
        <w:rPr>
          <w:sz w:val="20"/>
        </w:rPr>
        <w:t xml:space="preserve">    static XFZLocationManager *manager;</w:t>
      </w:r>
      <w:r>
        <w:rPr>
          <w:sz w:val="20"/>
        </w:rPr>
        <w:br w:type="textWrapping"/>
      </w:r>
      <w:r>
        <w:rPr>
          <w:sz w:val="20"/>
        </w:rPr>
        <w:t xml:space="preserve">    static dispatch_once_t onceToken;</w:t>
      </w:r>
      <w:r>
        <w:rPr>
          <w:sz w:val="20"/>
        </w:rPr>
        <w:br w:type="textWrapping"/>
      </w:r>
      <w:r>
        <w:rPr>
          <w:sz w:val="20"/>
        </w:rPr>
        <w:t xml:space="preserve">    dispatch_once(&amp;onceToken, ^{</w:t>
      </w:r>
      <w:r>
        <w:rPr>
          <w:sz w:val="20"/>
        </w:rPr>
        <w:br w:type="textWrapping"/>
      </w:r>
      <w:r>
        <w:rPr>
          <w:sz w:val="20"/>
        </w:rPr>
        <w:t xml:space="preserve">        manager = [[XFZLocationManager alloc] init];</w:t>
      </w:r>
      <w:r>
        <w:rPr>
          <w:sz w:val="20"/>
        </w:rPr>
        <w:br w:type="textWrapping"/>
      </w:r>
      <w:r>
        <w:rPr>
          <w:sz w:val="20"/>
        </w:rPr>
        <w:t xml:space="preserve">    });</w:t>
      </w:r>
      <w:r>
        <w:rPr>
          <w:sz w:val="20"/>
        </w:rPr>
        <w:br w:type="textWrapping"/>
      </w:r>
      <w:r>
        <w:rPr>
          <w:sz w:val="20"/>
        </w:rPr>
        <w:t xml:space="preserve">    return manager;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(void)locationWithSuccessHander:(void (^)(NSString * _Nonnull, NSString * _Nonnull, NSString * _Nonnull, NSString * _Nonnull))success failureHandle:(void (^)(NSError * _Nonnull))failure{</w:t>
      </w:r>
      <w:r>
        <w:rPr>
          <w:sz w:val="20"/>
        </w:rPr>
        <w:br w:type="textWrapping"/>
      </w:r>
      <w:r>
        <w:rPr>
          <w:sz w:val="20"/>
        </w:rPr>
        <w:t xml:space="preserve">    if (kUserLongitude &amp;&amp; kUserLatitude) {</w:t>
      </w:r>
      <w:r>
        <w:rPr>
          <w:sz w:val="20"/>
        </w:rPr>
        <w:br w:type="textWrapping"/>
      </w:r>
      <w:r>
        <w:rPr>
          <w:sz w:val="20"/>
        </w:rPr>
        <w:t xml:space="preserve">        NSUserDefaults *defaults = [NSUserDefaults standardUserDefaults];</w:t>
      </w:r>
      <w:r>
        <w:rPr>
          <w:sz w:val="20"/>
        </w:rPr>
        <w:br w:type="textWrapping"/>
      </w:r>
      <w:r>
        <w:rPr>
          <w:sz w:val="20"/>
        </w:rPr>
        <w:t xml:space="preserve">        [defaults removeObjectForKey:@"locationDateKey"];</w:t>
      </w:r>
      <w:r>
        <w:rPr>
          <w:sz w:val="20"/>
        </w:rPr>
        <w:br w:type="textWrapping"/>
      </w:r>
      <w:r>
        <w:rPr>
          <w:sz w:val="20"/>
        </w:rPr>
        <w:t xml:space="preserve">        if (success) {</w:t>
      </w:r>
      <w:r>
        <w:rPr>
          <w:sz w:val="20"/>
        </w:rPr>
        <w:br w:type="textWrapping"/>
      </w:r>
      <w:r>
        <w:rPr>
          <w:sz w:val="20"/>
        </w:rPr>
        <w:t xml:space="preserve">            success(kUserCityName, kUserAddressName, kUserLongitude, kUserLatitude);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}else{</w:t>
      </w:r>
      <w:r>
        <w:rPr>
          <w:sz w:val="20"/>
        </w:rPr>
        <w:br w:type="textWrapping"/>
      </w:r>
      <w:r>
        <w:rPr>
          <w:sz w:val="20"/>
        </w:rPr>
        <w:t xml:space="preserve">        [self refreshCurrentLocationSuccessHander:success failureHandle:failure];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(void)refreshCurrentLocationSuccessHander:(void (^)(NSString * _Nonnull, NSString * _Nonnull, NSString * _Nonnull, NSString * _Nonnull))success failureHandle:(void (^)(NSError * _Nonnull))failure{</w:t>
      </w:r>
      <w:r>
        <w:rPr>
          <w:sz w:val="20"/>
        </w:rPr>
        <w:br w:type="textWrapping"/>
      </w:r>
      <w:r>
        <w:rPr>
          <w:sz w:val="20"/>
        </w:rPr>
        <w:t xml:space="preserve">    self.success = success;</w:t>
      </w:r>
      <w:r>
        <w:rPr>
          <w:sz w:val="20"/>
        </w:rPr>
        <w:br w:type="textWrapping"/>
      </w:r>
      <w:r>
        <w:rPr>
          <w:sz w:val="20"/>
        </w:rPr>
        <w:t xml:space="preserve">    self.failure = failure;</w:t>
      </w:r>
      <w:r>
        <w:rPr>
          <w:sz w:val="20"/>
        </w:rPr>
        <w:br w:type="textWrapping"/>
      </w:r>
      <w:r>
        <w:rPr>
          <w:sz w:val="20"/>
        </w:rPr>
        <w:t xml:space="preserve">    [self.locationManager startUpdatingLocation];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(void)reverseGeocodeLocation:(CLLocation *)location ismapLocation:(BOOL)isMap isSave:(BOOL)isSave successHandle:(nonnull void (^)(NSString * _Nonnull, NSString * _Nonnull, NSString * _Nonnull, NSString * _Nonnull))success failureHandle:(nonnull void (^)(NSError * _Nonnull))failure{</w:t>
      </w:r>
      <w:r>
        <w:rPr>
          <w:sz w:val="20"/>
        </w:rPr>
        <w:br w:type="textWrapping"/>
      </w:r>
      <w:r>
        <w:rPr>
          <w:sz w:val="20"/>
        </w:rPr>
        <w:t xml:space="preserve">    self.success = success;</w:t>
      </w:r>
      <w:r>
        <w:rPr>
          <w:sz w:val="20"/>
        </w:rPr>
        <w:br w:type="textWrapping"/>
      </w:r>
      <w:r>
        <w:rPr>
          <w:sz w:val="20"/>
        </w:rPr>
        <w:t xml:space="preserve">    self.failure = failure;</w:t>
      </w:r>
      <w:r>
        <w:rPr>
          <w:sz w:val="20"/>
        </w:rPr>
        <w:br w:type="textWrapping"/>
      </w:r>
      <w:r>
        <w:rPr>
          <w:sz w:val="20"/>
        </w:rPr>
        <w:t xml:space="preserve">    self.isSave = isSave;</w:t>
      </w:r>
      <w:r>
        <w:rPr>
          <w:sz w:val="20"/>
        </w:rPr>
        <w:br w:type="textWrapping"/>
      </w:r>
      <w:r>
        <w:rPr>
          <w:sz w:val="20"/>
        </w:rPr>
        <w:t xml:space="preserve">    CLLocationCoordinate2D newLoctionCoordinate2D = location.coordinate;</w:t>
      </w:r>
      <w:r>
        <w:rPr>
          <w:sz w:val="20"/>
        </w:rPr>
        <w:br w:type="textWrapping"/>
      </w:r>
      <w:r>
        <w:rPr>
          <w:sz w:val="20"/>
        </w:rPr>
        <w:t xml:space="preserve">    if (isMap) {</w:t>
      </w:r>
      <w:r>
        <w:rPr>
          <w:sz w:val="20"/>
        </w:rPr>
        <w:br w:type="textWrapping"/>
      </w:r>
      <w:r>
        <w:rPr>
          <w:sz w:val="20"/>
        </w:rPr>
        <w:t xml:space="preserve">        newLoctionCoordinate2D = [WGS84TOGCJ02 transformFromWGSToGCJ:location.coordinate];</w:t>
      </w:r>
    </w:p>
    <w:p w14:paraId="4A1484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@implementation LWMSign</w:t>
      </w:r>
      <w:r>
        <w:rPr>
          <w:sz w:val="20"/>
        </w:rPr>
        <w:br w:type="textWrapping"/>
      </w:r>
      <w:r>
        <w:rPr>
          <w:sz w:val="20"/>
        </w:rPr>
        <w:t>+(NSMutableDictionary *)getNewSign:(NSMutableArray *)array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LWMLog(@"array===%@",array);</w:t>
      </w:r>
      <w:r>
        <w:rPr>
          <w:sz w:val="20"/>
        </w:rPr>
        <w:br w:type="textWrapping"/>
      </w:r>
      <w:r>
        <w:rPr>
          <w:sz w:val="20"/>
        </w:rPr>
        <w:t xml:space="preserve">    NSString *lwm_appid = kAPP_ID;</w:t>
      </w:r>
      <w:r>
        <w:rPr>
          <w:sz w:val="20"/>
        </w:rPr>
        <w:br w:type="textWrapping"/>
      </w:r>
      <w:r>
        <w:rPr>
          <w:sz w:val="20"/>
        </w:rPr>
        <w:t xml:space="preserve">    NSString *timestamp = [LWMSign getTimesTamp];</w:t>
      </w:r>
      <w:r>
        <w:rPr>
          <w:sz w:val="20"/>
        </w:rPr>
        <w:br w:type="textWrapping"/>
      </w:r>
      <w:r>
        <w:rPr>
          <w:sz w:val="20"/>
        </w:rPr>
        <w:t xml:space="preserve">    NSString *nonce = [LWMSign getRandomStrings];</w:t>
      </w:r>
      <w:r>
        <w:rPr>
          <w:sz w:val="20"/>
        </w:rPr>
        <w:br w:type="textWrapping"/>
      </w:r>
      <w:r>
        <w:rPr>
          <w:sz w:val="20"/>
        </w:rPr>
        <w:t xml:space="preserve">    NSString *lwm_appidString = [NSString stringWithFormat:@"lwm_appid=%@",lwm_appid];</w:t>
      </w:r>
      <w:r>
        <w:rPr>
          <w:sz w:val="20"/>
        </w:rPr>
        <w:br w:type="textWrapping"/>
      </w:r>
      <w:r>
        <w:rPr>
          <w:sz w:val="20"/>
        </w:rPr>
        <w:t xml:space="preserve">    NSString *timestampString = [NSString stringWithFormat:@"timestamp=%@",timestamp];</w:t>
      </w:r>
      <w:r>
        <w:rPr>
          <w:sz w:val="20"/>
        </w:rPr>
        <w:br w:type="textWrapping"/>
      </w:r>
      <w:r>
        <w:rPr>
          <w:sz w:val="20"/>
        </w:rPr>
        <w:t xml:space="preserve">    NSString *nonceString =     [NSString stringWithFormat:@"nonce=%@",nonce];</w:t>
      </w:r>
      <w:r>
        <w:rPr>
          <w:sz w:val="20"/>
        </w:rPr>
        <w:br w:type="textWrapping"/>
      </w:r>
      <w:r>
        <w:rPr>
          <w:sz w:val="20"/>
        </w:rPr>
        <w:t xml:space="preserve">    NSString *admin_idString =  [NSString stringWithFormat:@"admin_id=%@",kAdmin_ID];</w:t>
      </w:r>
      <w:r>
        <w:rPr>
          <w:sz w:val="20"/>
        </w:rPr>
        <w:br w:type="textWrapping"/>
      </w:r>
      <w:r>
        <w:rPr>
          <w:sz w:val="20"/>
        </w:rPr>
        <w:t xml:space="preserve">    [array addObject:lwm_appidString];</w:t>
      </w:r>
      <w:r>
        <w:rPr>
          <w:sz w:val="20"/>
        </w:rPr>
        <w:br w:type="textWrapping"/>
      </w:r>
      <w:r>
        <w:rPr>
          <w:sz w:val="20"/>
        </w:rPr>
        <w:t xml:space="preserve">    [array addObject:admin_idString];</w:t>
      </w:r>
      <w:r>
        <w:rPr>
          <w:sz w:val="20"/>
        </w:rPr>
        <w:br w:type="textWrapping"/>
      </w:r>
      <w:r>
        <w:rPr>
          <w:sz w:val="20"/>
        </w:rPr>
        <w:t xml:space="preserve">    [array addObject:timestampString];</w:t>
      </w:r>
      <w:r>
        <w:rPr>
          <w:sz w:val="20"/>
        </w:rPr>
        <w:br w:type="textWrapping"/>
      </w:r>
      <w:r>
        <w:rPr>
          <w:sz w:val="20"/>
        </w:rPr>
        <w:t xml:space="preserve">    [array addObject:nonceString];</w:t>
      </w:r>
      <w:r>
        <w:rPr>
          <w:sz w:val="20"/>
        </w:rPr>
        <w:br w:type="textWrapping"/>
      </w:r>
      <w:r>
        <w:rPr>
          <w:sz w:val="20"/>
        </w:rPr>
        <w:t xml:space="preserve">    LWMLog(@"array1===%@",array);</w:t>
      </w:r>
      <w:r>
        <w:rPr>
          <w:sz w:val="20"/>
        </w:rPr>
        <w:br w:type="textWrapping"/>
      </w:r>
      <w:r>
        <w:rPr>
          <w:sz w:val="20"/>
        </w:rPr>
        <w:t xml:space="preserve">    NSArray *newArray = [array sortedArrayUsingSelector:@selector(compare:)];</w:t>
      </w:r>
      <w:r>
        <w:rPr>
          <w:sz w:val="20"/>
        </w:rPr>
        <w:br w:type="textWrapping"/>
      </w:r>
      <w:r>
        <w:rPr>
          <w:sz w:val="20"/>
        </w:rPr>
        <w:t xml:space="preserve">    NSString * sinStr = @"";</w:t>
      </w:r>
      <w:r>
        <w:rPr>
          <w:sz w:val="20"/>
        </w:rPr>
        <w:br w:type="textWrapping"/>
      </w:r>
      <w:r>
        <w:rPr>
          <w:sz w:val="20"/>
        </w:rPr>
        <w:t xml:space="preserve">    for (int i = 0; i &lt; newArray.count;i++) {</w:t>
      </w:r>
      <w:r>
        <w:rPr>
          <w:sz w:val="20"/>
        </w:rPr>
        <w:br w:type="textWrapping"/>
      </w:r>
      <w:r>
        <w:rPr>
          <w:sz w:val="20"/>
        </w:rPr>
        <w:t xml:space="preserve">        NSString *str = newArray[i];</w:t>
      </w:r>
      <w:r>
        <w:rPr>
          <w:sz w:val="20"/>
        </w:rPr>
        <w:br w:type="textWrapping"/>
      </w:r>
      <w:r>
        <w:rPr>
          <w:sz w:val="20"/>
        </w:rPr>
        <w:t xml:space="preserve">        NSString * sinStr1 = [sinStr stringByAppendingString:[NSString stringWithFormat:@"%@&amp;",str]];</w:t>
      </w:r>
      <w:r>
        <w:rPr>
          <w:sz w:val="20"/>
        </w:rPr>
        <w:br w:type="textWrapping"/>
      </w:r>
      <w:r>
        <w:rPr>
          <w:sz w:val="20"/>
        </w:rPr>
        <w:t xml:space="preserve">        sinStr = sinStr1;</w:t>
      </w:r>
      <w:r>
        <w:rPr>
          <w:sz w:val="20"/>
        </w:rPr>
        <w:br w:type="textWrapping"/>
      </w:r>
      <w:r>
        <w:rPr>
          <w:sz w:val="20"/>
        </w:rPr>
        <w:t xml:space="preserve">        if (i == newArray.count - 1) {</w:t>
      </w:r>
      <w:r>
        <w:rPr>
          <w:sz w:val="20"/>
        </w:rPr>
        <w:br w:type="textWrapping"/>
      </w:r>
      <w:r>
        <w:rPr>
          <w:sz w:val="20"/>
        </w:rPr>
        <w:t xml:space="preserve">            sinStr = [sinStr substringToIndex:sinStr.length - 1];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LWMLog(@"%@",sinStr);</w:t>
      </w:r>
      <w:r>
        <w:rPr>
          <w:sz w:val="20"/>
        </w:rPr>
        <w:br w:type="textWrapping"/>
      </w:r>
      <w:r>
        <w:rPr>
          <w:sz w:val="20"/>
        </w:rPr>
        <w:t xml:space="preserve">    NSString *sign = [[[sinStr md5FromString] stringByAppendingString:@"#$%123!!@sd$12"] md5FromString].uppercaseString;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[NSMutableDictionary dictionary];</w:t>
      </w:r>
      <w:r>
        <w:rPr>
          <w:sz w:val="20"/>
        </w:rPr>
        <w:br w:type="textWrapping"/>
      </w:r>
      <w:r>
        <w:rPr>
          <w:sz w:val="20"/>
        </w:rPr>
        <w:t xml:space="preserve">    [dictM setObject:lwm_appid forKey:@"lwm_appid"];</w:t>
      </w:r>
      <w:r>
        <w:rPr>
          <w:sz w:val="20"/>
        </w:rPr>
        <w:br w:type="textWrapping"/>
      </w:r>
      <w:r>
        <w:rPr>
          <w:sz w:val="20"/>
        </w:rPr>
        <w:t xml:space="preserve">    [dictM setObject:kAdmin_ID forKey:@"admin_id"];</w:t>
      </w:r>
      <w:r>
        <w:rPr>
          <w:sz w:val="20"/>
        </w:rPr>
        <w:br w:type="textWrapping"/>
      </w:r>
      <w:r>
        <w:rPr>
          <w:sz w:val="20"/>
        </w:rPr>
        <w:t xml:space="preserve">    [dictM setObject:timestamp forKey:@"timestamp"];</w:t>
      </w:r>
      <w:r>
        <w:rPr>
          <w:sz w:val="20"/>
        </w:rPr>
        <w:br w:type="textWrapping"/>
      </w:r>
      <w:r>
        <w:rPr>
          <w:sz w:val="20"/>
        </w:rPr>
        <w:t xml:space="preserve">    [dictM setObject:nonce forKey:@"nonce"];</w:t>
      </w:r>
      <w:r>
        <w:rPr>
          <w:sz w:val="20"/>
        </w:rPr>
        <w:br w:type="textWrapping"/>
      </w:r>
      <w:r>
        <w:rPr>
          <w:sz w:val="20"/>
        </w:rPr>
        <w:t xml:space="preserve">    [dictM setObject:sign forKey:@"sign"];</w:t>
      </w:r>
      <w:r>
        <w:rPr>
          <w:sz w:val="20"/>
        </w:rPr>
        <w:br w:type="textWrapping"/>
      </w:r>
      <w:r>
        <w:rPr>
          <w:sz w:val="20"/>
        </w:rPr>
        <w:t xml:space="preserve">    return dictM;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+(NSString *)getUsername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NSUserDefaults *defaults = [NSUserDefaults standardUserDefaults];</w:t>
      </w:r>
      <w:r>
        <w:rPr>
          <w:sz w:val="20"/>
        </w:rPr>
        <w:br w:type="textWrapping"/>
      </w:r>
      <w:r>
        <w:rPr>
          <w:sz w:val="20"/>
        </w:rPr>
        <w:t xml:space="preserve">    return [defaults objectForKey:LWMAccountKey];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+(NSString *)getTimesTamp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  <w:r>
        <w:rPr>
          <w:sz w:val="20"/>
        </w:rPr>
        <w:t xml:space="preserve">    long long temp = [[NSNumber numberWithDouble: [[[NSDate alloc] init] timeIntervalSince1970]] longLongValue];</w:t>
      </w:r>
      <w:r>
        <w:rPr>
          <w:sz w:val="20"/>
        </w:rPr>
        <w:br w:type="textWrapping"/>
      </w:r>
      <w:r>
        <w:rPr>
          <w:sz w:val="20"/>
        </w:rPr>
        <w:t xml:space="preserve">    NSString *timestamp = [NSString stringWithFormat:@"%lld",temp];</w:t>
      </w:r>
      <w:r>
        <w:rPr>
          <w:sz w:val="20"/>
        </w:rPr>
        <w:br w:type="textWrapping"/>
      </w:r>
      <w:r>
        <w:rPr>
          <w:sz w:val="20"/>
        </w:rPr>
        <w:t xml:space="preserve">    return timestamp;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+(NSString *)getRandomStrings</w:t>
      </w:r>
      <w:r>
        <w:rPr>
          <w:sz w:val="20"/>
        </w:rPr>
        <w:br w:type="textWrapping"/>
      </w:r>
      <w:r>
        <w:rPr>
          <w:sz w:val="20"/>
        </w:rPr>
        <w:t>{</w:t>
      </w:r>
      <w:r>
        <w:rPr>
          <w:sz w:val="20"/>
        </w:rPr>
        <w:br w:type="textWrapping"/>
      </w:r>
    </w:p>
    <w:p w14:paraId="0D32CA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79D1F8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&lt;Foundation/Foundation.h&gt;</w:t>
      </w:r>
      <w:r>
        <w:rPr>
          <w:sz w:val="20"/>
        </w:rPr>
        <w:br w:type="textWrapping"/>
      </w:r>
      <w:r>
        <w:rPr>
          <w:sz w:val="20"/>
        </w:rPr>
        <w:t>@interface XFZChooseNetWorkTool : NSObject</w:t>
      </w:r>
      <w:r>
        <w:rPr>
          <w:sz w:val="20"/>
        </w:rPr>
        <w:br w:type="textWrapping"/>
      </w:r>
      <w:r>
        <w:rPr>
          <w:sz w:val="20"/>
        </w:rPr>
        <w:t xml:space="preserve"> 获取店铺内评论列表数据请求</w:t>
      </w:r>
      <w:r>
        <w:rPr>
          <w:sz w:val="20"/>
        </w:rPr>
        <w:br w:type="textWrapping"/>
      </w:r>
      <w:r>
        <w:rPr>
          <w:sz w:val="20"/>
        </w:rPr>
        <w:t xml:space="preserve"> @param shop_id 店铺id</w:t>
      </w:r>
      <w:r>
        <w:rPr>
          <w:sz w:val="20"/>
        </w:rPr>
        <w:br w:type="textWrapping"/>
      </w:r>
      <w:r>
        <w:rPr>
          <w:sz w:val="20"/>
        </w:rPr>
        <w:t xml:space="preserve"> @param page 页数</w:t>
      </w:r>
      <w:r>
        <w:rPr>
          <w:sz w:val="20"/>
        </w:rPr>
        <w:br w:type="textWrapping"/>
      </w:r>
      <w:r>
        <w:rPr>
          <w:sz w:val="20"/>
        </w:rPr>
        <w:t xml:space="preserve"> @param num 获取的数量</w:t>
      </w:r>
      <w:r>
        <w:rPr>
          <w:sz w:val="20"/>
        </w:rPr>
        <w:br w:type="textWrapping"/>
      </w:r>
      <w:r>
        <w:rPr>
          <w:sz w:val="20"/>
        </w:rPr>
        <w:t xml:space="preserve"> @param modelClassName model类名</w:t>
      </w:r>
      <w:r>
        <w:rPr>
          <w:sz w:val="20"/>
        </w:rPr>
        <w:br w:type="textWrapping"/>
      </w:r>
      <w:r>
        <w:rPr>
          <w:sz w:val="20"/>
        </w:rPr>
        <w:t xml:space="preserve"> @param tag 标签 0:全部 1：有图 2 : 5星好评 5:味道好 6：送货快 7：干净卫生 8：食材新鲜 9：物美价廉 10：包装精美</w:t>
      </w:r>
      <w:r>
        <w:rPr>
          <w:sz w:val="20"/>
        </w:rPr>
        <w:br w:type="textWrapping"/>
      </w:r>
      <w:r>
        <w:rPr>
          <w:sz w:val="20"/>
        </w:rPr>
        <w:t xml:space="preserve"> @param successHandle 请求成功回调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请求失败回调</w:t>
      </w:r>
      <w:r>
        <w:rPr>
          <w:sz w:val="20"/>
        </w:rPr>
        <w:br w:type="textWrapping"/>
      </w:r>
      <w:r>
        <w:rPr>
          <w:sz w:val="20"/>
        </w:rPr>
        <w:t>+ (NSURLSessionDataTask *)getCommentListWithShop_id:(NSString *)shop_id page:(NSString *)page num:(NSString *)num modelClassName:(NSString *)modelClassName tag:(NSString *)tag success:(void (^)(id response))successHandle failed:(void 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获取选购列表数据请求</w:t>
      </w:r>
      <w:r>
        <w:rPr>
          <w:sz w:val="20"/>
        </w:rPr>
        <w:br w:type="textWrapping"/>
      </w:r>
      <w:r>
        <w:rPr>
          <w:sz w:val="20"/>
        </w:rPr>
        <w:t xml:space="preserve"> @param shop_id 店铺id</w:t>
      </w:r>
      <w:r>
        <w:rPr>
          <w:sz w:val="20"/>
        </w:rPr>
        <w:br w:type="textWrapping"/>
      </w:r>
      <w:r>
        <w:rPr>
          <w:sz w:val="20"/>
        </w:rPr>
        <w:t xml:space="preserve"> @param foodSelectedArr 选中商品ID的数组的jsonString eg:array('1商品id','2商品id','3商品id','4商品id')</w:t>
      </w:r>
      <w:r>
        <w:rPr>
          <w:sz w:val="20"/>
        </w:rPr>
        <w:br w:type="textWrapping"/>
      </w:r>
      <w:r>
        <w:rPr>
          <w:sz w:val="20"/>
        </w:rPr>
        <w:t xml:space="preserve"> @param foodPackageSelectedArr 选中商品套餐ID的数组的jsonString eg:array('1商品套餐id','2商品套餐id')</w:t>
      </w:r>
      <w:r>
        <w:rPr>
          <w:sz w:val="20"/>
        </w:rPr>
        <w:br w:type="textWrapping"/>
      </w:r>
      <w:r>
        <w:rPr>
          <w:sz w:val="20"/>
        </w:rPr>
        <w:t xml:space="preserve"> @param lwm_sess_token 登录后返回的session token</w:t>
      </w:r>
      <w:r>
        <w:rPr>
          <w:sz w:val="20"/>
        </w:rPr>
        <w:br w:type="textWrapping"/>
      </w:r>
      <w:r>
        <w:rPr>
          <w:sz w:val="20"/>
        </w:rPr>
        <w:t xml:space="preserve"> @param successHandle 请求成功回调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请求失败回调</w:t>
      </w:r>
      <w:r>
        <w:rPr>
          <w:sz w:val="20"/>
        </w:rPr>
        <w:br w:type="textWrapping"/>
      </w:r>
      <w:r>
        <w:rPr>
          <w:sz w:val="20"/>
        </w:rPr>
        <w:t>+ (NSURLSessionDataTask *)getChooseListWithShop_id:(NSString *)shop_id foodSelectedArr:(NSString *)foodSelectedArr foodPackageSelectedArr:(NSString *)foodPackageSelectedArr lwm_sess_token:(NSString *)lwm_sess_token success:(void (^)(id response))successHandle failed:(void 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收藏店铺</w:t>
      </w:r>
      <w:r>
        <w:rPr>
          <w:sz w:val="20"/>
        </w:rPr>
        <w:br w:type="textWrapping"/>
      </w:r>
      <w:r>
        <w:rPr>
          <w:sz w:val="20"/>
        </w:rPr>
        <w:t xml:space="preserve"> @param shop_id 店铺id</w:t>
      </w:r>
      <w:r>
        <w:rPr>
          <w:sz w:val="20"/>
        </w:rPr>
        <w:br w:type="textWrapping"/>
      </w:r>
      <w:r>
        <w:rPr>
          <w:sz w:val="20"/>
        </w:rPr>
        <w:t xml:space="preserve"> @param lwm_sess_token 登录后返回的session token</w:t>
      </w:r>
      <w:r>
        <w:rPr>
          <w:sz w:val="20"/>
        </w:rPr>
        <w:br w:type="textWrapping"/>
      </w:r>
      <w:r>
        <w:rPr>
          <w:sz w:val="20"/>
        </w:rPr>
        <w:t xml:space="preserve"> @param successHandle 请求成功回调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请求失败回调</w:t>
      </w:r>
      <w:r>
        <w:rPr>
          <w:sz w:val="20"/>
        </w:rPr>
        <w:br w:type="textWrapping"/>
      </w:r>
      <w:r>
        <w:rPr>
          <w:sz w:val="20"/>
        </w:rPr>
        <w:t>+ (NSURLSessionDataTask *) collectShopWithShop_id:(NSString *)shop_id lwm_sess_token:(NSString *)lwm_sess_token success:(void (^)(id response))successHandle failed:(void 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取消收藏店铺</w:t>
      </w:r>
      <w:r>
        <w:rPr>
          <w:sz w:val="20"/>
        </w:rPr>
        <w:br w:type="textWrapping"/>
      </w:r>
      <w:r>
        <w:rPr>
          <w:sz w:val="20"/>
        </w:rPr>
        <w:t xml:space="preserve"> @param shop_id 店铺id</w:t>
      </w:r>
      <w:r>
        <w:rPr>
          <w:sz w:val="20"/>
        </w:rPr>
        <w:br w:type="textWrapping"/>
      </w:r>
      <w:r>
        <w:rPr>
          <w:sz w:val="20"/>
        </w:rPr>
        <w:t xml:space="preserve"> @param lwm_sess_token 登录后返回的session token</w:t>
      </w:r>
      <w:r>
        <w:rPr>
          <w:sz w:val="20"/>
        </w:rPr>
        <w:br w:type="textWrapping"/>
      </w:r>
      <w:r>
        <w:rPr>
          <w:sz w:val="20"/>
        </w:rPr>
        <w:t xml:space="preserve"> @param successHandle 请求成功回调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请求失败回调</w:t>
      </w:r>
      <w:r>
        <w:rPr>
          <w:sz w:val="20"/>
        </w:rPr>
        <w:br w:type="textWrapping"/>
      </w:r>
      <w:r>
        <w:rPr>
          <w:sz w:val="20"/>
        </w:rPr>
        <w:t>+ (NSURLSessionDataTask *) cancelCollectShopWithShop_id:(NSString *)shop_id lwm_sess_token:(NSString *)lwm_sess_token success:(void (^)(id response))successHandle failed:(void 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选购页面搜索店内商品</w:t>
      </w:r>
      <w:r>
        <w:rPr>
          <w:sz w:val="20"/>
        </w:rPr>
        <w:br w:type="textWrapping"/>
      </w:r>
      <w:r>
        <w:rPr>
          <w:sz w:val="20"/>
        </w:rPr>
        <w:t xml:space="preserve"> @param shop_id 店铺id</w:t>
      </w:r>
      <w:r>
        <w:rPr>
          <w:sz w:val="20"/>
        </w:rPr>
        <w:br w:type="textWrapping"/>
      </w:r>
      <w:r>
        <w:rPr>
          <w:sz w:val="20"/>
        </w:rPr>
        <w:t xml:space="preserve"> @param from_type 请求接口来源，1为微信，2为小程序，3为安卓，4为IOS</w:t>
      </w:r>
      <w:r>
        <w:rPr>
          <w:sz w:val="20"/>
        </w:rPr>
        <w:br w:type="textWrapping"/>
      </w:r>
      <w:r>
        <w:rPr>
          <w:sz w:val="20"/>
        </w:rPr>
        <w:t xml:space="preserve"> @param search_name 要搜索的商品名</w:t>
      </w:r>
      <w:r>
        <w:rPr>
          <w:sz w:val="20"/>
        </w:rPr>
        <w:br w:type="textWrapping"/>
      </w:r>
      <w:r>
        <w:rPr>
          <w:sz w:val="20"/>
        </w:rPr>
        <w:t xml:space="preserve"> @param page 页数，首次搜索传1</w:t>
      </w:r>
      <w:r>
        <w:rPr>
          <w:sz w:val="20"/>
        </w:rPr>
        <w:br w:type="textWrapping"/>
      </w:r>
      <w:r>
        <w:rPr>
          <w:sz w:val="20"/>
        </w:rPr>
        <w:t xml:space="preserve"> @param successHandle 请求成功回调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请求失败回调</w:t>
      </w:r>
      <w:r>
        <w:rPr>
          <w:sz w:val="20"/>
        </w:rPr>
        <w:br w:type="textWrapping"/>
      </w:r>
      <w:r>
        <w:rPr>
          <w:sz w:val="20"/>
        </w:rPr>
        <w:t>+ (NSURLSessionDataTask *) chooseSearchGoodWithShop_id:(NSString *)shop_id from_type:(NSString *)from_type search_name:(NSString *)search_name page:(NSString *)page success:(void (^)(id response))successHandle failed:(void (^)(NSError</w:t>
      </w:r>
    </w:p>
    <w:p w14:paraId="0EFFCE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CFAB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"XFZChooseNetWorkTool.h"</w:t>
      </w:r>
      <w:r>
        <w:rPr>
          <w:sz w:val="20"/>
        </w:rPr>
        <w:br w:type="textWrapping"/>
      </w:r>
      <w:r>
        <w:rPr>
          <w:sz w:val="20"/>
        </w:rPr>
        <w:t>#import "LWMNetworkTool.h"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@implementation XFZChooseNetWorkTool</w:t>
      </w:r>
      <w:r>
        <w:rPr>
          <w:sz w:val="20"/>
        </w:rPr>
        <w:br w:type="textWrapping"/>
      </w:r>
      <w:r>
        <w:rPr>
          <w:sz w:val="20"/>
        </w:rPr>
        <w:t>+ (NSURLSessionDataTask *)getCommentListWithShop_id:(NSString *)shop_id page:(NSString *)page num:(NSString *)num modelClassName:(NSString *)modelClassName tag:(NSString *)tag success:(void (^)(id response))successHandle failed:(void (^)(NSError *error))failedHandle {</w:t>
      </w:r>
      <w:r>
        <w:rPr>
          <w:sz w:val="20"/>
        </w:rPr>
        <w:br w:type="textWrapping"/>
      </w:r>
      <w:r>
        <w:rPr>
          <w:sz w:val="20"/>
        </w:rPr>
        <w:t xml:space="preserve">    NSString *shop_idString = [NSString stringWithFormat:@"shop_id=%@",shop_id];</w:t>
      </w:r>
      <w:r>
        <w:rPr>
          <w:sz w:val="20"/>
        </w:rPr>
        <w:br w:type="textWrapping"/>
      </w:r>
      <w:r>
        <w:rPr>
          <w:sz w:val="20"/>
        </w:rPr>
        <w:t xml:space="preserve">    NSString *pageString = [NSString stringWithFormat:@"page=%@",page];</w:t>
      </w:r>
      <w:r>
        <w:rPr>
          <w:sz w:val="20"/>
        </w:rPr>
        <w:br w:type="textWrapping"/>
      </w:r>
      <w:r>
        <w:rPr>
          <w:sz w:val="20"/>
        </w:rPr>
        <w:t xml:space="preserve">    NSString *numString = [NSString stringWithFormat:@"num=%@",num];</w:t>
      </w:r>
      <w:r>
        <w:rPr>
          <w:sz w:val="20"/>
        </w:rPr>
        <w:br w:type="textWrapping"/>
      </w:r>
      <w:r>
        <w:rPr>
          <w:sz w:val="20"/>
        </w:rPr>
        <w:t xml:space="preserve">    NSString *tagString = [NSString stringWithFormat:@"tag=%@",tag];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arrayWithObjects:shop_idString,pageString,numString,tagString,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getNewSign:erArray];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setObject:shop_id forKey:@"shop_id"];</w:t>
      </w:r>
      <w:r>
        <w:rPr>
          <w:sz w:val="20"/>
        </w:rPr>
        <w:br w:type="textWrapping"/>
      </w:r>
      <w:r>
        <w:rPr>
          <w:sz w:val="20"/>
        </w:rPr>
        <w:t xml:space="preserve">    [dictM setObject:page forKey:@"page"];</w:t>
      </w:r>
      <w:r>
        <w:rPr>
          <w:sz w:val="20"/>
        </w:rPr>
        <w:br w:type="textWrapping"/>
      </w:r>
      <w:r>
        <w:rPr>
          <w:sz w:val="20"/>
        </w:rPr>
        <w:t xml:space="preserve">    [dictM setObject:num forKey:@"num"];</w:t>
      </w:r>
      <w:r>
        <w:rPr>
          <w:sz w:val="20"/>
        </w:rPr>
        <w:br w:type="textWrapping"/>
      </w:r>
      <w:r>
        <w:rPr>
          <w:sz w:val="20"/>
        </w:rPr>
        <w:t xml:space="preserve">    [dictM setObject:tag forKey:@"tag"];</w:t>
      </w:r>
      <w:r>
        <w:rPr>
          <w:sz w:val="20"/>
        </w:rPr>
        <w:br w:type="textWrapping"/>
      </w:r>
      <w:r>
        <w:rPr>
          <w:sz w:val="20"/>
        </w:rPr>
        <w:t xml:space="preserve">    return [kNetworkTool POSTWithURLStr:@"/customer/crm/communion/comment/list" parameters:dictM.copy success:^(id responseObject) {</w:t>
      </w:r>
      <w:r>
        <w:rPr>
          <w:sz w:val="20"/>
        </w:rPr>
        <w:br w:type="textWrapping"/>
      </w:r>
      <w:r>
        <w:rPr>
          <w:sz w:val="20"/>
        </w:rPr>
        <w:t xml:space="preserve">        if (successHandle) {</w:t>
      </w:r>
      <w:r>
        <w:rPr>
          <w:sz w:val="20"/>
        </w:rPr>
        <w:br w:type="textWrapping"/>
      </w:r>
      <w:r>
        <w:rPr>
          <w:sz w:val="20"/>
        </w:rPr>
        <w:t xml:space="preserve">            successHandle(responseObject);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failed:^(NSError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(failedHandle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failedHandle(error);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(NSURLSessionDataTask *)getChooseListWithShop_id:(NSString *)shop_id foodSelectedArr:(NSString *)foodSelectedArr foodPackageSelectedArr:(NSString *)foodPackageSelectedArr lwm_sess_token:(NSString *)lwm_sess_token success:(void (^)(id response))successHandle failed:(void (^)(NSError *error))failedHandle {</w:t>
      </w:r>
      <w:r>
        <w:rPr>
          <w:sz w:val="20"/>
        </w:rPr>
        <w:br w:type="textWrapping"/>
      </w:r>
      <w:r>
        <w:rPr>
          <w:sz w:val="20"/>
        </w:rPr>
        <w:t xml:space="preserve">    NSString *shop_idString = [NSString stringWithFormat:@"shop_id=%@",shop_id];</w:t>
      </w:r>
      <w:r>
        <w:rPr>
          <w:sz w:val="20"/>
        </w:rPr>
        <w:br w:type="textWrapping"/>
      </w:r>
      <w:r>
        <w:rPr>
          <w:sz w:val="20"/>
        </w:rPr>
        <w:t xml:space="preserve">    NSString *lwm_sess_tokenString = [NSString stringWithFormat:@"lwm_sess_token=%@",lwm_sess_token ?: @""];</w:t>
      </w:r>
      <w:r>
        <w:rPr>
          <w:sz w:val="20"/>
        </w:rPr>
        <w:br w:type="textWrapping"/>
      </w:r>
      <w:r>
        <w:rPr>
          <w:sz w:val="20"/>
        </w:rPr>
        <w:t xml:space="preserve">    NSString *from_type = @"4";</w:t>
      </w:r>
      <w:r>
        <w:rPr>
          <w:sz w:val="20"/>
        </w:rPr>
        <w:br w:type="textWrapping"/>
      </w:r>
      <w:r>
        <w:rPr>
          <w:sz w:val="20"/>
        </w:rPr>
        <w:t xml:space="preserve">    NSString *from_typeString = [NSString stringWithFormat:@"from_type=%@",from_type];</w:t>
      </w:r>
      <w:r>
        <w:rPr>
          <w:sz w:val="20"/>
        </w:rPr>
        <w:br w:type="textWrapping"/>
      </w:r>
      <w:r>
        <w:rPr>
          <w:sz w:val="20"/>
        </w:rPr>
        <w:t xml:space="preserve">    NSString *foodSelectedArrString = [NSString stringWithFormat:@"foodSelectedArr=%@",[foodSelectedArr encodeParameter]];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arrayWithObjects:shop_idString,from_typeString,foodSelectedArrString,lwm_sess_tokenString,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getNewSign:erArray];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setObject:shop_id forKey:@"shop_id"];</w:t>
      </w:r>
      <w:r>
        <w:rPr>
          <w:sz w:val="20"/>
        </w:rPr>
        <w:br w:type="textWrapping"/>
      </w:r>
      <w:r>
        <w:rPr>
          <w:sz w:val="20"/>
        </w:rPr>
        <w:t xml:space="preserve">    [dictM setObject:from_type forKey:@"from_type"];</w:t>
      </w:r>
      <w:r>
        <w:rPr>
          <w:sz w:val="20"/>
        </w:rPr>
        <w:br w:type="textWrapping"/>
      </w:r>
      <w:r>
        <w:rPr>
          <w:sz w:val="20"/>
        </w:rPr>
        <w:t xml:space="preserve">    [dictM setObject:foodSelectedArr forKey:@"foodSelectedArr"];</w:t>
      </w:r>
      <w:r>
        <w:rPr>
          <w:sz w:val="20"/>
        </w:rPr>
        <w:br w:type="textWrapping"/>
      </w:r>
      <w:r>
        <w:rPr>
          <w:sz w:val="20"/>
        </w:rPr>
        <w:t xml:space="preserve">    [dictM setObject:lwm_sess_token ?: @"" forKey:@"lwm_sess_token"];</w:t>
      </w:r>
      <w:r>
        <w:rPr>
          <w:sz w:val="20"/>
        </w:rPr>
        <w:br w:type="textWrapping"/>
      </w:r>
      <w:r>
        <w:rPr>
          <w:sz w:val="20"/>
        </w:rPr>
        <w:t xml:space="preserve">    return [kNetworkTool POSTWithURLStr:@"/customer/common/page/food/choose?ver=v2" parameters:dictM.copy success:^(id responseObject) {</w:t>
      </w:r>
      <w:r>
        <w:rPr>
          <w:sz w:val="20"/>
        </w:rPr>
        <w:br w:type="textWrapping"/>
      </w:r>
      <w:r>
        <w:rPr>
          <w:sz w:val="20"/>
        </w:rPr>
        <w:t xml:space="preserve">        if (successHandle != nil) {</w:t>
      </w:r>
    </w:p>
    <w:p w14:paraId="46CCFF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&lt;Foundation/Foundation.h&gt;</w:t>
      </w:r>
      <w:r>
        <w:rPr>
          <w:sz w:val="20"/>
        </w:rPr>
        <w:br w:type="textWrapping"/>
      </w:r>
      <w:r>
        <w:rPr>
          <w:sz w:val="20"/>
        </w:rPr>
        <w:t>NS_ASSUME_NONNULL_BEGIN</w:t>
      </w:r>
      <w:r>
        <w:rPr>
          <w:sz w:val="20"/>
        </w:rPr>
        <w:br w:type="textWrapping"/>
      </w:r>
      <w:r>
        <w:rPr>
          <w:sz w:val="20"/>
        </w:rPr>
        <w:t>@interface XFZCityNetworkTool : NSObject</w:t>
      </w:r>
      <w:r>
        <w:rPr>
          <w:sz w:val="20"/>
        </w:rPr>
        <w:br w:type="textWrapping"/>
      </w:r>
      <w:r>
        <w:rPr>
          <w:sz w:val="20"/>
        </w:rPr>
        <w:t xml:space="preserve"> 获取同城信息发布列表</w:t>
      </w:r>
      <w:r>
        <w:rPr>
          <w:sz w:val="20"/>
        </w:rPr>
        <w:br w:type="textWrapping"/>
      </w:r>
      <w:r>
        <w:rPr>
          <w:sz w:val="20"/>
        </w:rPr>
        <w:t xml:space="preserve"> @param area_id 分区id</w:t>
      </w:r>
      <w:r>
        <w:rPr>
          <w:sz w:val="20"/>
        </w:rPr>
        <w:br w:type="textWrapping"/>
      </w:r>
      <w:r>
        <w:rPr>
          <w:sz w:val="20"/>
        </w:rPr>
        <w:t xml:space="preserve"> @param first_category 一级分类id</w:t>
      </w:r>
      <w:r>
        <w:rPr>
          <w:sz w:val="20"/>
        </w:rPr>
        <w:br w:type="textWrapping"/>
      </w:r>
      <w:r>
        <w:rPr>
          <w:sz w:val="20"/>
        </w:rPr>
        <w:t xml:space="preserve"> @param second_category 二级分类id</w:t>
      </w:r>
      <w:r>
        <w:rPr>
          <w:sz w:val="20"/>
        </w:rPr>
        <w:br w:type="textWrapping"/>
      </w:r>
      <w:r>
        <w:rPr>
          <w:sz w:val="20"/>
        </w:rPr>
        <w:t xml:space="preserve"> @param sort 排序（0全部，1热门）</w:t>
      </w:r>
      <w:r>
        <w:rPr>
          <w:sz w:val="20"/>
        </w:rPr>
        <w:br w:type="textWrapping"/>
      </w:r>
      <w:r>
        <w:rPr>
          <w:sz w:val="20"/>
        </w:rPr>
        <w:t xml:space="preserve"> @param page 页数</w:t>
      </w:r>
      <w:r>
        <w:rPr>
          <w:sz w:val="20"/>
        </w:rPr>
        <w:br w:type="textWrapping"/>
      </w:r>
      <w:r>
        <w:rPr>
          <w:sz w:val="20"/>
        </w:rPr>
        <w:t xml:space="preserve"> @return 下载任务</w:t>
      </w:r>
      <w:r>
        <w:rPr>
          <w:sz w:val="20"/>
        </w:rPr>
        <w:br w:type="textWrapping"/>
      </w:r>
      <w:r>
        <w:rPr>
          <w:sz w:val="20"/>
        </w:rPr>
        <w:t>+ (NSURLSessionDataTask *)getPublishListWithArea_id:(NSString *)area_id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first_category:(NSString *)first_category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second_category:(NSString *)second_category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sort:(NSString *)sort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page:(NSString *)page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success:(void(^)(NSDictionary *resp))success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failure:(void(^)(NSError *error))failure;</w:t>
      </w:r>
      <w:r>
        <w:rPr>
          <w:sz w:val="20"/>
        </w:rPr>
        <w:br w:type="textWrapping"/>
      </w:r>
      <w:r>
        <w:rPr>
          <w:sz w:val="20"/>
        </w:rPr>
        <w:t xml:space="preserve"> 获取一级分类下二级分类信息</w:t>
      </w:r>
      <w:r>
        <w:rPr>
          <w:sz w:val="20"/>
        </w:rPr>
        <w:br w:type="textWrapping"/>
      </w:r>
      <w:r>
        <w:rPr>
          <w:sz w:val="20"/>
        </w:rPr>
        <w:t xml:space="preserve"> @param type_id 一级分类id</w:t>
      </w:r>
      <w:r>
        <w:rPr>
          <w:sz w:val="20"/>
        </w:rPr>
        <w:br w:type="textWrapping"/>
      </w:r>
      <w:r>
        <w:rPr>
          <w:sz w:val="20"/>
        </w:rPr>
        <w:t xml:space="preserve"> @param success 成功回调</w:t>
      </w:r>
      <w:r>
        <w:rPr>
          <w:sz w:val="20"/>
        </w:rPr>
        <w:br w:type="textWrapping"/>
      </w:r>
      <w:r>
        <w:rPr>
          <w:sz w:val="20"/>
        </w:rPr>
        <w:t xml:space="preserve"> @param failure 失败回调</w:t>
      </w:r>
      <w:r>
        <w:rPr>
          <w:sz w:val="20"/>
        </w:rPr>
        <w:br w:type="textWrapping"/>
      </w:r>
      <w:r>
        <w:rPr>
          <w:sz w:val="20"/>
        </w:rPr>
        <w:t xml:space="preserve"> @return 下载任务</w:t>
      </w:r>
      <w:r>
        <w:rPr>
          <w:sz w:val="20"/>
        </w:rPr>
        <w:br w:type="textWrapping"/>
      </w:r>
      <w:r>
        <w:rPr>
          <w:sz w:val="20"/>
        </w:rPr>
        <w:t>+ (NSURLSessionDataTask *)getSecondCategroyWithType_id:(NSString *)type_id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success:(void(^)(NSDictionary *resp))success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failure:(void(^)(NSError *error))failure;</w:t>
      </w:r>
      <w:r>
        <w:rPr>
          <w:sz w:val="20"/>
        </w:rPr>
        <w:br w:type="textWrapping"/>
      </w:r>
      <w:r>
        <w:rPr>
          <w:sz w:val="20"/>
        </w:rPr>
        <w:t xml:space="preserve"> 举报同城信息接口</w:t>
      </w:r>
      <w:r>
        <w:rPr>
          <w:sz w:val="20"/>
        </w:rPr>
        <w:br w:type="textWrapping"/>
      </w:r>
      <w:r>
        <w:rPr>
          <w:sz w:val="20"/>
        </w:rPr>
        <w:t xml:space="preserve"> @param info_id 举报内容id</w:t>
      </w:r>
      <w:r>
        <w:rPr>
          <w:sz w:val="20"/>
        </w:rPr>
        <w:br w:type="textWrapping"/>
      </w:r>
      <w:r>
        <w:rPr>
          <w:sz w:val="20"/>
        </w:rPr>
        <w:t xml:space="preserve"> @param report_type 举报类型</w:t>
      </w:r>
      <w:r>
        <w:rPr>
          <w:sz w:val="20"/>
        </w:rPr>
        <w:br w:type="textWrapping"/>
      </w:r>
      <w:r>
        <w:rPr>
          <w:sz w:val="20"/>
        </w:rPr>
        <w:t xml:space="preserve"> @param report_reason 举报内容</w:t>
      </w:r>
      <w:r>
        <w:rPr>
          <w:sz w:val="20"/>
        </w:rPr>
        <w:br w:type="textWrapping"/>
      </w:r>
      <w:r>
        <w:rPr>
          <w:sz w:val="20"/>
        </w:rPr>
        <w:t xml:space="preserve"> @param report_tel 举报电话</w:t>
      </w:r>
      <w:r>
        <w:rPr>
          <w:sz w:val="20"/>
        </w:rPr>
        <w:br w:type="textWrapping"/>
      </w:r>
      <w:r>
        <w:rPr>
          <w:sz w:val="20"/>
        </w:rPr>
        <w:t xml:space="preserve"> @param success 成功回调</w:t>
      </w:r>
      <w:r>
        <w:rPr>
          <w:sz w:val="20"/>
        </w:rPr>
        <w:br w:type="textWrapping"/>
      </w:r>
      <w:r>
        <w:rPr>
          <w:sz w:val="20"/>
        </w:rPr>
        <w:t xml:space="preserve"> @param failure 失败回调</w:t>
      </w:r>
      <w:r>
        <w:rPr>
          <w:sz w:val="20"/>
        </w:rPr>
        <w:br w:type="textWrapping"/>
      </w:r>
      <w:r>
        <w:rPr>
          <w:sz w:val="20"/>
        </w:rPr>
        <w:t xml:space="preserve"> @return 下载任务</w:t>
      </w:r>
      <w:r>
        <w:rPr>
          <w:sz w:val="20"/>
        </w:rPr>
        <w:br w:type="textWrapping"/>
      </w:r>
      <w:r>
        <w:rPr>
          <w:sz w:val="20"/>
        </w:rPr>
        <w:t>+ (NSURLSessionDataTask *)updateReportInfoWithInfo_id:(NSString *)info_id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report_type:(NSString *)report_type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report_reason:(NSString *)report_reason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report_tel:(NSString *)report_tel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success:(void(^)(NSDictionary *resp))success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failure:(void(^)(NSError *error))failure;</w:t>
      </w:r>
      <w:r>
        <w:rPr>
          <w:sz w:val="20"/>
        </w:rPr>
        <w:br w:type="textWrapping"/>
      </w:r>
      <w:r>
        <w:rPr>
          <w:sz w:val="20"/>
        </w:rPr>
        <w:t xml:space="preserve"> 获取发布前信息</w:t>
      </w:r>
      <w:r>
        <w:rPr>
          <w:sz w:val="20"/>
        </w:rPr>
        <w:br w:type="textWrapping"/>
      </w:r>
      <w:r>
        <w:rPr>
          <w:sz w:val="20"/>
        </w:rPr>
        <w:t xml:space="preserve"> @param category_id 二级分类id</w:t>
      </w:r>
      <w:r>
        <w:rPr>
          <w:sz w:val="20"/>
        </w:rPr>
        <w:br w:type="textWrapping"/>
      </w:r>
      <w:r>
        <w:rPr>
          <w:sz w:val="20"/>
        </w:rPr>
        <w:t xml:space="preserve"> @param lat 纬度</w:t>
      </w:r>
      <w:r>
        <w:rPr>
          <w:sz w:val="20"/>
        </w:rPr>
        <w:br w:type="textWrapping"/>
      </w:r>
      <w:r>
        <w:rPr>
          <w:sz w:val="20"/>
        </w:rPr>
        <w:t xml:space="preserve"> @param lng 经度</w:t>
      </w:r>
      <w:r>
        <w:rPr>
          <w:sz w:val="20"/>
        </w:rPr>
        <w:br w:type="textWrapping"/>
      </w:r>
      <w:r>
        <w:rPr>
          <w:sz w:val="20"/>
        </w:rPr>
        <w:t xml:space="preserve"> @param version 标记小程序或手机app，手机端=&gt;app,公众号网页=&gt;h5,小程序=&gt;wx_app</w:t>
      </w:r>
      <w:r>
        <w:rPr>
          <w:sz w:val="20"/>
        </w:rPr>
        <w:br w:type="textWrapping"/>
      </w:r>
      <w:r>
        <w:rPr>
          <w:sz w:val="20"/>
        </w:rPr>
        <w:t xml:space="preserve"> @param success 成功回调</w:t>
      </w:r>
      <w:r>
        <w:rPr>
          <w:sz w:val="20"/>
        </w:rPr>
        <w:br w:type="textWrapping"/>
      </w:r>
      <w:r>
        <w:rPr>
          <w:sz w:val="20"/>
        </w:rPr>
        <w:t xml:space="preserve"> @param failure 失败回调</w:t>
      </w:r>
      <w:r>
        <w:rPr>
          <w:sz w:val="20"/>
        </w:rPr>
        <w:br w:type="textWrapping"/>
      </w:r>
      <w:r>
        <w:rPr>
          <w:sz w:val="20"/>
        </w:rPr>
        <w:t xml:space="preserve"> @return 下载任务</w:t>
      </w:r>
      <w:r>
        <w:rPr>
          <w:sz w:val="20"/>
        </w:rPr>
        <w:br w:type="textWrapping"/>
      </w:r>
      <w:r>
        <w:rPr>
          <w:sz w:val="20"/>
        </w:rPr>
        <w:t>+ (NSURLSessionDataTask *)getPreinfoWhenPushWithCategory_id:(NSString *)category_id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    lat:(NSString *)lat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       lng:(NSString *)lng</w:t>
      </w:r>
      <w:r>
        <w:rPr>
          <w:sz w:val="20"/>
        </w:rPr>
        <w:br w:type="textWrapping"/>
      </w:r>
    </w:p>
    <w:p w14:paraId="2E66A0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15D16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"XFZCityNetworkTool.h"</w:t>
      </w:r>
      <w:r>
        <w:rPr>
          <w:sz w:val="20"/>
        </w:rPr>
        <w:br w:type="textWrapping"/>
      </w:r>
      <w:r>
        <w:rPr>
          <w:sz w:val="20"/>
        </w:rPr>
        <w:t>#import "LWMNetworkTool.h"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@implementation XFZCityNetworkTool</w:t>
      </w:r>
      <w:r>
        <w:rPr>
          <w:sz w:val="20"/>
        </w:rPr>
        <w:br w:type="textWrapping"/>
      </w:r>
      <w:r>
        <w:rPr>
          <w:sz w:val="20"/>
        </w:rPr>
        <w:t>+ (NSURLSessionDataTask *)getPublishListWithArea_id:(NSString *)area_id first_category:(NSString *)first_category second_category:(NSString *)second_category sort:(NSString *)sort page:(NSString *)page success:(void (^)(NSDictionary * _Nonnull))success failure:(void (^)(NSError * _Nonnull))failure{</w:t>
      </w:r>
      <w:r>
        <w:rPr>
          <w:sz w:val="20"/>
        </w:rPr>
        <w:br w:type="textWrapping"/>
      </w:r>
      <w:r>
        <w:rPr>
          <w:sz w:val="20"/>
        </w:rPr>
        <w:t xml:space="preserve">    NSString *area_idString = [NSString stringWithFormat:@"area_id=%@",area_id];</w:t>
      </w:r>
      <w:r>
        <w:rPr>
          <w:sz w:val="20"/>
        </w:rPr>
        <w:br w:type="textWrapping"/>
      </w:r>
      <w:r>
        <w:rPr>
          <w:sz w:val="20"/>
        </w:rPr>
        <w:t xml:space="preserve">    NSString *first_categoryString = [NSString stringWithFormat:@"first_category=%@",first_category];</w:t>
      </w:r>
      <w:r>
        <w:rPr>
          <w:sz w:val="20"/>
        </w:rPr>
        <w:br w:type="textWrapping"/>
      </w:r>
      <w:r>
        <w:rPr>
          <w:sz w:val="20"/>
        </w:rPr>
        <w:t xml:space="preserve">    NSString *second_categoryString = [NSString stringWithFormat:@"second_category=%@",second_category];</w:t>
      </w:r>
      <w:r>
        <w:rPr>
          <w:sz w:val="20"/>
        </w:rPr>
        <w:br w:type="textWrapping"/>
      </w:r>
      <w:r>
        <w:rPr>
          <w:sz w:val="20"/>
        </w:rPr>
        <w:t xml:space="preserve">    NSString *sortString = [NSString stringWithFormat:@"sort=%@",sort];</w:t>
      </w:r>
      <w:r>
        <w:rPr>
          <w:sz w:val="20"/>
        </w:rPr>
        <w:br w:type="textWrapping"/>
      </w:r>
      <w:r>
        <w:rPr>
          <w:sz w:val="20"/>
        </w:rPr>
        <w:t xml:space="preserve">    NSString *pageString = [NSString stringWithFormat:@"page=%@",page];</w:t>
      </w:r>
      <w:r>
        <w:rPr>
          <w:sz w:val="20"/>
        </w:rPr>
        <w:br w:type="textWrapping"/>
      </w:r>
      <w:r>
        <w:rPr>
          <w:sz w:val="20"/>
        </w:rPr>
        <w:t xml:space="preserve">    NSString *tokenString = [NSString stringWithFormat:@"lwm_sess_token=%@",kLWMSessToken?:@""];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arrayWithObjects:area_idString,first_categoryString,second_categoryString,sortString,pageString,tokenString,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getNewSign:erArray];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setObject:area_id forKey:@"area_id"];</w:t>
      </w:r>
      <w:r>
        <w:rPr>
          <w:sz w:val="20"/>
        </w:rPr>
        <w:br w:type="textWrapping"/>
      </w:r>
      <w:r>
        <w:rPr>
          <w:sz w:val="20"/>
        </w:rPr>
        <w:t xml:space="preserve">    [dictM setObject:first_category forKey:@"first_category"];</w:t>
      </w:r>
      <w:r>
        <w:rPr>
          <w:sz w:val="20"/>
        </w:rPr>
        <w:br w:type="textWrapping"/>
      </w:r>
      <w:r>
        <w:rPr>
          <w:sz w:val="20"/>
        </w:rPr>
        <w:t xml:space="preserve">    [dictM setObject:second_category forKey:@"second_category"];</w:t>
      </w:r>
      <w:r>
        <w:rPr>
          <w:sz w:val="20"/>
        </w:rPr>
        <w:br w:type="textWrapping"/>
      </w:r>
      <w:r>
        <w:rPr>
          <w:sz w:val="20"/>
        </w:rPr>
        <w:t xml:space="preserve">    [dictM setObject:sort forKey:@"sort"];</w:t>
      </w:r>
      <w:r>
        <w:rPr>
          <w:sz w:val="20"/>
        </w:rPr>
        <w:br w:type="textWrapping"/>
      </w:r>
      <w:r>
        <w:rPr>
          <w:sz w:val="20"/>
        </w:rPr>
        <w:t xml:space="preserve">    [dictM setObject:page forKey:@"page"];</w:t>
      </w:r>
      <w:r>
        <w:rPr>
          <w:sz w:val="20"/>
        </w:rPr>
        <w:br w:type="textWrapping"/>
      </w:r>
      <w:r>
        <w:rPr>
          <w:sz w:val="20"/>
        </w:rPr>
        <w:t xml:space="preserve">    [dictM setObject:kLWMSessToken?:@"" forKey:@"lwm_sess_token"];</w:t>
      </w:r>
      <w:r>
        <w:rPr>
          <w:sz w:val="20"/>
        </w:rPr>
        <w:br w:type="textWrapping"/>
      </w:r>
      <w:r>
        <w:rPr>
          <w:sz w:val="20"/>
        </w:rPr>
        <w:t xml:space="preserve">    return [kNetworkTool POSTWithURLStr:@"/customer/common/tongcheng/tongcheng/publishlist" parameters:dictM.copy success:^(id responseObject) {</w:t>
      </w:r>
      <w:r>
        <w:rPr>
          <w:sz w:val="20"/>
        </w:rPr>
        <w:br w:type="textWrapping"/>
      </w:r>
      <w:r>
        <w:rPr>
          <w:sz w:val="20"/>
        </w:rPr>
        <w:t xml:space="preserve">        if (success != nil) {</w:t>
      </w:r>
      <w:r>
        <w:rPr>
          <w:sz w:val="20"/>
        </w:rPr>
        <w:br w:type="textWrapping"/>
      </w:r>
      <w:r>
        <w:rPr>
          <w:sz w:val="20"/>
        </w:rPr>
        <w:t xml:space="preserve">            success(responseObject);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failed:^(NSError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(failure != nil) {</w:t>
      </w:r>
      <w:r>
        <w:rPr>
          <w:sz w:val="20"/>
        </w:rPr>
        <w:br w:type="textWrapping"/>
      </w:r>
      <w:r>
        <w:rPr>
          <w:sz w:val="20"/>
        </w:rPr>
        <w:t xml:space="preserve">            failure(error);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(NSURLSessionDataTask *)getSecondCategroyWithType_id:(NSString *)type_id success:(void (^)(NSDictionary * _Nonnull))success failure:(void (^)(NSError * _Nonnull))failure{</w:t>
      </w:r>
      <w:r>
        <w:rPr>
          <w:sz w:val="20"/>
        </w:rPr>
        <w:br w:type="textWrapping"/>
      </w:r>
      <w:r>
        <w:rPr>
          <w:sz w:val="20"/>
        </w:rPr>
        <w:t xml:space="preserve">    NSString *type_idString = [NSString stringWithFormat:@"type_id=%@",type_id];</w:t>
      </w:r>
      <w:r>
        <w:rPr>
          <w:sz w:val="20"/>
        </w:rPr>
        <w:br w:type="textWrapping"/>
      </w:r>
      <w:r>
        <w:rPr>
          <w:sz w:val="20"/>
        </w:rPr>
        <w:t xml:space="preserve">    NSString *tokenString = [NSString stringWithFormat:@"lwm_sess_token=%@",kLWMSessToken?:@""];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arrayWithObjects:type_idString,tokenString,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getNewSign:erArray];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setObject:type_id forKey:@"type_id"];</w:t>
      </w:r>
      <w:r>
        <w:rPr>
          <w:sz w:val="20"/>
        </w:rPr>
        <w:br w:type="textWrapping"/>
      </w:r>
      <w:r>
        <w:rPr>
          <w:sz w:val="20"/>
        </w:rPr>
        <w:t xml:space="preserve">    [dictM setObject:kLWMSessToken?:@"" forKey:@"lwm_sess_token"];</w:t>
      </w:r>
      <w:r>
        <w:rPr>
          <w:sz w:val="20"/>
        </w:rPr>
        <w:br w:type="textWrapping"/>
      </w:r>
      <w:r>
        <w:rPr>
          <w:sz w:val="20"/>
        </w:rPr>
        <w:t xml:space="preserve">    return [kNetworkTool POSTWithURLStr:@"/customer/common/tongcheng/tongcheng/getsecondcategory" parameters:dictM.copy success:^(id responseObject) {</w:t>
      </w:r>
      <w:r>
        <w:rPr>
          <w:sz w:val="20"/>
        </w:rPr>
        <w:br w:type="textWrapping"/>
      </w:r>
      <w:r>
        <w:rPr>
          <w:sz w:val="20"/>
        </w:rPr>
        <w:t xml:space="preserve">        if (success != nil) {</w:t>
      </w:r>
      <w:r>
        <w:rPr>
          <w:sz w:val="20"/>
        </w:rPr>
        <w:br w:type="textWrapping"/>
      </w:r>
      <w:r>
        <w:rPr>
          <w:sz w:val="20"/>
        </w:rPr>
        <w:t xml:space="preserve">            success(responseObject);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failed:^(NSError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(failure != nil) {</w:t>
      </w:r>
      <w:r>
        <w:rPr>
          <w:sz w:val="20"/>
        </w:rPr>
        <w:br w:type="textWrapping"/>
      </w:r>
      <w:r>
        <w:rPr>
          <w:sz w:val="20"/>
        </w:rPr>
        <w:t xml:space="preserve">            failure(error);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(NSURLSessionDataTask *)updateReportInfoWithInfo_id:(NSString *)info_id report_type:(NSString *)report_type report_reason:(NSString *)report_reason report_tel:(NSString *)report_tel success:(nonnull void (^)(NSDictionary * _Nonnull))success failure:(nonnull void (^)(NSError * _Nonnull))failure{</w:t>
      </w:r>
      <w:r>
        <w:rPr>
          <w:sz w:val="20"/>
        </w:rPr>
        <w:br w:type="textWrapping"/>
      </w:r>
      <w:r>
        <w:rPr>
          <w:sz w:val="20"/>
        </w:rPr>
        <w:t xml:space="preserve">    NSString *info_idString = [NSString stringWithFormat:@"info_id=%@",info_id];//同城信息id</w:t>
      </w:r>
      <w:r>
        <w:rPr>
          <w:sz w:val="20"/>
        </w:rPr>
        <w:br w:type="textWrapping"/>
      </w:r>
      <w:r>
        <w:rPr>
          <w:sz w:val="20"/>
        </w:rPr>
        <w:t xml:space="preserve">    NSString *lwm_session_tokenString = [NSString stringWithFormat:@"lwm_session_token=%@",kLWMSessToken];</w:t>
      </w:r>
      <w:r>
        <w:rPr>
          <w:sz w:val="20"/>
        </w:rPr>
        <w:br w:type="textWrapping"/>
      </w:r>
      <w:r>
        <w:rPr>
          <w:sz w:val="20"/>
        </w:rPr>
        <w:t xml:space="preserve">    NSString *report_typeString = [NSString stringWithFormat:@"report_type=%@",report_type];</w:t>
      </w:r>
      <w:r>
        <w:rPr>
          <w:sz w:val="20"/>
        </w:rPr>
        <w:br w:type="textWrapping"/>
      </w:r>
    </w:p>
    <w:p w14:paraId="5A022A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EDD42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&lt;Foundation/Foundation.h&gt;</w:t>
      </w:r>
      <w:r>
        <w:rPr>
          <w:sz w:val="20"/>
        </w:rPr>
        <w:br w:type="textWrapping"/>
      </w:r>
      <w:r>
        <w:rPr>
          <w:sz w:val="20"/>
        </w:rPr>
        <w:t>@interface XFZErrandNetWorkTool : NSObject</w:t>
      </w:r>
      <w:r>
        <w:rPr>
          <w:sz w:val="20"/>
        </w:rPr>
        <w:br w:type="textWrapping"/>
      </w:r>
      <w:r>
        <w:rPr>
          <w:sz w:val="20"/>
        </w:rPr>
        <w:t xml:space="preserve"> 获取店铺信息数据请求</w:t>
      </w:r>
      <w:r>
        <w:rPr>
          <w:sz w:val="20"/>
        </w:rPr>
        <w:br w:type="textWrapping"/>
      </w:r>
      <w:r>
        <w:rPr>
          <w:sz w:val="20"/>
        </w:rPr>
        <w:t xml:space="preserve"> @param longitude 定位经度</w:t>
      </w:r>
      <w:r>
        <w:rPr>
          <w:sz w:val="20"/>
        </w:rPr>
        <w:br w:type="textWrapping"/>
      </w:r>
      <w:r>
        <w:rPr>
          <w:sz w:val="20"/>
        </w:rPr>
        <w:t xml:space="preserve"> @param latitude 定位纬度</w:t>
      </w:r>
      <w:r>
        <w:rPr>
          <w:sz w:val="20"/>
        </w:rPr>
        <w:br w:type="textWrapping"/>
      </w:r>
      <w:r>
        <w:rPr>
          <w:sz w:val="20"/>
        </w:rPr>
        <w:t xml:space="preserve"> @param successHandle 请求成功回调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请求失败回调</w:t>
      </w:r>
      <w:r>
        <w:rPr>
          <w:sz w:val="20"/>
        </w:rPr>
        <w:br w:type="textWrapping"/>
      </w:r>
      <w:r>
        <w:rPr>
          <w:sz w:val="20"/>
        </w:rPr>
        <w:t>+ (NSURLSessionDataTask *)getErrandHomeInfoWithLongitude: (NSString *)longitude latitude: (NSString *)latitude success:(void (^)(id response))successHandle failed:(void 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获取跑腿的分类下数据</w:t>
      </w:r>
      <w:r>
        <w:rPr>
          <w:sz w:val="20"/>
        </w:rPr>
        <w:br w:type="textWrapping"/>
      </w:r>
      <w:r>
        <w:rPr>
          <w:sz w:val="20"/>
        </w:rPr>
        <w:t xml:space="preserve"> @param type_id 分类id</w:t>
      </w:r>
      <w:r>
        <w:rPr>
          <w:sz w:val="20"/>
        </w:rPr>
        <w:br w:type="textWrapping"/>
      </w:r>
      <w:r>
        <w:rPr>
          <w:sz w:val="20"/>
        </w:rPr>
        <w:t xml:space="preserve"> @param successHandle 请求成功回调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请求失败回调</w:t>
      </w:r>
      <w:r>
        <w:rPr>
          <w:sz w:val="20"/>
        </w:rPr>
        <w:br w:type="textWrapping"/>
      </w:r>
      <w:r>
        <w:rPr>
          <w:sz w:val="20"/>
        </w:rPr>
        <w:t>+ (NSURLSessionDataTask *)getErrandTypeInfoWithType:(NSString *)type_id success:(void (^)(id response))successHandle failed:(void 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获取跑腿优惠券列表</w:t>
      </w:r>
      <w:r>
        <w:rPr>
          <w:sz w:val="20"/>
        </w:rPr>
        <w:br w:type="textWrapping"/>
      </w:r>
      <w:r>
        <w:rPr>
          <w:sz w:val="20"/>
        </w:rPr>
        <w:t xml:space="preserve"> @param status 优惠券状态</w:t>
      </w:r>
      <w:r>
        <w:rPr>
          <w:sz w:val="20"/>
        </w:rPr>
        <w:br w:type="textWrapping"/>
      </w:r>
      <w:r>
        <w:rPr>
          <w:sz w:val="20"/>
        </w:rPr>
        <w:t xml:space="preserve"> @param successHandle 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失败回调</w:t>
      </w:r>
      <w:r>
        <w:rPr>
          <w:sz w:val="20"/>
        </w:rPr>
        <w:br w:type="textWrapping"/>
      </w:r>
      <w:r>
        <w:rPr>
          <w:sz w:val="20"/>
        </w:rPr>
        <w:t xml:space="preserve"> @return 请求任务task</w:t>
      </w:r>
      <w:r>
        <w:rPr>
          <w:sz w:val="20"/>
        </w:rPr>
        <w:br w:type="textWrapping"/>
      </w:r>
      <w:r>
        <w:rPr>
          <w:sz w:val="20"/>
        </w:rPr>
        <w:t>+ (NSURLSessionDataTask *)getErrandCouponListWithStatus:(NSString *)status success:(void (^)(id response))successHandle failed:(void 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发送跑腿下单请求接口</w:t>
      </w:r>
      <w:r>
        <w:rPr>
          <w:sz w:val="20"/>
        </w:rPr>
        <w:br w:type="textWrapping"/>
      </w:r>
      <w:r>
        <w:rPr>
          <w:sz w:val="20"/>
        </w:rPr>
        <w:t xml:space="preserve"> @param type_id 跑腿分类id</w:t>
      </w:r>
      <w:r>
        <w:rPr>
          <w:sz w:val="20"/>
        </w:rPr>
        <w:br w:type="textWrapping"/>
      </w:r>
      <w:r>
        <w:rPr>
          <w:sz w:val="20"/>
        </w:rPr>
        <w:t xml:space="preserve"> @param total_price 支付总额</w:t>
      </w:r>
      <w:r>
        <w:rPr>
          <w:sz w:val="20"/>
        </w:rPr>
        <w:br w:type="textWrapping"/>
      </w:r>
      <w:r>
        <w:rPr>
          <w:sz w:val="20"/>
        </w:rPr>
        <w:t xml:space="preserve"> @param name 联系人姓名</w:t>
      </w:r>
      <w:r>
        <w:rPr>
          <w:sz w:val="20"/>
        </w:rPr>
        <w:br w:type="textWrapping"/>
      </w:r>
      <w:r>
        <w:rPr>
          <w:sz w:val="20"/>
        </w:rPr>
        <w:t xml:space="preserve"> @param phone 联系人电话/配送员第二配送地联系方式</w:t>
      </w:r>
      <w:r>
        <w:rPr>
          <w:sz w:val="20"/>
        </w:rPr>
        <w:br w:type="textWrapping"/>
      </w:r>
      <w:r>
        <w:rPr>
          <w:sz w:val="20"/>
        </w:rPr>
        <w:t xml:space="preserve"> @param address 联系人地址 帮买：收货地址；帮送：发货地址；帮取：收货地址</w:t>
      </w:r>
      <w:r>
        <w:rPr>
          <w:sz w:val="20"/>
        </w:rPr>
        <w:br w:type="textWrapping"/>
      </w:r>
      <w:r>
        <w:rPr>
          <w:sz w:val="20"/>
        </w:rPr>
        <w:t xml:space="preserve"> @param delivery_now 立即配送 0否 1是</w:t>
      </w:r>
      <w:r>
        <w:rPr>
          <w:sz w:val="20"/>
        </w:rPr>
        <w:br w:type="textWrapping"/>
      </w:r>
      <w:r>
        <w:rPr>
          <w:sz w:val="20"/>
        </w:rPr>
        <w:t xml:space="preserve"> @param delivery_request 跑腿类型为 1/2/3/4的配送时间 格式如 2018-03-28 21:27</w:t>
      </w:r>
      <w:r>
        <w:rPr>
          <w:sz w:val="20"/>
        </w:rPr>
        <w:br w:type="textWrapping"/>
      </w:r>
      <w:r>
        <w:rPr>
          <w:sz w:val="20"/>
        </w:rPr>
        <w:t xml:space="preserve"> @param buy_type 跑腿类型为 1/2/3/4的商品购买类型 帮买=&gt;1随意购 2咖啡 3香烟 4酒 5早餐 6宵夜 7药品 8生鲜 9水果 10生活用品 11五金杂货 12数码；帮送/取=&gt;1其他 2美食 3文件 4蛋糕 5鲜花 6钥匙 7手机；帮排队=&gt;1万能排队 2医院排队 3办事排队 4银行排队 5餐厅排队</w:t>
      </w:r>
      <w:r>
        <w:rPr>
          <w:sz w:val="20"/>
        </w:rPr>
        <w:br w:type="textWrapping"/>
      </w:r>
      <w:r>
        <w:rPr>
          <w:sz w:val="20"/>
        </w:rPr>
        <w:t xml:space="preserve"> @param customer_lng 收货/配送地经度</w:t>
      </w:r>
      <w:r>
        <w:rPr>
          <w:sz w:val="20"/>
        </w:rPr>
        <w:br w:type="textWrapping"/>
      </w:r>
      <w:r>
        <w:rPr>
          <w:sz w:val="20"/>
        </w:rPr>
        <w:t xml:space="preserve"> @param customer_lat 收货/配送地纬度</w:t>
      </w:r>
      <w:r>
        <w:rPr>
          <w:sz w:val="20"/>
        </w:rPr>
        <w:br w:type="textWrapping"/>
      </w:r>
      <w:r>
        <w:rPr>
          <w:sz w:val="20"/>
        </w:rPr>
        <w:t xml:space="preserve"> @param customer_memo 用户备注</w:t>
      </w:r>
      <w:r>
        <w:rPr>
          <w:sz w:val="20"/>
        </w:rPr>
        <w:br w:type="textWrapping"/>
      </w:r>
      <w:r>
        <w:rPr>
          <w:sz w:val="20"/>
        </w:rPr>
        <w:t xml:space="preserve"> @param service_duration 跑腿类型为 4的按时长收费传</w:t>
      </w:r>
      <w:r>
        <w:rPr>
          <w:sz w:val="20"/>
        </w:rPr>
        <w:br w:type="textWrapping"/>
      </w:r>
      <w:r>
        <w:rPr>
          <w:sz w:val="20"/>
        </w:rPr>
        <w:t xml:space="preserve"> @param from_lng 跑腿类型为 1/2/3的购买/取货地经度</w:t>
      </w:r>
      <w:r>
        <w:rPr>
          <w:sz w:val="20"/>
        </w:rPr>
        <w:br w:type="textWrapping"/>
      </w:r>
      <w:r>
        <w:rPr>
          <w:sz w:val="20"/>
        </w:rPr>
        <w:t xml:space="preserve"> @param from_lat 跑腿类型为 1/2/3的购买/取货地纬度</w:t>
      </w:r>
      <w:r>
        <w:rPr>
          <w:sz w:val="20"/>
        </w:rPr>
        <w:br w:type="textWrapping"/>
      </w:r>
      <w:r>
        <w:rPr>
          <w:sz w:val="20"/>
        </w:rPr>
        <w:t xml:space="preserve"> @param from_phone 跑腿类型为 1/2/3的购买/取货电话</w:t>
      </w:r>
      <w:r>
        <w:rPr>
          <w:sz w:val="20"/>
        </w:rPr>
        <w:br w:type="textWrapping"/>
      </w:r>
      <w:r>
        <w:rPr>
          <w:sz w:val="20"/>
        </w:rPr>
        <w:t xml:space="preserve"> @param from_address 跑腿类型为 1/2/3的购买/取货地址 帮买：购买地址；帮送：收货地址；帮取：取货地址</w:t>
      </w:r>
      <w:r>
        <w:rPr>
          <w:sz w:val="20"/>
        </w:rPr>
        <w:br w:type="textWrapping"/>
      </w:r>
      <w:r>
        <w:rPr>
          <w:sz w:val="20"/>
        </w:rPr>
        <w:t xml:space="preserve"> @param is_nearby_buy 跑腿类型为 1时有效；1为就近购买 默认0要传 from_lng from_lat from_address</w:t>
      </w:r>
      <w:r>
        <w:rPr>
          <w:sz w:val="20"/>
        </w:rPr>
        <w:br w:type="textWrapping"/>
      </w:r>
      <w:r>
        <w:rPr>
          <w:sz w:val="20"/>
        </w:rPr>
        <w:t xml:space="preserve"> @param commodity_prices 跑腿类型为 1的商品价格</w:t>
      </w:r>
      <w:r>
        <w:rPr>
          <w:sz w:val="20"/>
        </w:rPr>
        <w:br w:type="textWrapping"/>
      </w:r>
      <w:r>
        <w:rPr>
          <w:sz w:val="20"/>
        </w:rPr>
        <w:t xml:space="preserve"> @param special_list 跑腿类型为 1/2/3的特殊服务 格式如 ["\u4fdd\u6e29\u7bb1","u\u79cd\u997c\u670d\u52a1"]</w:t>
      </w:r>
      <w:r>
        <w:rPr>
          <w:sz w:val="20"/>
        </w:rPr>
        <w:br w:type="textWrapping"/>
      </w:r>
      <w:r>
        <w:rPr>
          <w:sz w:val="20"/>
        </w:rPr>
        <w:t xml:space="preserve"> @param individuation 个性服务名</w:t>
      </w:r>
      <w:r>
        <w:rPr>
          <w:sz w:val="20"/>
        </w:rPr>
        <w:br w:type="textWrapping"/>
      </w:r>
      <w:r>
        <w:rPr>
          <w:sz w:val="20"/>
        </w:rPr>
        <w:t xml:space="preserve"> @param service_content 服务内容 格式如 [{"name":"\u6392\u961f\u65b9\u5f0f","value":"\u968f\u4fbf"},{"name":"\u65f6\u95f4","value":"\u968f\u4f60\u897f\u6e56"},{"name":"\u5730\u5740","value":"\u4e0a\u8fb9\u5199\u7740\u4e86"}]</w:t>
      </w:r>
      <w:r>
        <w:rPr>
          <w:sz w:val="20"/>
        </w:rPr>
        <w:br w:type="textWrapping"/>
      </w:r>
      <w:r>
        <w:rPr>
          <w:sz w:val="20"/>
        </w:rPr>
        <w:t xml:space="preserve"> @param tip 小费</w:t>
      </w:r>
      <w:r>
        <w:rPr>
          <w:sz w:val="20"/>
        </w:rPr>
        <w:br w:type="textWrapping"/>
      </w:r>
      <w:r>
        <w:rPr>
          <w:sz w:val="20"/>
        </w:rPr>
        <w:t xml:space="preserve"> @param coupon_id 优惠券id</w:t>
      </w:r>
      <w:r>
        <w:rPr>
          <w:sz w:val="20"/>
        </w:rPr>
        <w:br w:type="textWrapping"/>
      </w:r>
      <w:r>
        <w:rPr>
          <w:sz w:val="20"/>
        </w:rPr>
        <w:t xml:space="preserve"> @param lwm_sess_token Lwm_sess_token</w:t>
      </w:r>
      <w:r>
        <w:rPr>
          <w:sz w:val="20"/>
        </w:rPr>
        <w:br w:type="textWrapping"/>
      </w:r>
      <w:r>
        <w:rPr>
          <w:sz w:val="20"/>
        </w:rPr>
        <w:t xml:space="preserve"> @param successHandle 请求成功回调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请求失败回调</w:t>
      </w:r>
      <w:r>
        <w:rPr>
          <w:sz w:val="20"/>
        </w:rPr>
        <w:br w:type="textWrapping"/>
      </w:r>
      <w:r>
        <w:rPr>
          <w:sz w:val="20"/>
        </w:rPr>
        <w:t xml:space="preserve"> @return 请求对象</w:t>
      </w:r>
      <w:r>
        <w:rPr>
          <w:sz w:val="20"/>
        </w:rPr>
        <w:br w:type="textWrapping"/>
      </w:r>
      <w:r>
        <w:rPr>
          <w:sz w:val="20"/>
        </w:rPr>
        <w:t>+ (NSURLSessionDataTask *)commitErrandOrderWithType:(NSString *)type_id total_price:(NSString *)total_price name:(NSString *)name phone:(NSString *)phone address:(NSString *)address delivery_now:(NSString *)delivery_now delivery_request:(NSString *)delivery_request buy_type:(NSString *)buy_type customer_lng:(NSString *)customer_lng customer_lat:(NSString *)customer_lat customer_memo:(NSString *)customer_memo service_duration:(NSString *)service_duration from_lng:(NSString *)from_lng from_lat:(NSString *)from_lat from_name:(NSString *)from_name from_phone:(NSString *)from_phone from_address:(NSString *)from_address is_nearby_buy:(NSString *)is_nearby_buy commodity_prices:(NSString *)commodity_prices special_list:(NSString *)special_list individuation:(NSString *)individuation service_content:(NSString *)service_content tip:(NSString *)tip coupon_id:(NSString *)coupon_id lwm_sess_token:(NSString *)lwm_sess_token success:(void (^)(id response))successHandle failed:(void 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发送跑腿支付请求接口</w:t>
      </w:r>
      <w:r>
        <w:rPr>
          <w:sz w:val="20"/>
        </w:rPr>
        <w:br w:type="textWrapping"/>
      </w:r>
      <w:r>
        <w:rPr>
          <w:sz w:val="20"/>
        </w:rPr>
        <w:t xml:space="preserve"> @param paytype 支付方式 1、货到付款 2、会员支付 3、微信支付 4、支付宝支付</w:t>
      </w:r>
      <w:r>
        <w:rPr>
          <w:sz w:val="20"/>
        </w:rPr>
        <w:br w:type="textWrapping"/>
      </w:r>
    </w:p>
    <w:p w14:paraId="5D5E74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3B9717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"XFZErrandNetWorkTool.h"</w:t>
      </w:r>
      <w:r>
        <w:rPr>
          <w:sz w:val="20"/>
        </w:rPr>
        <w:br w:type="textWrapping"/>
      </w:r>
      <w:r>
        <w:rPr>
          <w:sz w:val="20"/>
        </w:rPr>
        <w:t>#import "LWMNetworkTool.h"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"XFZLoginVC.h"</w:t>
      </w:r>
      <w:r>
        <w:rPr>
          <w:sz w:val="20"/>
        </w:rPr>
        <w:br w:type="textWrapping"/>
      </w:r>
      <w:r>
        <w:rPr>
          <w:sz w:val="20"/>
        </w:rPr>
        <w:t>#import "XFZNavigationController.h"</w:t>
      </w:r>
      <w:r>
        <w:rPr>
          <w:sz w:val="20"/>
        </w:rPr>
        <w:br w:type="textWrapping"/>
      </w:r>
      <w:r>
        <w:rPr>
          <w:sz w:val="20"/>
        </w:rPr>
        <w:t>@implementation XFZErrandNetWorkTool</w:t>
      </w:r>
      <w:r>
        <w:rPr>
          <w:sz w:val="20"/>
        </w:rPr>
        <w:br w:type="textWrapping"/>
      </w:r>
      <w:r>
        <w:rPr>
          <w:sz w:val="20"/>
        </w:rPr>
        <w:t>+ (NSURLSessionDataTask *)getErrandHomeInfoWithLongitude: (NSString *)longitude latitude: (NSString *)latitude success:(void (^)(id response))successHandle failed:(void (^)(NSError *error))failedHandle {</w:t>
      </w:r>
      <w:r>
        <w:rPr>
          <w:sz w:val="20"/>
        </w:rPr>
        <w:br w:type="textWrapping"/>
      </w:r>
      <w:r>
        <w:rPr>
          <w:sz w:val="20"/>
        </w:rPr>
        <w:t xml:space="preserve">    NSString *latitudeString = [NSString stringWithFormat:@"latitude=%@",latitude];</w:t>
      </w:r>
      <w:r>
        <w:rPr>
          <w:sz w:val="20"/>
        </w:rPr>
        <w:br w:type="textWrapping"/>
      </w:r>
      <w:r>
        <w:rPr>
          <w:sz w:val="20"/>
        </w:rPr>
        <w:t xml:space="preserve">    NSString *longitudeString = [NSString stringWithFormat:@"longitude=%@",longitude];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arrayWithObjects:latitudeString, longitudeString,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getNewSign:erArray];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setObject:latitude forKey:@"latitude"];</w:t>
      </w:r>
      <w:r>
        <w:rPr>
          <w:sz w:val="20"/>
        </w:rPr>
        <w:br w:type="textWrapping"/>
      </w:r>
      <w:r>
        <w:rPr>
          <w:sz w:val="20"/>
        </w:rPr>
        <w:t xml:space="preserve">    [dictM setObject:longitude forKey:@"longitude"];</w:t>
      </w:r>
      <w:r>
        <w:rPr>
          <w:sz w:val="20"/>
        </w:rPr>
        <w:br w:type="textWrapping"/>
      </w:r>
      <w:r>
        <w:rPr>
          <w:sz w:val="20"/>
        </w:rPr>
        <w:t xml:space="preserve">    return [kNetworkTool POSTWithURLStr:@"/customer/trade/order/errand/homepage" parameters:dictM.copy success:^(id responseObject) {</w:t>
      </w:r>
      <w:r>
        <w:rPr>
          <w:sz w:val="20"/>
        </w:rPr>
        <w:br w:type="textWrapping"/>
      </w:r>
      <w:r>
        <w:rPr>
          <w:sz w:val="20"/>
        </w:rPr>
        <w:t xml:space="preserve">        if (successHandle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successHandle(responseObject);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failed:^(NSError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(failedHandle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failedHandle(error);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(NSURLSessionDataTask *)getErrandTypeInfoWithType:(NSString *)type_id success:(void (^)(id response))successHandle failed:(void (^)(NSError *error))failedHandle {</w:t>
      </w:r>
      <w:r>
        <w:rPr>
          <w:sz w:val="20"/>
        </w:rPr>
        <w:br w:type="textWrapping"/>
      </w:r>
      <w:r>
        <w:rPr>
          <w:sz w:val="20"/>
        </w:rPr>
        <w:t xml:space="preserve">    NSString *type_idString = [NSString stringWithFormat:@"type_id=%@",type_id];</w:t>
      </w:r>
      <w:r>
        <w:rPr>
          <w:sz w:val="20"/>
        </w:rPr>
        <w:br w:type="textWrapping"/>
      </w:r>
      <w:r>
        <w:rPr>
          <w:sz w:val="20"/>
        </w:rPr>
        <w:t xml:space="preserve">    NSString *lwm_sess_tokenString = [NSString stringWithFormat:@"lwm_sess_token=%@",kLWMSessToken];</w:t>
      </w:r>
      <w:r>
        <w:rPr>
          <w:sz w:val="20"/>
        </w:rPr>
        <w:br w:type="textWrapping"/>
      </w:r>
      <w:r>
        <w:rPr>
          <w:sz w:val="20"/>
        </w:rPr>
        <w:t xml:space="preserve">    NSString *from_typeString = [NSString stringWithFormat:@"from_type=%@",@"2"];</w:t>
      </w:r>
      <w:r>
        <w:rPr>
          <w:sz w:val="20"/>
        </w:rPr>
        <w:br w:type="textWrapping"/>
      </w:r>
      <w:r>
        <w:rPr>
          <w:sz w:val="20"/>
        </w:rPr>
        <w:t xml:space="preserve">    NSString *customerapp_idString = [NSString stringWithFormat:@"customerapp_id=%@",kCustomerApp_id];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 type_idString,lwm_sess_tokenString,from_typeString,customerapp_idString,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getNewSign:erArray];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setObject:type_id forKey:@"type_id"];</w:t>
      </w:r>
      <w:r>
        <w:rPr>
          <w:sz w:val="20"/>
        </w:rPr>
        <w:br w:type="textWrapping"/>
      </w:r>
      <w:r>
        <w:rPr>
          <w:sz w:val="20"/>
        </w:rPr>
        <w:t xml:space="preserve">    [dictM setObject:kLWMSessToken forKey:@"lwm_sess_token"];</w:t>
      </w:r>
      <w:r>
        <w:rPr>
          <w:sz w:val="20"/>
        </w:rPr>
        <w:br w:type="textWrapping"/>
      </w:r>
      <w:r>
        <w:rPr>
          <w:sz w:val="20"/>
        </w:rPr>
        <w:t xml:space="preserve">    [dictM setObject:@"2" forKey:@"from_type"];</w:t>
      </w:r>
      <w:r>
        <w:rPr>
          <w:sz w:val="20"/>
        </w:rPr>
        <w:br w:type="textWrapping"/>
      </w:r>
      <w:r>
        <w:rPr>
          <w:sz w:val="20"/>
        </w:rPr>
        <w:t xml:space="preserve">    [dictM setObject:kCustomerApp_id forKey:@"customerapp_id"];</w:t>
      </w:r>
      <w:r>
        <w:rPr>
          <w:sz w:val="20"/>
        </w:rPr>
        <w:br w:type="textWrapping"/>
      </w:r>
      <w:r>
        <w:rPr>
          <w:sz w:val="20"/>
        </w:rPr>
        <w:t xml:space="preserve">    return [kNetworkTool POSTWithURLStr:@"/customer/trade/order/errand/getcategory" parameters:dictM.copy success:^(id responseObject) {</w:t>
      </w:r>
      <w:r>
        <w:rPr>
          <w:sz w:val="20"/>
        </w:rPr>
        <w:br w:type="textWrapping"/>
      </w:r>
      <w:r>
        <w:rPr>
          <w:sz w:val="20"/>
        </w:rPr>
        <w:t xml:space="preserve">        if (successHandle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successHandle(responseObject);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failed:^(NSError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(failedHandle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failedHandle(error);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 xml:space="preserve">+ (NSURLSessionDataTask *)getErrandCouponListWithStatus:(NSString *)status </w:t>
      </w:r>
    </w:p>
    <w:p w14:paraId="65D5CA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E1AA7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&lt;Foundation/Foundation.h&gt;</w:t>
      </w:r>
      <w:r>
        <w:rPr>
          <w:sz w:val="20"/>
        </w:rPr>
        <w:br w:type="textWrapping"/>
      </w:r>
      <w:r>
        <w:rPr>
          <w:sz w:val="20"/>
        </w:rPr>
        <w:t>@interface XFZHomeNetWorkTool : NSObject</w:t>
      </w:r>
      <w:r>
        <w:rPr>
          <w:sz w:val="20"/>
        </w:rPr>
        <w:br w:type="textWrapping"/>
      </w:r>
      <w:r>
        <w:rPr>
          <w:sz w:val="20"/>
        </w:rPr>
        <w:t xml:space="preserve"> 获取灰度标签</w:t>
      </w:r>
      <w:r>
        <w:rPr>
          <w:sz w:val="20"/>
        </w:rPr>
        <w:br w:type="textWrapping"/>
      </w:r>
      <w:r>
        <w:rPr>
          <w:sz w:val="20"/>
        </w:rPr>
        <w:t xml:space="preserve"> @param completeHandle 完成回调</w:t>
      </w:r>
      <w:r>
        <w:rPr>
          <w:sz w:val="20"/>
        </w:rPr>
        <w:br w:type="textWrapping"/>
      </w:r>
      <w:r>
        <w:rPr>
          <w:sz w:val="20"/>
        </w:rPr>
        <w:t xml:space="preserve"> @return 下载任务</w:t>
      </w:r>
      <w:r>
        <w:rPr>
          <w:sz w:val="20"/>
        </w:rPr>
        <w:br w:type="textWrapping"/>
      </w:r>
      <w:r>
        <w:rPr>
          <w:sz w:val="20"/>
        </w:rPr>
        <w:t>+ (NSURLSessionDataTask *)getGrayWithCompleteHandle:(void(^)(BOOL isSuccess))completeHandle;</w:t>
      </w:r>
      <w:r>
        <w:rPr>
          <w:sz w:val="20"/>
        </w:rPr>
        <w:br w:type="textWrapping"/>
      </w:r>
      <w:r>
        <w:rPr>
          <w:sz w:val="20"/>
        </w:rPr>
        <w:t xml:space="preserve"> 获取首页店铺列表数据请求</w:t>
      </w:r>
      <w:r>
        <w:rPr>
          <w:sz w:val="20"/>
        </w:rPr>
        <w:br w:type="textWrapping"/>
      </w:r>
      <w:r>
        <w:rPr>
          <w:sz w:val="20"/>
        </w:rPr>
        <w:t xml:space="preserve"> @param latitude 纬度</w:t>
      </w:r>
      <w:r>
        <w:rPr>
          <w:sz w:val="20"/>
        </w:rPr>
        <w:br w:type="textWrapping"/>
      </w:r>
      <w:r>
        <w:rPr>
          <w:sz w:val="20"/>
        </w:rPr>
        <w:t xml:space="preserve"> @param longitude 精度</w:t>
      </w:r>
      <w:r>
        <w:rPr>
          <w:sz w:val="20"/>
        </w:rPr>
        <w:br w:type="textWrapping"/>
      </w:r>
      <w:r>
        <w:rPr>
          <w:sz w:val="20"/>
        </w:rPr>
        <w:t xml:space="preserve"> @param type_id 店铺分类</w:t>
      </w:r>
      <w:r>
        <w:rPr>
          <w:sz w:val="20"/>
        </w:rPr>
        <w:br w:type="textWrapping"/>
      </w:r>
      <w:r>
        <w:rPr>
          <w:sz w:val="20"/>
        </w:rPr>
        <w:t xml:space="preserve"> @param services 商家服务</w:t>
      </w:r>
      <w:r>
        <w:rPr>
          <w:sz w:val="20"/>
        </w:rPr>
        <w:br w:type="textWrapping"/>
      </w:r>
      <w:r>
        <w:rPr>
          <w:sz w:val="20"/>
        </w:rPr>
        <w:t xml:space="preserve"> @param order_type 店铺的排序类型,参数包含(默认排序(tag),按距离(juli)，按销量(xiaoliang),按起送价(qisongjia)，按评论(pinglun))</w:t>
      </w:r>
      <w:r>
        <w:rPr>
          <w:sz w:val="20"/>
        </w:rPr>
        <w:br w:type="textWrapping"/>
      </w:r>
      <w:r>
        <w:rPr>
          <w:sz w:val="20"/>
        </w:rPr>
        <w:t xml:space="preserve"> @param filter 店铺筛选,0不筛选，1跨天预订，2首单减免，3满减，4优惠券，5店铺打折，6免配送费，7送优惠券礼包</w:t>
      </w:r>
      <w:r>
        <w:rPr>
          <w:sz w:val="20"/>
        </w:rPr>
        <w:br w:type="textWrapping"/>
      </w:r>
      <w:r>
        <w:rPr>
          <w:sz w:val="20"/>
        </w:rPr>
        <w:t xml:space="preserve"> @param page 店铺列表当前页，默认为1</w:t>
      </w:r>
      <w:r>
        <w:rPr>
          <w:sz w:val="20"/>
        </w:rPr>
        <w:br w:type="textWrapping"/>
      </w:r>
      <w:r>
        <w:rPr>
          <w:sz w:val="20"/>
        </w:rPr>
        <w:t xml:space="preserve"> @param combine_id 店铺分类组合id，默认为0表示不是选择分类组合</w:t>
      </w:r>
      <w:r>
        <w:rPr>
          <w:sz w:val="20"/>
        </w:rPr>
        <w:br w:type="textWrapping"/>
      </w:r>
      <w:r>
        <w:rPr>
          <w:sz w:val="20"/>
        </w:rPr>
        <w:t xml:space="preserve"> @param lwm_sess_token 登录后返回的sessionToken</w:t>
      </w:r>
      <w:r>
        <w:rPr>
          <w:sz w:val="20"/>
        </w:rPr>
        <w:br w:type="textWrapping"/>
      </w:r>
      <w:r>
        <w:rPr>
          <w:sz w:val="20"/>
        </w:rPr>
        <w:t xml:space="preserve"> @param microPage_id 当前微页面id</w:t>
      </w:r>
      <w:r>
        <w:rPr>
          <w:sz w:val="20"/>
        </w:rPr>
        <w:br w:type="textWrapping"/>
      </w:r>
      <w:r>
        <w:rPr>
          <w:sz w:val="20"/>
        </w:rPr>
        <w:t xml:space="preserve"> @param area_id 当前分区id</w:t>
      </w:r>
      <w:r>
        <w:rPr>
          <w:sz w:val="20"/>
        </w:rPr>
        <w:br w:type="textWrapping"/>
      </w:r>
      <w:r>
        <w:rPr>
          <w:sz w:val="20"/>
        </w:rPr>
        <w:t xml:space="preserve"> @param key_word 关键字</w:t>
      </w:r>
      <w:r>
        <w:rPr>
          <w:sz w:val="20"/>
        </w:rPr>
        <w:br w:type="textWrapping"/>
      </w:r>
      <w:r>
        <w:rPr>
          <w:sz w:val="20"/>
        </w:rPr>
        <w:t xml:space="preserve"> @param successHandle 请求成功回调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请求失败回调</w:t>
      </w:r>
      <w:r>
        <w:rPr>
          <w:sz w:val="20"/>
        </w:rPr>
        <w:br w:type="textWrapping"/>
      </w:r>
      <w:r>
        <w:rPr>
          <w:sz w:val="20"/>
        </w:rPr>
        <w:t>+ (NSURLSessionDataTask *)getHomeListWithLatitude:(NSString *)latitude longitude:(NSString *)longitude type_id:(NSString *)type_id services:(NSString *)services order_type:(NSString *)order_type filter:(NSString *)filter page:(NSString *)page page_size:(NSInteger)page_size combine_id:(NSString *)combine_id lwm_sess_token:(NSString *)lwm_sess_token microPage_id:(NSString *)microPage_id area_id:(NSString *)area_id key_word:(NSString *)key_word success:(void(^)(id response))successHandle failed:(void(^)(NSError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获取店铺信息数据请求</w:t>
      </w:r>
      <w:r>
        <w:rPr>
          <w:sz w:val="20"/>
        </w:rPr>
        <w:br w:type="textWrapping"/>
      </w:r>
      <w:r>
        <w:rPr>
          <w:sz w:val="20"/>
        </w:rPr>
        <w:t xml:space="preserve"> @param shop_id 店铺id</w:t>
      </w:r>
      <w:r>
        <w:rPr>
          <w:sz w:val="20"/>
        </w:rPr>
        <w:br w:type="textWrapping"/>
      </w:r>
      <w:r>
        <w:rPr>
          <w:sz w:val="20"/>
        </w:rPr>
        <w:t xml:space="preserve"> @param lwm_sess_token 登录后返回的sessionToken</w:t>
      </w:r>
      <w:r>
        <w:rPr>
          <w:sz w:val="20"/>
        </w:rPr>
        <w:br w:type="textWrapping"/>
      </w:r>
      <w:r>
        <w:rPr>
          <w:sz w:val="20"/>
        </w:rPr>
        <w:t xml:space="preserve"> @param successHandle 请求成功回调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请求失败回调</w:t>
      </w:r>
      <w:r>
        <w:rPr>
          <w:sz w:val="20"/>
        </w:rPr>
        <w:br w:type="textWrapping"/>
      </w:r>
      <w:r>
        <w:rPr>
          <w:sz w:val="20"/>
        </w:rPr>
        <w:t xml:space="preserve"> @param lat 纬度</w:t>
      </w:r>
      <w:r>
        <w:rPr>
          <w:sz w:val="20"/>
        </w:rPr>
        <w:br w:type="textWrapping"/>
      </w:r>
      <w:r>
        <w:rPr>
          <w:sz w:val="20"/>
        </w:rPr>
        <w:t xml:space="preserve"> @param lng 经度</w:t>
      </w:r>
      <w:r>
        <w:rPr>
          <w:sz w:val="20"/>
        </w:rPr>
        <w:br w:type="textWrapping"/>
      </w:r>
      <w:r>
        <w:rPr>
          <w:sz w:val="20"/>
        </w:rPr>
        <w:t>+ (NSURLSessionDataTask *)getShopInfoWithShop_id:(NSString *)shop_id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lat:(NSString *)lat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lng:(NSString *)lng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lwm_sess_token: (NSString *)lwm_sess_token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failed:(void 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首页搜索店铺或者商品</w:t>
      </w:r>
      <w:r>
        <w:rPr>
          <w:sz w:val="20"/>
        </w:rPr>
        <w:br w:type="textWrapping"/>
      </w:r>
      <w:r>
        <w:rPr>
          <w:sz w:val="20"/>
        </w:rPr>
        <w:t xml:space="preserve"> @param lwm_sess_token 登录后返回的sessionToken</w:t>
      </w:r>
      <w:r>
        <w:rPr>
          <w:sz w:val="20"/>
        </w:rPr>
        <w:br w:type="textWrapping"/>
      </w:r>
      <w:r>
        <w:rPr>
          <w:sz w:val="20"/>
        </w:rPr>
        <w:t xml:space="preserve"> @param latitude 纬度</w:t>
      </w:r>
      <w:r>
        <w:rPr>
          <w:sz w:val="20"/>
        </w:rPr>
        <w:br w:type="textWrapping"/>
      </w:r>
      <w:r>
        <w:rPr>
          <w:sz w:val="20"/>
        </w:rPr>
        <w:t xml:space="preserve"> @param longitude 精度</w:t>
      </w:r>
      <w:r>
        <w:rPr>
          <w:sz w:val="20"/>
        </w:rPr>
        <w:br w:type="textWrapping"/>
      </w:r>
      <w:r>
        <w:rPr>
          <w:sz w:val="20"/>
        </w:rPr>
        <w:t xml:space="preserve"> @param search_val 搜索内容</w:t>
      </w:r>
      <w:r>
        <w:rPr>
          <w:sz w:val="20"/>
        </w:rPr>
        <w:br w:type="textWrapping"/>
      </w:r>
      <w:r>
        <w:rPr>
          <w:sz w:val="20"/>
        </w:rPr>
        <w:t xml:space="preserve"> @param area_id 区域id</w:t>
      </w:r>
      <w:r>
        <w:rPr>
          <w:sz w:val="20"/>
        </w:rPr>
        <w:br w:type="textWrapping"/>
      </w:r>
      <w:r>
        <w:rPr>
          <w:sz w:val="20"/>
        </w:rPr>
        <w:t xml:space="preserve"> @param successHandle 请求成功回调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请求失败回调</w:t>
      </w:r>
      <w:r>
        <w:rPr>
          <w:sz w:val="20"/>
        </w:rPr>
        <w:br w:type="textWrapping"/>
      </w:r>
      <w:r>
        <w:rPr>
          <w:sz w:val="20"/>
        </w:rPr>
        <w:t xml:space="preserve">+ (NSURLSessionDataTask *)searchShopWithLwm_sess_token: (NSString *)lwm_sess_token latitude:(NSString *)latitude longitude:(NSString *)longitude search_val:(NSString </w:t>
      </w:r>
    </w:p>
    <w:p w14:paraId="6DDBD8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"XFZHomeNetWorkTool.h"</w:t>
      </w:r>
      <w:r>
        <w:rPr>
          <w:sz w:val="20"/>
        </w:rPr>
        <w:br w:type="textWrapping"/>
      </w:r>
      <w:r>
        <w:rPr>
          <w:sz w:val="20"/>
        </w:rPr>
        <w:t>#import "LWMNetworkTool.h"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@implementation XFZHomeNetWorkTool</w:t>
      </w:r>
      <w:r>
        <w:rPr>
          <w:sz w:val="20"/>
        </w:rPr>
        <w:br w:type="textWrapping"/>
      </w:r>
      <w:r>
        <w:rPr>
          <w:sz w:val="20"/>
        </w:rPr>
        <w:t>+ (NSURLSessionDataTask *)getGrayWithCompleteHandle:(void (^)(BOOL isSuccess))completeHandle{</w:t>
      </w:r>
      <w:r>
        <w:rPr>
          <w:sz w:val="20"/>
        </w:rPr>
        <w:br w:type="textWrapping"/>
      </w:r>
      <w:r>
        <w:rPr>
          <w:sz w:val="20"/>
        </w:rPr>
        <w:t xml:space="preserve">    NSString *accountString  = [NSString stringWithFormat:@"account=%@",kAdmin_ID];</w:t>
      </w:r>
      <w:r>
        <w:rPr>
          <w:sz w:val="20"/>
        </w:rPr>
        <w:br w:type="textWrapping"/>
      </w:r>
      <w:r>
        <w:rPr>
          <w:sz w:val="20"/>
        </w:rPr>
        <w:t xml:space="preserve">    NSString *typeString  = [NSString stringWithFormat:@"type=%@",@"1"];</w:t>
      </w:r>
      <w:r>
        <w:rPr>
          <w:sz w:val="20"/>
        </w:rPr>
        <w:br w:type="textWrapping"/>
      </w:r>
      <w:r>
        <w:rPr>
          <w:sz w:val="20"/>
        </w:rPr>
        <w:t xml:space="preserve">    NSString *ver_typeString = [NSString stringWithFormat:@"ver_type=%@",@"2"];</w:t>
      </w:r>
      <w:r>
        <w:rPr>
          <w:sz w:val="20"/>
        </w:rPr>
        <w:br w:type="textWrapping"/>
      </w:r>
      <w:r>
        <w:rPr>
          <w:sz w:val="20"/>
        </w:rPr>
        <w:t xml:space="preserve">    NSString *ver_numString = [NSString stringWithFormat:@"ver_num=%@",kAuditVersion_num];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arrayWithObjects:accountString,typeString,ver_typeString,ver_numString,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getNewSign:erArray];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setObject:kAdmin_ID forKey:@"account"];</w:t>
      </w:r>
      <w:r>
        <w:rPr>
          <w:sz w:val="20"/>
        </w:rPr>
        <w:br w:type="textWrapping"/>
      </w:r>
      <w:r>
        <w:rPr>
          <w:sz w:val="20"/>
        </w:rPr>
        <w:t xml:space="preserve">    [dictM setObject:@"1" forKey:@"type"];</w:t>
      </w:r>
      <w:r>
        <w:rPr>
          <w:sz w:val="20"/>
        </w:rPr>
        <w:br w:type="textWrapping"/>
      </w:r>
      <w:r>
        <w:rPr>
          <w:sz w:val="20"/>
        </w:rPr>
        <w:t xml:space="preserve">    [dictM setObject:@"2" forKey:@"ver_type"];</w:t>
      </w:r>
      <w:r>
        <w:rPr>
          <w:sz w:val="20"/>
        </w:rPr>
        <w:br w:type="textWrapping"/>
      </w:r>
      <w:r>
        <w:rPr>
          <w:sz w:val="20"/>
        </w:rPr>
        <w:t xml:space="preserve">    [dictM setObject:kAuditVersion_num forKey:@"ver_num"];</w:t>
      </w:r>
      <w:r>
        <w:rPr>
          <w:sz w:val="20"/>
        </w:rPr>
        <w:br w:type="textWrapping"/>
      </w:r>
      <w:r>
        <w:rPr>
          <w:sz w:val="20"/>
        </w:rPr>
        <w:t xml:space="preserve">    return [kNetworkTool POSTGrayWithURLStr:@"/common/helper/chechGrayUpgradeStatus" parameters:dictM.copy success:^(id responseObject) {</w:t>
      </w:r>
      <w:r>
        <w:rPr>
          <w:sz w:val="20"/>
        </w:rPr>
        <w:br w:type="textWrapping"/>
      </w:r>
      <w:r>
        <w:rPr>
          <w:sz w:val="20"/>
        </w:rPr>
        <w:t xml:space="preserve">        if (completeHandle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NSString *error_code = responseObject[@"error_code"];</w:t>
      </w:r>
      <w:r>
        <w:rPr>
          <w:sz w:val="20"/>
        </w:rPr>
        <w:br w:type="textWrapping"/>
      </w:r>
      <w:r>
        <w:rPr>
          <w:sz w:val="20"/>
        </w:rPr>
        <w:t xml:space="preserve">            if ([error_code integerValue] == 0) {</w:t>
      </w:r>
      <w:r>
        <w:rPr>
          <w:sz w:val="20"/>
        </w:rPr>
        <w:br w:type="textWrapping"/>
      </w:r>
      <w:r>
        <w:rPr>
          <w:sz w:val="20"/>
        </w:rPr>
        <w:t xml:space="preserve">                completeHandle(YES);</w:t>
      </w:r>
      <w:r>
        <w:rPr>
          <w:sz w:val="20"/>
        </w:rPr>
        <w:br w:type="textWrapping"/>
      </w:r>
      <w:r>
        <w:rPr>
          <w:sz w:val="20"/>
        </w:rPr>
        <w:t xml:space="preserve">            }else{</w:t>
      </w:r>
      <w:r>
        <w:rPr>
          <w:sz w:val="20"/>
        </w:rPr>
        <w:br w:type="textWrapping"/>
      </w:r>
      <w:r>
        <w:rPr>
          <w:sz w:val="20"/>
        </w:rPr>
        <w:t xml:space="preserve">                completeHandle(NO);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failed:^(NSError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(completeHandle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completeHandle(NO);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(NSURLSessionDataTask *)getHomeListWithLatitude:(NSString *)latitude longitude:(NSString *)longitude type_id:(NSString *)type_id services:(NSString *)services order_type:(NSString *)order_type filter:(NSString *)filter page:(NSString *)page page_size:(NSInteger)page_size combine_id:(NSString *)combine_id lwm_sess_token:(NSString *)lwm_sess_token microPage_id:(NSString *)microPage_id area_id:(NSString *)area_id key_word:(NSString *)key_word success:(void(^)(id response))successHandle failed:(void(^)(NSError *error))failedHandle {</w:t>
      </w:r>
      <w:r>
        <w:rPr>
          <w:sz w:val="20"/>
        </w:rPr>
        <w:br w:type="textWrapping"/>
      </w:r>
      <w:r>
        <w:rPr>
          <w:sz w:val="20"/>
        </w:rPr>
        <w:t xml:space="preserve">    NSString *latitudeString = [NSString stringWithFormat:@"latitude=%@",latitude];</w:t>
      </w:r>
      <w:r>
        <w:rPr>
          <w:sz w:val="20"/>
        </w:rPr>
        <w:br w:type="textWrapping"/>
      </w:r>
      <w:r>
        <w:rPr>
          <w:sz w:val="20"/>
        </w:rPr>
        <w:t xml:space="preserve">    NSString *longitudeString = [NSString stringWithFormat:@"longitude=%@",longitude];</w:t>
      </w:r>
      <w:r>
        <w:rPr>
          <w:sz w:val="20"/>
        </w:rPr>
        <w:br w:type="textWrapping"/>
      </w:r>
      <w:r>
        <w:rPr>
          <w:sz w:val="20"/>
        </w:rPr>
        <w:t xml:space="preserve">    NSString *type_idString = [NSString stringWithFormat:@"type_id=%@",[type_id encodeParameter]];</w:t>
      </w:r>
      <w:r>
        <w:rPr>
          <w:sz w:val="20"/>
        </w:rPr>
        <w:br w:type="textWrapping"/>
      </w:r>
      <w:r>
        <w:rPr>
          <w:sz w:val="20"/>
        </w:rPr>
        <w:t xml:space="preserve">    NSString *servicesString = [NSString stringWithFormat:@"services=%@",[services encodeParameter]];</w:t>
      </w:r>
      <w:r>
        <w:rPr>
          <w:sz w:val="20"/>
        </w:rPr>
        <w:br w:type="textWrapping"/>
      </w:r>
      <w:r>
        <w:rPr>
          <w:sz w:val="20"/>
        </w:rPr>
        <w:t xml:space="preserve">    NSString *order_typeString = [NSString stringWithFormat:@"order_type=%@",order_type];</w:t>
      </w:r>
      <w:r>
        <w:rPr>
          <w:sz w:val="20"/>
        </w:rPr>
        <w:br w:type="textWrapping"/>
      </w:r>
      <w:r>
        <w:rPr>
          <w:sz w:val="20"/>
        </w:rPr>
        <w:t xml:space="preserve">    NSString *filterString = [NSString stringWithFormat:@"filter=%@",[filter encodeParameter]];</w:t>
      </w:r>
      <w:r>
        <w:rPr>
          <w:sz w:val="20"/>
        </w:rPr>
        <w:br w:type="textWrapping"/>
      </w:r>
      <w:r>
        <w:rPr>
          <w:sz w:val="20"/>
        </w:rPr>
        <w:t xml:space="preserve">    NSString *pageString = [NSString stringWithFormat:@"page=%@",page];</w:t>
      </w:r>
      <w:r>
        <w:rPr>
          <w:sz w:val="20"/>
        </w:rPr>
        <w:br w:type="textWrapping"/>
      </w:r>
      <w:r>
        <w:rPr>
          <w:sz w:val="20"/>
        </w:rPr>
        <w:t xml:space="preserve">    NSString *page_sizeString = [NSString stringWithFormat:@"page_size=%ld",page_size];</w:t>
      </w:r>
      <w:r>
        <w:rPr>
          <w:sz w:val="20"/>
        </w:rPr>
        <w:br w:type="textWrapping"/>
      </w:r>
      <w:r>
        <w:rPr>
          <w:sz w:val="20"/>
        </w:rPr>
        <w:t xml:space="preserve">    NSString *from_typeString = [NSString stringWithFormat:@"from_type=%@",@"4"];</w:t>
      </w:r>
      <w:r>
        <w:rPr>
          <w:sz w:val="20"/>
        </w:rPr>
        <w:br w:type="textWrapping"/>
      </w:r>
      <w:r>
        <w:rPr>
          <w:sz w:val="20"/>
        </w:rPr>
        <w:t xml:space="preserve">    NSString *divpage_idString = [NSString stringWithFormat:@"divpage_id=%@",microPage_id ?: @""];</w:t>
      </w:r>
      <w:r>
        <w:rPr>
          <w:sz w:val="20"/>
        </w:rPr>
        <w:br w:type="textWrapping"/>
      </w:r>
      <w:r>
        <w:rPr>
          <w:sz w:val="20"/>
        </w:rPr>
        <w:t xml:space="preserve">    NSString *combine_idString = [NSString stringWithFormat:@"combine_id=%@",combine_id ?: @"0"];</w:t>
      </w:r>
      <w:r>
        <w:rPr>
          <w:sz w:val="20"/>
        </w:rPr>
        <w:br w:type="textWrapping"/>
      </w:r>
      <w:r>
        <w:rPr>
          <w:sz w:val="20"/>
        </w:rPr>
        <w:t xml:space="preserve">    NSString *area_idSring = [NSString stringWithFormat:@"area_id=%@",area_id ?: @""];</w:t>
      </w:r>
      <w:r>
        <w:rPr>
          <w:sz w:val="20"/>
        </w:rPr>
        <w:br w:type="textWrapping"/>
      </w:r>
      <w:r>
        <w:rPr>
          <w:sz w:val="20"/>
        </w:rPr>
        <w:t xml:space="preserve">    NSString *key_wordString = [NSString stringWithFormat:@"key_word=%@",[key_word ?: @"" encodeParameter]];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arrayWithObjects:latitudeString,longitudeString,type_idString,servicesString,order_typeString,filterString,pageString,page_sizeString,from_typeString,combine_idString,divpage_idString,area_idSring,key_wordString,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getNewSign:erArray];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setObject:latitude forKey:@"latitude"];</w:t>
      </w:r>
      <w:r>
        <w:rPr>
          <w:sz w:val="20"/>
        </w:rPr>
        <w:br w:type="textWrapping"/>
      </w:r>
      <w:r>
        <w:rPr>
          <w:sz w:val="20"/>
        </w:rPr>
        <w:t xml:space="preserve">    [dictM setObject:longitude forKey:@"longitude"];</w:t>
      </w:r>
      <w:r>
        <w:rPr>
          <w:sz w:val="20"/>
        </w:rPr>
        <w:br w:type="textWrapping"/>
      </w:r>
      <w:r>
        <w:rPr>
          <w:sz w:val="20"/>
        </w:rPr>
        <w:t xml:space="preserve">    [dictM setObject:type_id forKey:@"type_id"];</w:t>
      </w:r>
      <w:r>
        <w:rPr>
          <w:sz w:val="20"/>
        </w:rPr>
        <w:br w:type="textWrapping"/>
      </w:r>
      <w:r>
        <w:rPr>
          <w:sz w:val="20"/>
        </w:rPr>
        <w:t xml:space="preserve">    [dictM setObject:services forKey:@"services"];</w:t>
      </w:r>
      <w:r>
        <w:rPr>
          <w:sz w:val="20"/>
        </w:rPr>
        <w:br w:type="textWrapping"/>
      </w:r>
    </w:p>
    <w:p w14:paraId="0E74C4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5D2F07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&lt;Foundation/Foundation.h&gt;</w:t>
      </w:r>
      <w:r>
        <w:rPr>
          <w:sz w:val="20"/>
        </w:rPr>
        <w:br w:type="textWrapping"/>
      </w:r>
      <w:r>
        <w:rPr>
          <w:sz w:val="20"/>
        </w:rPr>
        <w:t>@interface XFZLoginNetworkTool : NSObject</w:t>
      </w:r>
      <w:r>
        <w:rPr>
          <w:sz w:val="20"/>
        </w:rPr>
        <w:br w:type="textWrapping"/>
      </w:r>
      <w:r>
        <w:rPr>
          <w:sz w:val="20"/>
        </w:rPr>
        <w:t>+ (NSURLSessionDataTask *)getVersionWithSuccess:(void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failed:(void 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获取手机验证码</w:t>
      </w:r>
      <w:r>
        <w:rPr>
          <w:sz w:val="20"/>
        </w:rPr>
        <w:br w:type="textWrapping"/>
      </w:r>
      <w:r>
        <w:rPr>
          <w:sz w:val="20"/>
        </w:rPr>
        <w:t xml:space="preserve"> @param lwm_sess_token 手机号绑定时，小程序、消费者APP微信、消费者APPQQ、微信H5、支付宝H5必传 (绑定手机传)</w:t>
      </w:r>
      <w:r>
        <w:rPr>
          <w:sz w:val="20"/>
        </w:rPr>
        <w:br w:type="textWrapping"/>
      </w:r>
      <w:r>
        <w:rPr>
          <w:sz w:val="20"/>
        </w:rPr>
        <w:t xml:space="preserve"> @param phone 手机号码</w:t>
      </w:r>
      <w:r>
        <w:rPr>
          <w:sz w:val="20"/>
        </w:rPr>
        <w:br w:type="textWrapping"/>
      </w:r>
      <w:r>
        <w:rPr>
          <w:sz w:val="20"/>
        </w:rPr>
        <w:t xml:space="preserve"> @param type 获取验证码类型 1：语音 2：短信</w:t>
      </w:r>
      <w:r>
        <w:rPr>
          <w:sz w:val="20"/>
        </w:rPr>
        <w:br w:type="textWrapping"/>
      </w:r>
      <w:r>
        <w:rPr>
          <w:sz w:val="20"/>
        </w:rPr>
        <w:t xml:space="preserve"> @param action_type 短信语音作用类型 0修改绑定手机，1找回密码，2注册验证码，3语音验证码,4语音订单通知，5、验证码登陆</w:t>
      </w:r>
      <w:r>
        <w:rPr>
          <w:sz w:val="20"/>
        </w:rPr>
        <w:br w:type="textWrapping"/>
      </w:r>
      <w:r>
        <w:rPr>
          <w:sz w:val="20"/>
        </w:rPr>
        <w:t xml:space="preserve"> @param successHandle 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失败回调</w:t>
      </w:r>
      <w:r>
        <w:rPr>
          <w:sz w:val="20"/>
        </w:rPr>
        <w:br w:type="textWrapping"/>
      </w:r>
      <w:r>
        <w:rPr>
          <w:sz w:val="20"/>
        </w:rPr>
        <w:t>+ (NSURLSessionDataTask *) sendPhoneCodeWithLwm_sess_token:(NSString *)lwm_sess_token Phone:(NSString *)phone type:(NSString *)type action_type:(NSString *)action_type success:(void (^)(id response))successHandle failed:(void 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登录接口 密码跟验证码选择一个</w:t>
      </w:r>
      <w:r>
        <w:rPr>
          <w:sz w:val="20"/>
        </w:rPr>
        <w:br w:type="textWrapping"/>
      </w:r>
      <w:r>
        <w:rPr>
          <w:sz w:val="20"/>
        </w:rPr>
        <w:t xml:space="preserve"> @param lwm_sess_token lwm_sess_token这个是获取验证码返回后获得的 手机登了需要</w:t>
      </w:r>
      <w:r>
        <w:rPr>
          <w:sz w:val="20"/>
        </w:rPr>
        <w:br w:type="textWrapping"/>
      </w:r>
      <w:r>
        <w:rPr>
          <w:sz w:val="20"/>
        </w:rPr>
        <w:t xml:space="preserve"> @param phone 手机号码</w:t>
      </w:r>
      <w:r>
        <w:rPr>
          <w:sz w:val="20"/>
        </w:rPr>
        <w:br w:type="textWrapping"/>
      </w:r>
      <w:r>
        <w:rPr>
          <w:sz w:val="20"/>
        </w:rPr>
        <w:t xml:space="preserve"> @param password 密码</w:t>
      </w:r>
      <w:r>
        <w:rPr>
          <w:sz w:val="20"/>
        </w:rPr>
        <w:br w:type="textWrapping"/>
      </w:r>
      <w:r>
        <w:rPr>
          <w:sz w:val="20"/>
        </w:rPr>
        <w:t xml:space="preserve"> @param code 验证码</w:t>
      </w:r>
      <w:r>
        <w:rPr>
          <w:sz w:val="20"/>
        </w:rPr>
        <w:br w:type="textWrapping"/>
      </w:r>
      <w:r>
        <w:rPr>
          <w:sz w:val="20"/>
        </w:rPr>
        <w:t xml:space="preserve"> @param successHandle 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失败回调</w:t>
      </w:r>
      <w:r>
        <w:rPr>
          <w:sz w:val="20"/>
        </w:rPr>
        <w:br w:type="textWrapping"/>
      </w:r>
      <w:r>
        <w:rPr>
          <w:sz w:val="20"/>
        </w:rPr>
        <w:t>+ (NSURLSessionDataTask *) phoneloginWithLwm_sess_token: (NSString *)lwm_sess_token phone:(NSString *)phone password:(NSString *)password code:(NSString *)code success:(void (^)(id response))successHandle failed:(void 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QQ登录接口</w:t>
      </w:r>
      <w:r>
        <w:rPr>
          <w:sz w:val="20"/>
        </w:rPr>
        <w:br w:type="textWrapping"/>
      </w:r>
      <w:r>
        <w:rPr>
          <w:sz w:val="20"/>
        </w:rPr>
        <w:t xml:space="preserve"> @param appid 商家的appid</w:t>
      </w:r>
      <w:r>
        <w:rPr>
          <w:sz w:val="20"/>
        </w:rPr>
        <w:br w:type="textWrapping"/>
      </w:r>
      <w:r>
        <w:rPr>
          <w:sz w:val="20"/>
        </w:rPr>
        <w:t xml:space="preserve"> @param openid QQ返回的openid</w:t>
      </w:r>
      <w:r>
        <w:rPr>
          <w:sz w:val="20"/>
        </w:rPr>
        <w:br w:type="textWrapping"/>
      </w:r>
      <w:r>
        <w:rPr>
          <w:sz w:val="20"/>
        </w:rPr>
        <w:t xml:space="preserve"> @param access_token QQ返回的access_token</w:t>
      </w:r>
      <w:r>
        <w:rPr>
          <w:sz w:val="20"/>
        </w:rPr>
        <w:br w:type="textWrapping"/>
      </w:r>
      <w:r>
        <w:rPr>
          <w:sz w:val="20"/>
        </w:rPr>
        <w:t xml:space="preserve"> @param successHandle 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失败回调</w:t>
      </w:r>
      <w:r>
        <w:rPr>
          <w:sz w:val="20"/>
        </w:rPr>
        <w:br w:type="textWrapping"/>
      </w:r>
      <w:r>
        <w:rPr>
          <w:sz w:val="20"/>
        </w:rPr>
        <w:t>+ (NSURLSessionDataTask *) getQQLoginWithAppid:(NSString *)appid openid:(NSString *)openid access_token:(NSString *)access_token success:(void (^)(id response))successHandle failed:(void 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微信登录接口</w:t>
      </w:r>
      <w:r>
        <w:rPr>
          <w:sz w:val="20"/>
        </w:rPr>
        <w:br w:type="textWrapping"/>
      </w:r>
      <w:r>
        <w:rPr>
          <w:sz w:val="20"/>
        </w:rPr>
        <w:t xml:space="preserve"> @param appid appid</w:t>
      </w:r>
      <w:r>
        <w:rPr>
          <w:sz w:val="20"/>
        </w:rPr>
        <w:br w:type="textWrapping"/>
      </w:r>
      <w:r>
        <w:rPr>
          <w:sz w:val="20"/>
        </w:rPr>
        <w:t xml:space="preserve"> @param code code</w:t>
      </w:r>
      <w:r>
        <w:rPr>
          <w:sz w:val="20"/>
        </w:rPr>
        <w:br w:type="textWrapping"/>
      </w:r>
      <w:r>
        <w:rPr>
          <w:sz w:val="20"/>
        </w:rPr>
        <w:t xml:space="preserve"> @param successHandle 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失败回调</w:t>
      </w:r>
      <w:r>
        <w:rPr>
          <w:sz w:val="20"/>
        </w:rPr>
        <w:br w:type="textWrapping"/>
      </w:r>
      <w:r>
        <w:rPr>
          <w:sz w:val="20"/>
        </w:rPr>
        <w:t>+ (NSURLSessionDataTask *) getWXLoginWithAppid:(NSString *)appid code:(NSString *)code  success:(void (^)(id response))successHandle failed:(void 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注册接口</w:t>
      </w:r>
      <w:r>
        <w:rPr>
          <w:sz w:val="20"/>
        </w:rPr>
        <w:br w:type="textWrapping"/>
      </w:r>
      <w:r>
        <w:rPr>
          <w:sz w:val="20"/>
        </w:rPr>
        <w:t xml:space="preserve"> @param lwm_sess_token 短信验证码接口返回的lwm_sess_token</w:t>
      </w:r>
      <w:r>
        <w:rPr>
          <w:sz w:val="20"/>
        </w:rPr>
        <w:br w:type="textWrapping"/>
      </w:r>
      <w:r>
        <w:rPr>
          <w:sz w:val="20"/>
        </w:rPr>
        <w:t xml:space="preserve"> @param phone 手机号码</w:t>
      </w:r>
      <w:r>
        <w:rPr>
          <w:sz w:val="20"/>
        </w:rPr>
        <w:br w:type="textWrapping"/>
      </w:r>
      <w:r>
        <w:rPr>
          <w:sz w:val="20"/>
        </w:rPr>
        <w:t xml:space="preserve"> @param password 密码</w:t>
      </w:r>
      <w:r>
        <w:rPr>
          <w:sz w:val="20"/>
        </w:rPr>
        <w:br w:type="textWrapping"/>
      </w:r>
      <w:r>
        <w:rPr>
          <w:sz w:val="20"/>
        </w:rPr>
        <w:t xml:space="preserve"> @param code 验证码</w:t>
      </w:r>
      <w:r>
        <w:rPr>
          <w:sz w:val="20"/>
        </w:rPr>
        <w:br w:type="textWrapping"/>
      </w:r>
      <w:r>
        <w:rPr>
          <w:sz w:val="20"/>
        </w:rPr>
        <w:t xml:space="preserve"> @param successHandle 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失败回调</w:t>
      </w:r>
      <w:r>
        <w:rPr>
          <w:sz w:val="20"/>
        </w:rPr>
        <w:br w:type="textWrapping"/>
      </w:r>
      <w:r>
        <w:rPr>
          <w:sz w:val="20"/>
        </w:rPr>
        <w:t>+ (NSURLSessionDataTask *) registerWithLwm_sess_token: (NSString *)lwm_sess_token phone:(NSString *)phone password:(NSString *)password code:(NSString *)code success:(void (^)(id response))successHandle failed:(void (^)(NSError *error))failedHandle;</w:t>
      </w:r>
      <w:r>
        <w:br w:type="page"/>
      </w:r>
    </w:p>
    <w:p w14:paraId="292B8A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"XFZLoginNetworkTool.h"</w:t>
      </w:r>
      <w:r>
        <w:rPr>
          <w:sz w:val="20"/>
        </w:rPr>
        <w:br w:type="textWrapping"/>
      </w:r>
      <w:r>
        <w:rPr>
          <w:sz w:val="20"/>
        </w:rPr>
        <w:t>#import "LWMNetworkTool.h"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@implementation XFZLoginNetworkTool</w:t>
      </w:r>
      <w:r>
        <w:rPr>
          <w:sz w:val="20"/>
        </w:rPr>
        <w:br w:type="textWrapping"/>
      </w:r>
      <w:r>
        <w:rPr>
          <w:sz w:val="20"/>
        </w:rPr>
        <w:t>+ (NSURLSessionDataTask *)getVersionWithSuccess:(void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failed:(void (^)(NSError *error))failedHandle {</w:t>
      </w:r>
      <w:r>
        <w:rPr>
          <w:sz w:val="20"/>
        </w:rPr>
        <w:br w:type="textWrapping"/>
      </w:r>
      <w:r>
        <w:rPr>
          <w:sz w:val="20"/>
        </w:rPr>
        <w:t xml:space="preserve">    NSString *url = [NSString stringWithFormat:@"https://itunes.apple.com/cn/lookup?id=%@",kAppleID];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[[NSMutableDictionary alloc]init];</w:t>
      </w:r>
      <w:r>
        <w:rPr>
          <w:sz w:val="20"/>
        </w:rPr>
        <w:br w:type="textWrapping"/>
      </w:r>
      <w:r>
        <w:rPr>
          <w:sz w:val="20"/>
        </w:rPr>
        <w:t xml:space="preserve">      return [kNetworkTool POSTWithURLStr:url parameters:dictM.copy success:^(id responseObject) {</w:t>
      </w:r>
      <w:r>
        <w:rPr>
          <w:sz w:val="20"/>
        </w:rPr>
        <w:br w:type="textWrapping"/>
      </w:r>
      <w:r>
        <w:rPr>
          <w:sz w:val="20"/>
        </w:rPr>
        <w:t xml:space="preserve">          successHandle(responseObject);</w:t>
      </w:r>
      <w:r>
        <w:rPr>
          <w:sz w:val="20"/>
        </w:rPr>
        <w:br w:type="textWrapping"/>
      </w:r>
      <w:r>
        <w:rPr>
          <w:sz w:val="20"/>
        </w:rPr>
        <w:t xml:space="preserve">      } failed:^(NSError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  if (failedHandle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  failedHandle(error);</w:t>
      </w:r>
      <w:r>
        <w:rPr>
          <w:sz w:val="20"/>
        </w:rPr>
        <w:br w:type="textWrapping"/>
      </w:r>
      <w:r>
        <w:rPr>
          <w:sz w:val="20"/>
        </w:rPr>
        <w:t xml:space="preserve">          }</w:t>
      </w:r>
      <w:r>
        <w:rPr>
          <w:sz w:val="20"/>
        </w:rPr>
        <w:br w:type="textWrapping"/>
      </w:r>
      <w:r>
        <w:rPr>
          <w:sz w:val="20"/>
        </w:rPr>
        <w:t xml:space="preserve">  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(NSURLSessionDataTask *) sendPhoneCodeWithLwm_sess_token:(NSString *)lwm_sess_token Phone:(NSString *)phone type:(NSString *)type action_type:(NSString *)action_type success:(void (^)(id response))successHandle failed:(void (^)(NSError *error))failedHandle {</w:t>
      </w:r>
      <w:r>
        <w:rPr>
          <w:sz w:val="20"/>
        </w:rPr>
        <w:br w:type="textWrapping"/>
      </w:r>
      <w:r>
        <w:rPr>
          <w:sz w:val="20"/>
        </w:rPr>
        <w:t xml:space="preserve">    NSString *phoneString = [NSString stringWithFormat:@"phone=%@",phone];</w:t>
      </w:r>
      <w:r>
        <w:rPr>
          <w:sz w:val="20"/>
        </w:rPr>
        <w:br w:type="textWrapping"/>
      </w:r>
      <w:r>
        <w:rPr>
          <w:sz w:val="20"/>
        </w:rPr>
        <w:t xml:space="preserve">    NSString *typeString = [NSString stringWithFormat:@"type=%@",type];</w:t>
      </w:r>
      <w:r>
        <w:rPr>
          <w:sz w:val="20"/>
        </w:rPr>
        <w:br w:type="textWrapping"/>
      </w:r>
      <w:r>
        <w:rPr>
          <w:sz w:val="20"/>
        </w:rPr>
        <w:t xml:space="preserve">    NSString *action_typeString = [NSString stringWithFormat:@"action_type=%@",action_type];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*erArray;</w:t>
      </w:r>
      <w:r>
        <w:rPr>
          <w:sz w:val="20"/>
        </w:rPr>
        <w:br w:type="textWrapping"/>
      </w:r>
      <w:r>
        <w:rPr>
          <w:sz w:val="20"/>
        </w:rPr>
        <w:t xml:space="preserve">    if(lwm_sess_token)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NSString *lwm_sess_tokenString = [NSString stringWithFormat:@"lwm_sess_token=%@",lwm_sess_token];</w:t>
      </w:r>
      <w:r>
        <w:rPr>
          <w:sz w:val="20"/>
        </w:rPr>
        <w:br w:type="textWrapping"/>
      </w:r>
      <w:r>
        <w:rPr>
          <w:sz w:val="20"/>
        </w:rPr>
        <w:t xml:space="preserve">        erArray = [NSMutableArray arrayWithObjects:lwm_sess_tokenString,phoneString,typeString,action_typeString,nil];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else{</w:t>
      </w:r>
      <w:r>
        <w:rPr>
          <w:sz w:val="20"/>
        </w:rPr>
        <w:br w:type="textWrapping"/>
      </w:r>
      <w:r>
        <w:rPr>
          <w:sz w:val="20"/>
        </w:rPr>
        <w:t xml:space="preserve">        erArray = [NSMutableArray arrayWithObjects:phoneString,typeString,action_typeString,nil];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getNewSign:erArray];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setObject:phone forKey:@"phone"];</w:t>
      </w:r>
      <w:r>
        <w:rPr>
          <w:sz w:val="20"/>
        </w:rPr>
        <w:br w:type="textWrapping"/>
      </w:r>
      <w:r>
        <w:rPr>
          <w:sz w:val="20"/>
        </w:rPr>
        <w:t xml:space="preserve">    [dictM setObject:type forKey:@"type"];</w:t>
      </w:r>
      <w:r>
        <w:rPr>
          <w:sz w:val="20"/>
        </w:rPr>
        <w:br w:type="textWrapping"/>
      </w:r>
      <w:r>
        <w:rPr>
          <w:sz w:val="20"/>
        </w:rPr>
        <w:t xml:space="preserve">    [dictM setObject:action_type forKey:@"action_type"];</w:t>
      </w:r>
      <w:r>
        <w:rPr>
          <w:sz w:val="20"/>
        </w:rPr>
        <w:br w:type="textWrapping"/>
      </w:r>
      <w:r>
        <w:rPr>
          <w:sz w:val="20"/>
        </w:rPr>
        <w:t xml:space="preserve">    if(lwm_sess_token)</w:t>
      </w:r>
      <w:r>
        <w:rPr>
          <w:sz w:val="20"/>
        </w:rPr>
        <w:br w:type="textWrapping"/>
      </w:r>
      <w:r>
        <w:rPr>
          <w:sz w:val="20"/>
        </w:rPr>
        <w:t xml:space="preserve">    {</w:t>
      </w:r>
      <w:r>
        <w:rPr>
          <w:sz w:val="20"/>
        </w:rPr>
        <w:br w:type="textWrapping"/>
      </w:r>
      <w:r>
        <w:rPr>
          <w:sz w:val="20"/>
        </w:rPr>
        <w:t xml:space="preserve">        [dictM setObject:lwm_sess_token forKey:@"lwm_sess_token"];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[kNetworkTool POSTWithURLStr:@"/customer/crm/account/customer/sendsorv" parameters:dictM.copy success:^(id responseObject) {</w:t>
      </w:r>
      <w:r>
        <w:rPr>
          <w:sz w:val="20"/>
        </w:rPr>
        <w:br w:type="textWrapping"/>
      </w:r>
      <w:r>
        <w:rPr>
          <w:sz w:val="20"/>
        </w:rPr>
        <w:t xml:space="preserve">        if (successHandle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successHandle(responseObject);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failed:^(NSError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(failedHandle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failedHandle(error);</w:t>
      </w:r>
    </w:p>
    <w:p w14:paraId="32E89D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&lt;Foundation/Foundation.h&gt;</w:t>
      </w:r>
      <w:r>
        <w:rPr>
          <w:sz w:val="20"/>
        </w:rPr>
        <w:br w:type="textWrapping"/>
      </w:r>
      <w:r>
        <w:rPr>
          <w:sz w:val="20"/>
        </w:rPr>
        <w:t>@interface XFZMineNetworkTool : NSObject</w:t>
      </w:r>
      <w:r>
        <w:rPr>
          <w:sz w:val="20"/>
        </w:rPr>
        <w:br w:type="textWrapping"/>
      </w:r>
      <w:r>
        <w:rPr>
          <w:sz w:val="20"/>
        </w:rPr>
        <w:t xml:space="preserve"> 获取邀请有奖信息</w:t>
      </w:r>
      <w:r>
        <w:rPr>
          <w:sz w:val="20"/>
        </w:rPr>
        <w:br w:type="textWrapping"/>
      </w:r>
      <w:r>
        <w:rPr>
          <w:sz w:val="20"/>
        </w:rPr>
        <w:t xml:space="preserve"> @param type 是否需要获取已邀请人数量 0不需要 1需要</w:t>
      </w:r>
      <w:r>
        <w:rPr>
          <w:sz w:val="20"/>
        </w:rPr>
        <w:br w:type="textWrapping"/>
      </w:r>
      <w:r>
        <w:rPr>
          <w:sz w:val="20"/>
        </w:rPr>
        <w:t xml:space="preserve"> @param lwm_sess_token 登录token</w:t>
      </w:r>
      <w:r>
        <w:rPr>
          <w:sz w:val="20"/>
        </w:rPr>
        <w:br w:type="textWrapping"/>
      </w:r>
      <w:r>
        <w:rPr>
          <w:sz w:val="20"/>
        </w:rPr>
        <w:t xml:space="preserve"> @param lat 纬度</w:t>
      </w:r>
      <w:r>
        <w:rPr>
          <w:sz w:val="20"/>
        </w:rPr>
        <w:br w:type="textWrapping"/>
      </w:r>
      <w:r>
        <w:rPr>
          <w:sz w:val="20"/>
        </w:rPr>
        <w:t xml:space="preserve"> @param lng 经度</w:t>
      </w:r>
      <w:r>
        <w:rPr>
          <w:sz w:val="20"/>
        </w:rPr>
        <w:br w:type="textWrapping"/>
      </w:r>
      <w:r>
        <w:rPr>
          <w:sz w:val="20"/>
        </w:rPr>
        <w:t xml:space="preserve"> @param successHandle 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失败回调</w:t>
      </w:r>
      <w:r>
        <w:rPr>
          <w:sz w:val="20"/>
        </w:rPr>
        <w:br w:type="textWrapping"/>
      </w:r>
      <w:r>
        <w:rPr>
          <w:sz w:val="20"/>
        </w:rPr>
        <w:t xml:space="preserve"> @return 任务</w:t>
      </w:r>
      <w:r>
        <w:rPr>
          <w:sz w:val="20"/>
        </w:rPr>
        <w:br w:type="textWrapping"/>
      </w:r>
      <w:r>
        <w:rPr>
          <w:sz w:val="20"/>
        </w:rPr>
        <w:t>+ (NSURLSessionDataTask *)getUserInvitePrizeWithType:(NSString *)type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lwm_sess_token:(NSString *)lwm_sess_token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lat:(NSString *)lat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lng:(NSString *)lng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success:(void (^)(id response))successHandle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failed:(void 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获取用户地址</w:t>
      </w:r>
      <w:r>
        <w:rPr>
          <w:sz w:val="20"/>
        </w:rPr>
        <w:br w:type="textWrapping"/>
      </w:r>
      <w:r>
        <w:rPr>
          <w:sz w:val="20"/>
        </w:rPr>
        <w:t xml:space="preserve"> @param lwm_sess_token 登录后返回的session token</w:t>
      </w:r>
      <w:r>
        <w:rPr>
          <w:sz w:val="20"/>
        </w:rPr>
        <w:br w:type="textWrapping"/>
      </w:r>
      <w:r>
        <w:rPr>
          <w:sz w:val="20"/>
        </w:rPr>
        <w:t xml:space="preserve"> @param shop_id 店铺id (选传)</w:t>
      </w:r>
      <w:r>
        <w:rPr>
          <w:sz w:val="20"/>
        </w:rPr>
        <w:br w:type="textWrapping"/>
      </w:r>
      <w:r>
        <w:rPr>
          <w:sz w:val="20"/>
        </w:rPr>
        <w:t xml:space="preserve"> @param successHandle 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失败回调</w:t>
      </w:r>
      <w:r>
        <w:rPr>
          <w:sz w:val="20"/>
        </w:rPr>
        <w:br w:type="textWrapping"/>
      </w:r>
      <w:r>
        <w:rPr>
          <w:sz w:val="20"/>
        </w:rPr>
        <w:t>+ (NSURLSessionDataTask *) getUserLocationWithLwm_sess_token:(NSString *)lwm_sess_token shop_id:(NSString *)shop_id success:(void (^)(id response))successHandle failed:(void 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获取优惠券列表</w:t>
      </w:r>
      <w:r>
        <w:rPr>
          <w:sz w:val="20"/>
        </w:rPr>
        <w:br w:type="textWrapping"/>
      </w:r>
      <w:r>
        <w:rPr>
          <w:sz w:val="20"/>
        </w:rPr>
        <w:t xml:space="preserve"> @param lwm_sess_token 登录后返回的session token</w:t>
      </w:r>
      <w:r>
        <w:rPr>
          <w:sz w:val="20"/>
        </w:rPr>
        <w:br w:type="textWrapping"/>
      </w:r>
      <w:r>
        <w:rPr>
          <w:sz w:val="20"/>
        </w:rPr>
        <w:t xml:space="preserve"> @param status 优惠卷状态 1 - 未过期的优惠卷， 0 - 无效优惠券(指的是已过期或者已经使用的优惠卷）</w:t>
      </w:r>
      <w:r>
        <w:rPr>
          <w:sz w:val="20"/>
        </w:rPr>
        <w:br w:type="textWrapping"/>
      </w:r>
      <w:r>
        <w:rPr>
          <w:sz w:val="20"/>
        </w:rPr>
        <w:t xml:space="preserve"> @param successHandle 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失败回调</w:t>
      </w:r>
      <w:r>
        <w:rPr>
          <w:sz w:val="20"/>
        </w:rPr>
        <w:br w:type="textWrapping"/>
      </w:r>
      <w:r>
        <w:rPr>
          <w:sz w:val="20"/>
        </w:rPr>
        <w:t>+ (NSURLSessionDataTask *) getCouponListWithLwm_sess_token:(NSString *)lwm_sess_token status:(NSString *)status success:(void (^)(id response))successHandle failed:(void 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获取收藏店铺列表</w:t>
      </w:r>
      <w:r>
        <w:rPr>
          <w:sz w:val="20"/>
        </w:rPr>
        <w:br w:type="textWrapping"/>
      </w:r>
      <w:r>
        <w:rPr>
          <w:sz w:val="20"/>
        </w:rPr>
        <w:t xml:space="preserve"> @param lwm_sess_token 登录后返回的session token</w:t>
      </w:r>
      <w:r>
        <w:rPr>
          <w:sz w:val="20"/>
        </w:rPr>
        <w:br w:type="textWrapping"/>
      </w:r>
      <w:r>
        <w:rPr>
          <w:sz w:val="20"/>
        </w:rPr>
        <w:t xml:space="preserve"> @param latitude 客户所在位置纬度，没有传空字符串''</w:t>
      </w:r>
      <w:r>
        <w:rPr>
          <w:sz w:val="20"/>
        </w:rPr>
        <w:br w:type="textWrapping"/>
      </w:r>
      <w:r>
        <w:rPr>
          <w:sz w:val="20"/>
        </w:rPr>
        <w:t xml:space="preserve"> @param longitude 客户所在位置经度 ，没有传空字符串''</w:t>
      </w:r>
      <w:r>
        <w:rPr>
          <w:sz w:val="20"/>
        </w:rPr>
        <w:br w:type="textWrapping"/>
      </w:r>
      <w:r>
        <w:rPr>
          <w:sz w:val="20"/>
        </w:rPr>
        <w:t xml:space="preserve"> @param successHandle 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失败回调</w:t>
      </w:r>
      <w:r>
        <w:rPr>
          <w:sz w:val="20"/>
        </w:rPr>
        <w:br w:type="textWrapping"/>
      </w:r>
      <w:r>
        <w:rPr>
          <w:sz w:val="20"/>
        </w:rPr>
        <w:t>+ (NSURLSessionDataTask *) getShopListWithLwm_sess_token:(NSString *)lwm_sess_token latitude:(NSString *)latitude longitude:(NSString *)longitude success:(void (^)(id response))successHandle failed:(void 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根据登录方式获取顾客信息</w:t>
      </w:r>
      <w:r>
        <w:rPr>
          <w:sz w:val="20"/>
        </w:rPr>
        <w:br w:type="textWrapping"/>
      </w:r>
      <w:r>
        <w:rPr>
          <w:sz w:val="20"/>
        </w:rPr>
        <w:t xml:space="preserve"> @param lwm_sess_token lwm_sess_token</w:t>
      </w:r>
      <w:r>
        <w:rPr>
          <w:sz w:val="20"/>
        </w:rPr>
        <w:br w:type="textWrapping"/>
      </w:r>
      <w:r>
        <w:rPr>
          <w:sz w:val="20"/>
        </w:rPr>
        <w:t xml:space="preserve"> @param appid 消费者APPID 消费者app唯一标识</w:t>
      </w:r>
      <w:r>
        <w:rPr>
          <w:sz w:val="20"/>
        </w:rPr>
        <w:br w:type="textWrapping"/>
      </w:r>
      <w:r>
        <w:rPr>
          <w:sz w:val="20"/>
        </w:rPr>
        <w:t xml:space="preserve"> @param successHandle 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失败回调</w:t>
      </w:r>
      <w:r>
        <w:rPr>
          <w:sz w:val="20"/>
        </w:rPr>
        <w:br w:type="textWrapping"/>
      </w:r>
      <w:r>
        <w:rPr>
          <w:sz w:val="20"/>
        </w:rPr>
        <w:t>+ (NSURLSessionDataTask *) getCustomerinfoWithLwm_sess_token:(NSString *)lwm_sess_token appid:(NSString *)appid success:(void (^)(id response))successHandle failed:(void 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获取UpYun空间信息</w:t>
      </w:r>
      <w:r>
        <w:rPr>
          <w:sz w:val="20"/>
        </w:rPr>
        <w:br w:type="textWrapping"/>
      </w:r>
      <w:r>
        <w:rPr>
          <w:sz w:val="20"/>
        </w:rPr>
        <w:t xml:space="preserve"> @param successHandle 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 失败回调</w:t>
      </w:r>
      <w:r>
        <w:rPr>
          <w:sz w:val="20"/>
        </w:rPr>
        <w:br w:type="textWrapping"/>
      </w:r>
      <w:r>
        <w:rPr>
          <w:sz w:val="20"/>
        </w:rPr>
        <w:t xml:space="preserve">+ (NSURLSessionDataTask *) getUpyunSuccess:(void (^)(id response))successHandle </w:t>
      </w:r>
    </w:p>
    <w:p w14:paraId="17776C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"XFZMineNetworkTool.h"</w:t>
      </w:r>
      <w:r>
        <w:rPr>
          <w:sz w:val="20"/>
        </w:rPr>
        <w:br w:type="textWrapping"/>
      </w:r>
      <w:r>
        <w:rPr>
          <w:sz w:val="20"/>
        </w:rPr>
        <w:t>#import "LWMNetworkTool.h"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@implementation XFZMineNetworkTool</w:t>
      </w:r>
      <w:r>
        <w:rPr>
          <w:sz w:val="20"/>
        </w:rPr>
        <w:br w:type="textWrapping"/>
      </w:r>
      <w:r>
        <w:rPr>
          <w:sz w:val="20"/>
        </w:rPr>
        <w:t>+ (NSURLSessionDataTask *)getUserInvitePrizeWithType:(NSString *)type lwm_sess_token:(NSString *)lwm_sess_token lat:(NSString *)lat lng:(NSString *)lng success:(void (^)(id))successHandle failed:(void (^)(NSError *))failedHandle{</w:t>
      </w:r>
      <w:r>
        <w:rPr>
          <w:sz w:val="20"/>
        </w:rPr>
        <w:br w:type="textWrapping"/>
      </w:r>
      <w:r>
        <w:rPr>
          <w:sz w:val="20"/>
        </w:rPr>
        <w:t xml:space="preserve">    NSString *lwm_sess_tokenString = [NSString stringWithFormat:@"lwm_sess_token=%@",lwm_sess_token];</w:t>
      </w:r>
      <w:r>
        <w:rPr>
          <w:sz w:val="20"/>
        </w:rPr>
        <w:br w:type="textWrapping"/>
      </w:r>
      <w:r>
        <w:rPr>
          <w:sz w:val="20"/>
        </w:rPr>
        <w:t xml:space="preserve">    NSString *latString = [NSString stringWithFormat:@"lat=%@",lat];</w:t>
      </w:r>
      <w:r>
        <w:rPr>
          <w:sz w:val="20"/>
        </w:rPr>
        <w:br w:type="textWrapping"/>
      </w:r>
      <w:r>
        <w:rPr>
          <w:sz w:val="20"/>
        </w:rPr>
        <w:t xml:space="preserve">    NSString *lngString = [NSString stringWithFormat:@"lnt=%@",lng];</w:t>
      </w:r>
      <w:r>
        <w:rPr>
          <w:sz w:val="20"/>
        </w:rPr>
        <w:br w:type="textWrapping"/>
      </w:r>
      <w:r>
        <w:rPr>
          <w:sz w:val="20"/>
        </w:rPr>
        <w:t xml:space="preserve">    NSString *typeString = [NSString stringWithFormat:@"type=%@",type];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arrayWithObjects:typeString,lwm_sess_tokenString,latString,lngString,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getNewSign:erArray];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setObject:type forKey:@"type"];</w:t>
      </w:r>
      <w:r>
        <w:rPr>
          <w:sz w:val="20"/>
        </w:rPr>
        <w:br w:type="textWrapping"/>
      </w:r>
      <w:r>
        <w:rPr>
          <w:sz w:val="20"/>
        </w:rPr>
        <w:t xml:space="preserve">    [dictM setObject:lwm_sess_token forKey:@"lwm_sess_token"];</w:t>
      </w:r>
      <w:r>
        <w:rPr>
          <w:sz w:val="20"/>
        </w:rPr>
        <w:br w:type="textWrapping"/>
      </w:r>
      <w:r>
        <w:rPr>
          <w:sz w:val="20"/>
        </w:rPr>
        <w:t xml:space="preserve">    [dictM setObject:lat forKey:@"lat"];</w:t>
      </w:r>
      <w:r>
        <w:rPr>
          <w:sz w:val="20"/>
        </w:rPr>
        <w:br w:type="textWrapping"/>
      </w:r>
      <w:r>
        <w:rPr>
          <w:sz w:val="20"/>
        </w:rPr>
        <w:t xml:space="preserve">    [dictM setObject:lng forKey:@"lnt"];</w:t>
      </w:r>
      <w:r>
        <w:rPr>
          <w:sz w:val="20"/>
        </w:rPr>
        <w:br w:type="textWrapping"/>
      </w:r>
      <w:r>
        <w:rPr>
          <w:sz w:val="20"/>
        </w:rPr>
        <w:t xml:space="preserve">    return [kNetworkTool POSTWithURLStr:@"/customer/crm/marketing/inviteprize/shareinfo" parameters:dictM.copy success:^(id responseObject) {</w:t>
      </w:r>
      <w:r>
        <w:rPr>
          <w:sz w:val="20"/>
        </w:rPr>
        <w:br w:type="textWrapping"/>
      </w:r>
      <w:r>
        <w:rPr>
          <w:sz w:val="20"/>
        </w:rPr>
        <w:t xml:space="preserve">        if (successHandle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successHandle(responseObject);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failed:^(NSError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(failedHandle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failedHandle(error);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(NSURLSessionDataTask *) getUserLocationWithLwm_sess_token:(NSString *)lwm_sess_token shop_id:(NSString *)shop_id success:(void (^)(id response))successHandle failed:(void (^)(NSError *error))failedHandle {</w:t>
      </w:r>
      <w:r>
        <w:rPr>
          <w:sz w:val="20"/>
        </w:rPr>
        <w:br w:type="textWrapping"/>
      </w:r>
      <w:r>
        <w:rPr>
          <w:sz w:val="20"/>
        </w:rPr>
        <w:t xml:space="preserve">    NSString *lwm_sess_tokenString = [NSString stringWithFormat:@"lwm_sess_token=%@",lwm_sess_token];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*erArray;</w:t>
      </w:r>
      <w:r>
        <w:rPr>
          <w:sz w:val="20"/>
        </w:rPr>
        <w:br w:type="textWrapping"/>
      </w:r>
      <w:r>
        <w:rPr>
          <w:sz w:val="20"/>
        </w:rPr>
        <w:t xml:space="preserve">    if (shop_id.length &gt; 0) {</w:t>
      </w:r>
      <w:r>
        <w:rPr>
          <w:sz w:val="20"/>
        </w:rPr>
        <w:br w:type="textWrapping"/>
      </w:r>
      <w:r>
        <w:rPr>
          <w:sz w:val="20"/>
        </w:rPr>
        <w:t xml:space="preserve">        NSString *shop_idString = [NSString stringWithFormat:@"shop_id=%@",shop_id];</w:t>
      </w:r>
      <w:r>
        <w:rPr>
          <w:sz w:val="20"/>
        </w:rPr>
        <w:br w:type="textWrapping"/>
      </w:r>
      <w:r>
        <w:rPr>
          <w:sz w:val="20"/>
        </w:rPr>
        <w:t xml:space="preserve">        erArray = [NSMutableArray arrayWithObjects:lwm_sess_tokenString,shop_idString, nil];</w:t>
      </w:r>
      <w:r>
        <w:rPr>
          <w:sz w:val="20"/>
        </w:rPr>
        <w:br w:type="textWrapping"/>
      </w:r>
      <w:r>
        <w:rPr>
          <w:sz w:val="20"/>
        </w:rPr>
        <w:t xml:space="preserve">    } else {</w:t>
      </w:r>
      <w:r>
        <w:rPr>
          <w:sz w:val="20"/>
        </w:rPr>
        <w:br w:type="textWrapping"/>
      </w:r>
      <w:r>
        <w:rPr>
          <w:sz w:val="20"/>
        </w:rPr>
        <w:t xml:space="preserve">        erArray = [NSMutableArray arrayWithObjects:lwm_sess_tokenString, nil];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getNewSign:erArray];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setObject:lwm_sess_token forKey:@"lwm_sess_token"];</w:t>
      </w:r>
      <w:r>
        <w:rPr>
          <w:sz w:val="20"/>
        </w:rPr>
        <w:br w:type="textWrapping"/>
      </w:r>
      <w:r>
        <w:rPr>
          <w:sz w:val="20"/>
        </w:rPr>
        <w:t xml:space="preserve">    if (shop_id.length &gt; 0) {</w:t>
      </w:r>
      <w:r>
        <w:rPr>
          <w:sz w:val="20"/>
        </w:rPr>
        <w:br w:type="textWrapping"/>
      </w:r>
      <w:r>
        <w:rPr>
          <w:sz w:val="20"/>
        </w:rPr>
        <w:t xml:space="preserve">        [dictM setObject:shop_id forKey:@"shop_id"];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[kNetworkTool POSTWithURLStr:@"/customer/crm/account/address/list" parameters:dictM.copy success:^(id responseObject) {</w:t>
      </w:r>
      <w:r>
        <w:rPr>
          <w:sz w:val="20"/>
        </w:rPr>
        <w:br w:type="textWrapping"/>
      </w:r>
      <w:r>
        <w:rPr>
          <w:sz w:val="20"/>
        </w:rPr>
        <w:t xml:space="preserve">        NSString *error_code = [NSString stringWithFormat:@"%@",responseObject[@"error_code"]];</w:t>
      </w:r>
      <w:r>
        <w:rPr>
          <w:sz w:val="20"/>
        </w:rPr>
        <w:br w:type="textWrapping"/>
      </w:r>
      <w:r>
        <w:rPr>
          <w:sz w:val="20"/>
        </w:rPr>
        <w:t xml:space="preserve">        NSString *error_msg = responseObject[@"error_msg"];</w:t>
      </w:r>
      <w:r>
        <w:rPr>
          <w:sz w:val="20"/>
        </w:rPr>
        <w:br w:type="textWrapping"/>
      </w:r>
      <w:r>
        <w:rPr>
          <w:sz w:val="20"/>
        </w:rPr>
        <w:t xml:space="preserve">        if ([error_code isEqualToString:@"0"]) {</w:t>
      </w:r>
    </w:p>
    <w:p w14:paraId="3581FA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&lt;Foundation/Foundation.h&gt;</w:t>
      </w:r>
      <w:r>
        <w:rPr>
          <w:sz w:val="20"/>
        </w:rPr>
        <w:br w:type="textWrapping"/>
      </w:r>
      <w:r>
        <w:rPr>
          <w:sz w:val="20"/>
        </w:rPr>
        <w:t>@interface XFZOrderNetWorkTool : NSObject</w:t>
      </w:r>
      <w:r>
        <w:rPr>
          <w:sz w:val="20"/>
        </w:rPr>
        <w:br w:type="textWrapping"/>
      </w:r>
      <w:r>
        <w:rPr>
          <w:sz w:val="20"/>
        </w:rPr>
        <w:t xml:space="preserve"> 获取订单列表</w:t>
      </w:r>
      <w:r>
        <w:rPr>
          <w:sz w:val="20"/>
        </w:rPr>
        <w:br w:type="textWrapping"/>
      </w:r>
      <w:r>
        <w:rPr>
          <w:sz w:val="20"/>
        </w:rPr>
        <w:t xml:space="preserve"> @param lwm_sess_token 登录后返回的session token</w:t>
      </w:r>
      <w:r>
        <w:rPr>
          <w:sz w:val="20"/>
        </w:rPr>
        <w:br w:type="textWrapping"/>
      </w:r>
      <w:r>
        <w:rPr>
          <w:sz w:val="20"/>
        </w:rPr>
        <w:t xml:space="preserve"> @param type 类型，默认all,表示所有订单，nocomment：未评论的订单</w:t>
      </w:r>
      <w:r>
        <w:rPr>
          <w:sz w:val="20"/>
        </w:rPr>
        <w:br w:type="textWrapping"/>
      </w:r>
      <w:r>
        <w:rPr>
          <w:sz w:val="20"/>
        </w:rPr>
        <w:t xml:space="preserve"> @param page 页数，默认0</w:t>
      </w:r>
      <w:r>
        <w:rPr>
          <w:sz w:val="20"/>
        </w:rPr>
        <w:br w:type="textWrapping"/>
      </w:r>
      <w:r>
        <w:rPr>
          <w:sz w:val="20"/>
        </w:rPr>
        <w:t xml:space="preserve"> @param isFetchHistory 是否查询历史数据，默认0不查询历史数据, 1则查询历史数据</w:t>
      </w:r>
      <w:r>
        <w:rPr>
          <w:sz w:val="20"/>
        </w:rPr>
        <w:br w:type="textWrapping"/>
      </w:r>
      <w:r>
        <w:rPr>
          <w:sz w:val="20"/>
        </w:rPr>
        <w:t xml:space="preserve"> @param successHandle 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失败回调</w:t>
      </w:r>
      <w:r>
        <w:rPr>
          <w:sz w:val="20"/>
        </w:rPr>
        <w:br w:type="textWrapping"/>
      </w:r>
      <w:r>
        <w:rPr>
          <w:sz w:val="20"/>
        </w:rPr>
        <w:t>+ (NSURLSessionDataTask *)getOrderListWithLwm_sess_token:(NSString *)lwm_sess_token type:(NSString *)type page:(NSString *)page isFetchHistory:(NSString *)isFetchHistory success:(void(^)(id response))successHandle failed:(void(^)(NSError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获取订单详情</w:t>
      </w:r>
      <w:r>
        <w:rPr>
          <w:sz w:val="20"/>
        </w:rPr>
        <w:br w:type="textWrapping"/>
      </w:r>
      <w:r>
        <w:rPr>
          <w:sz w:val="20"/>
        </w:rPr>
        <w:t xml:space="preserve"> @param order_id 订单ID</w:t>
      </w:r>
      <w:r>
        <w:rPr>
          <w:sz w:val="20"/>
        </w:rPr>
        <w:br w:type="textWrapping"/>
      </w:r>
      <w:r>
        <w:rPr>
          <w:sz w:val="20"/>
        </w:rPr>
        <w:t xml:space="preserve"> @param order_no 外卖订单id, 类似这样子的W20171114134545612 订单ID</w:t>
      </w:r>
      <w:r>
        <w:rPr>
          <w:sz w:val="20"/>
        </w:rPr>
        <w:br w:type="textWrapping"/>
      </w:r>
      <w:r>
        <w:rPr>
          <w:sz w:val="20"/>
        </w:rPr>
        <w:t xml:space="preserve"> @param successHandle 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失败回调</w:t>
      </w:r>
      <w:r>
        <w:rPr>
          <w:sz w:val="20"/>
        </w:rPr>
        <w:br w:type="textWrapping"/>
      </w:r>
      <w:r>
        <w:rPr>
          <w:sz w:val="20"/>
        </w:rPr>
        <w:t>+ (NSURLSessionDataTask *)getOrderinfoWithLwm_sess_token:(NSString *)lwm_sess_token order_id:(NSString *)order_id order_no:(NSString *)order_no success:(void(^)(id response))successHandle failed:(void(^)(NSError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取消订单</w:t>
      </w:r>
      <w:r>
        <w:rPr>
          <w:sz w:val="20"/>
        </w:rPr>
        <w:br w:type="textWrapping"/>
      </w:r>
      <w:r>
        <w:rPr>
          <w:sz w:val="20"/>
        </w:rPr>
        <w:t xml:space="preserve"> @param lwm_sess_token 登录后返回的session token</w:t>
      </w:r>
      <w:r>
        <w:rPr>
          <w:sz w:val="20"/>
        </w:rPr>
        <w:br w:type="textWrapping"/>
      </w:r>
      <w:r>
        <w:rPr>
          <w:sz w:val="20"/>
        </w:rPr>
        <w:t xml:space="preserve"> @param order_no 订单ID</w:t>
      </w:r>
      <w:r>
        <w:rPr>
          <w:sz w:val="20"/>
        </w:rPr>
        <w:br w:type="textWrapping"/>
      </w:r>
      <w:r>
        <w:rPr>
          <w:sz w:val="20"/>
        </w:rPr>
        <w:t xml:space="preserve"> @param successHandle 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失败回调</w:t>
      </w:r>
      <w:r>
        <w:rPr>
          <w:sz w:val="20"/>
        </w:rPr>
        <w:br w:type="textWrapping"/>
      </w:r>
      <w:r>
        <w:rPr>
          <w:sz w:val="20"/>
        </w:rPr>
        <w:t>+ (NSURLSessionDataTask *)cancelOrderWithLwm_sess_token:(NSString *)lwm_sess_token order_no:(NSString *)order_no  success:(void(^)(id response))successHandle failed:(void(^)(NSError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删除订单</w:t>
      </w:r>
      <w:r>
        <w:rPr>
          <w:sz w:val="20"/>
        </w:rPr>
        <w:br w:type="textWrapping"/>
      </w:r>
      <w:r>
        <w:rPr>
          <w:sz w:val="20"/>
        </w:rPr>
        <w:t xml:space="preserve"> @param lwm_sess_token 登录后返回的session token</w:t>
      </w:r>
      <w:r>
        <w:rPr>
          <w:sz w:val="20"/>
        </w:rPr>
        <w:br w:type="textWrapping"/>
      </w:r>
      <w:r>
        <w:rPr>
          <w:sz w:val="20"/>
        </w:rPr>
        <w:t xml:space="preserve"> @param order_no 订单ID</w:t>
      </w:r>
      <w:r>
        <w:rPr>
          <w:sz w:val="20"/>
        </w:rPr>
        <w:br w:type="textWrapping"/>
      </w:r>
      <w:r>
        <w:rPr>
          <w:sz w:val="20"/>
        </w:rPr>
        <w:t xml:space="preserve"> @param successHandle 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失败回调</w:t>
      </w:r>
      <w:r>
        <w:rPr>
          <w:sz w:val="20"/>
        </w:rPr>
        <w:br w:type="textWrapping"/>
      </w:r>
      <w:r>
        <w:rPr>
          <w:sz w:val="20"/>
        </w:rPr>
        <w:t>+ (NSURLSessionDataTask *)deleteOrderWithLwm_sess_token:(NSString *)lwm_sess_token order_no:(NSString *)order_no  success:(void(^)(id response))successHandle failed:(void(^)(NSError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获取继续支付支付方式</w:t>
      </w:r>
      <w:r>
        <w:rPr>
          <w:sz w:val="20"/>
        </w:rPr>
        <w:br w:type="textWrapping"/>
      </w:r>
      <w:r>
        <w:rPr>
          <w:sz w:val="20"/>
        </w:rPr>
        <w:t xml:space="preserve"> @param lwm_sess_token 登录token</w:t>
      </w:r>
      <w:r>
        <w:rPr>
          <w:sz w:val="20"/>
        </w:rPr>
        <w:br w:type="textWrapping"/>
      </w:r>
      <w:r>
        <w:rPr>
          <w:sz w:val="20"/>
        </w:rPr>
        <w:t xml:space="preserve"> @param shop_id 店铺id</w:t>
      </w:r>
      <w:r>
        <w:rPr>
          <w:sz w:val="20"/>
        </w:rPr>
        <w:br w:type="textWrapping"/>
      </w:r>
      <w:r>
        <w:rPr>
          <w:sz w:val="20"/>
        </w:rPr>
        <w:t xml:space="preserve"> @param successHandle 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失败回调</w:t>
      </w:r>
      <w:r>
        <w:rPr>
          <w:sz w:val="20"/>
        </w:rPr>
        <w:br w:type="textWrapping"/>
      </w:r>
      <w:r>
        <w:rPr>
          <w:sz w:val="20"/>
        </w:rPr>
        <w:t xml:space="preserve"> @return 任务实例对象</w:t>
      </w:r>
      <w:r>
        <w:rPr>
          <w:sz w:val="20"/>
        </w:rPr>
        <w:br w:type="textWrapping"/>
      </w:r>
      <w:r>
        <w:rPr>
          <w:sz w:val="20"/>
        </w:rPr>
        <w:t>+ (NSURLSessionDataTask *)getContinuePayTypeWithLwm_sess_token:(NSString *)lwm_sess_token shop_id:(NSString *)shop_id success:(void(^)(id response))successHandle failed:(void(^)(NSError *error))failedHandle;</w:t>
      </w:r>
      <w:r>
        <w:rPr>
          <w:sz w:val="20"/>
        </w:rPr>
        <w:br w:type="textWrapping"/>
      </w:r>
      <w:r>
        <w:rPr>
          <w:sz w:val="20"/>
        </w:rPr>
        <w:t xml:space="preserve"> 继续支付订单请求</w:t>
      </w:r>
      <w:r>
        <w:rPr>
          <w:sz w:val="20"/>
        </w:rPr>
        <w:br w:type="textWrapping"/>
      </w:r>
      <w:r>
        <w:rPr>
          <w:sz w:val="20"/>
        </w:rPr>
        <w:t xml:space="preserve"> @param lwm_sess_token 登录后返回的session token</w:t>
      </w:r>
      <w:r>
        <w:rPr>
          <w:sz w:val="20"/>
        </w:rPr>
        <w:br w:type="textWrapping"/>
      </w:r>
      <w:r>
        <w:rPr>
          <w:sz w:val="20"/>
        </w:rPr>
        <w:t xml:space="preserve"> @param order_id 订单ID</w:t>
      </w:r>
      <w:r>
        <w:rPr>
          <w:sz w:val="20"/>
        </w:rPr>
        <w:br w:type="textWrapping"/>
      </w:r>
      <w:r>
        <w:rPr>
          <w:sz w:val="20"/>
        </w:rPr>
        <w:t xml:space="preserve"> @param online_pay_type 顾客在线支付类型，weixinzhifu：商家自己的微信支付，qianfangweixinzhifu：钱方微信支付，leshuaweixinzhifu：乐刷微信支付，leshuazhifubao：乐刷支付宝支付，shanghuzhifubao:商家自己的支付宝支付</w:t>
      </w:r>
      <w:r>
        <w:rPr>
          <w:sz w:val="20"/>
        </w:rPr>
        <w:br w:type="textWrapping"/>
      </w:r>
      <w:r>
        <w:rPr>
          <w:sz w:val="20"/>
        </w:rPr>
        <w:t xml:space="preserve"> @param successHandle  成功回调</w:t>
      </w:r>
      <w:r>
        <w:rPr>
          <w:sz w:val="20"/>
        </w:rPr>
        <w:br w:type="textWrapping"/>
      </w:r>
      <w:r>
        <w:rPr>
          <w:sz w:val="20"/>
        </w:rPr>
        <w:t xml:space="preserve"> @param failedHandle 失败回调</w:t>
      </w:r>
    </w:p>
    <w:p w14:paraId="62E694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1312BF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"XFZOrderNetWorkTool.h"</w:t>
      </w:r>
      <w:r>
        <w:rPr>
          <w:sz w:val="20"/>
        </w:rPr>
        <w:br w:type="textWrapping"/>
      </w:r>
      <w:r>
        <w:rPr>
          <w:sz w:val="20"/>
        </w:rPr>
        <w:t>#import "LWMNetworkTool.h"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@implementation XFZOrderNetWorkTool</w:t>
      </w:r>
      <w:r>
        <w:rPr>
          <w:sz w:val="20"/>
        </w:rPr>
        <w:br w:type="textWrapping"/>
      </w:r>
      <w:r>
        <w:rPr>
          <w:sz w:val="20"/>
        </w:rPr>
        <w:t>+ (NSURLSessionDataTask *)getOrderListWithLwm_sess_token:(NSString *)lwm_sess_token type:(NSString *)type page:(NSString *)page isFetchHistory:(NSString *)isFetchHistory success:(void(^)(id response))successHandle failed:(void(^)(NSError *error))failedHandle {</w:t>
      </w:r>
      <w:r>
        <w:rPr>
          <w:sz w:val="20"/>
        </w:rPr>
        <w:br w:type="textWrapping"/>
      </w:r>
      <w:r>
        <w:rPr>
          <w:sz w:val="20"/>
        </w:rPr>
        <w:t xml:space="preserve">    NSString *lwm_sess_tokenString = [NSString stringWithFormat:@"lwm_sess_token=%@",lwm_sess_token];</w:t>
      </w:r>
      <w:r>
        <w:rPr>
          <w:sz w:val="20"/>
        </w:rPr>
        <w:br w:type="textWrapping"/>
      </w:r>
      <w:r>
        <w:rPr>
          <w:sz w:val="20"/>
        </w:rPr>
        <w:t xml:space="preserve">    NSString *typeString = [NSString stringWithFormat:@"type=%@",type];</w:t>
      </w:r>
      <w:r>
        <w:rPr>
          <w:sz w:val="20"/>
        </w:rPr>
        <w:br w:type="textWrapping"/>
      </w:r>
      <w:r>
        <w:rPr>
          <w:sz w:val="20"/>
        </w:rPr>
        <w:t xml:space="preserve">    NSString *pageString = [NSString stringWithFormat:@"page=%@",page];</w:t>
      </w:r>
      <w:r>
        <w:rPr>
          <w:sz w:val="20"/>
        </w:rPr>
        <w:br w:type="textWrapping"/>
      </w:r>
      <w:r>
        <w:rPr>
          <w:sz w:val="20"/>
        </w:rPr>
        <w:t xml:space="preserve">    NSString *isFetchHistoryString = [NSString stringWithFormat:@"isFetchHistory=%@",isFetchHistory];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arrayWithObjects:lwm_sess_tokenString,typeString,pageString,isFetchHistoryString,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getNewSign:erArray];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setObject:lwm_sess_token forKey:@"lwm_sess_token"];</w:t>
      </w:r>
      <w:r>
        <w:rPr>
          <w:sz w:val="20"/>
        </w:rPr>
        <w:br w:type="textWrapping"/>
      </w:r>
      <w:r>
        <w:rPr>
          <w:sz w:val="20"/>
        </w:rPr>
        <w:t xml:space="preserve">    [dictM setObject:type forKey:@"type"];</w:t>
      </w:r>
      <w:r>
        <w:rPr>
          <w:sz w:val="20"/>
        </w:rPr>
        <w:br w:type="textWrapping"/>
      </w:r>
      <w:r>
        <w:rPr>
          <w:sz w:val="20"/>
        </w:rPr>
        <w:t xml:space="preserve">    [dictM setObject:page forKey:@"page"];</w:t>
      </w:r>
      <w:r>
        <w:rPr>
          <w:sz w:val="20"/>
        </w:rPr>
        <w:br w:type="textWrapping"/>
      </w:r>
      <w:r>
        <w:rPr>
          <w:sz w:val="20"/>
        </w:rPr>
        <w:t xml:space="preserve">    [dictM setObject:isFetchHistory forKey:@"isFetchHistory"];</w:t>
      </w:r>
      <w:r>
        <w:rPr>
          <w:sz w:val="20"/>
        </w:rPr>
        <w:br w:type="textWrapping"/>
      </w:r>
      <w:r>
        <w:rPr>
          <w:sz w:val="20"/>
        </w:rPr>
        <w:t xml:space="preserve">    return [kNetworkTool POSTWithURLStr:@"/customer/trade/order/waimai/list" parameters:dictM.copy success:^(id responseObject) {</w:t>
      </w:r>
      <w:r>
        <w:rPr>
          <w:sz w:val="20"/>
        </w:rPr>
        <w:br w:type="textWrapping"/>
      </w:r>
      <w:r>
        <w:rPr>
          <w:sz w:val="20"/>
        </w:rPr>
        <w:t xml:space="preserve">            if (successHandle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    successHandle(responseObject);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} failed:^(NSError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(failedHandle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failedHandle(error);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(NSURLSessionDataTask *)getOrderinfoWithLwm_sess_token:(NSString *)lwm_sess_token order_id:(NSString *)order_id order_no:(NSString *)order_no success:(void(^)(id response))successHandle failed:(void(^)(NSError *error))failedHandle {</w:t>
      </w:r>
      <w:r>
        <w:rPr>
          <w:sz w:val="20"/>
        </w:rPr>
        <w:br w:type="textWrapping"/>
      </w:r>
      <w:r>
        <w:rPr>
          <w:sz w:val="20"/>
        </w:rPr>
        <w:t xml:space="preserve">    NSString *lwm_sess_tokenString = [NSString stringWithFormat:@"lwm_sess_token=%@",lwm_sess_token];</w:t>
      </w:r>
      <w:r>
        <w:rPr>
          <w:sz w:val="20"/>
        </w:rPr>
        <w:br w:type="textWrapping"/>
      </w:r>
      <w:r>
        <w:rPr>
          <w:sz w:val="20"/>
        </w:rPr>
        <w:t xml:space="preserve">    NSString *order_idString = [NSString stringWithFormat:@"order_id=%@",order_id];</w:t>
      </w:r>
      <w:r>
        <w:rPr>
          <w:sz w:val="20"/>
        </w:rPr>
        <w:br w:type="textWrapping"/>
      </w:r>
      <w:r>
        <w:rPr>
          <w:sz w:val="20"/>
        </w:rPr>
        <w:t xml:space="preserve">    NSString *order_noString = [NSString stringWithFormat:@"order_no=%@",order_no];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arrayWithObjects:lwm_sess_tokenString,order_idString,order_noString,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getNewSign:erArray];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setObject:lwm_sess_token forKey:@"lwm_sess_token"];</w:t>
      </w:r>
      <w:r>
        <w:rPr>
          <w:sz w:val="20"/>
        </w:rPr>
        <w:br w:type="textWrapping"/>
      </w:r>
      <w:r>
        <w:rPr>
          <w:sz w:val="20"/>
        </w:rPr>
        <w:t xml:space="preserve">    [dictM setObject:order_id forKey:@"order_id"];</w:t>
      </w:r>
      <w:r>
        <w:rPr>
          <w:sz w:val="20"/>
        </w:rPr>
        <w:br w:type="textWrapping"/>
      </w:r>
      <w:r>
        <w:rPr>
          <w:sz w:val="20"/>
        </w:rPr>
        <w:t xml:space="preserve">    [dictM setObject:order_no forKey:@"order_no"];</w:t>
      </w:r>
      <w:r>
        <w:rPr>
          <w:sz w:val="20"/>
        </w:rPr>
        <w:br w:type="textWrapping"/>
      </w:r>
      <w:r>
        <w:rPr>
          <w:sz w:val="20"/>
        </w:rPr>
        <w:t xml:space="preserve">    return [kNetworkTool POSTWithURLStr:@"/customer/trade/order/waimai/info" parameters:dictM.copy success:^(id responseObject) {</w:t>
      </w:r>
      <w:r>
        <w:rPr>
          <w:sz w:val="20"/>
        </w:rPr>
        <w:br w:type="textWrapping"/>
      </w:r>
      <w:r>
        <w:rPr>
          <w:sz w:val="20"/>
        </w:rPr>
        <w:t xml:space="preserve">        if (successHandle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successHandle(responseObject);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failed:^(NSError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(failedHandle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failedHandle(error);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</w:p>
    <w:p w14:paraId="4D0551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6BE3E9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"XFZShoppingCarNetWorkTool.h"</w:t>
      </w:r>
      <w:r>
        <w:rPr>
          <w:sz w:val="20"/>
        </w:rPr>
        <w:br w:type="textWrapping"/>
      </w:r>
      <w:r>
        <w:rPr>
          <w:sz w:val="20"/>
        </w:rPr>
        <w:t>#import "LWMNetworkTool.h"</w:t>
      </w:r>
      <w:r>
        <w:rPr>
          <w:sz w:val="20"/>
        </w:rPr>
        <w:br w:type="textWrapping"/>
      </w:r>
      <w:r>
        <w:rPr>
          <w:sz w:val="20"/>
        </w:rPr>
        <w:t>#import "LWMSign.h"</w:t>
      </w:r>
      <w:r>
        <w:rPr>
          <w:sz w:val="20"/>
        </w:rPr>
        <w:br w:type="textWrapping"/>
      </w:r>
      <w:r>
        <w:rPr>
          <w:sz w:val="20"/>
        </w:rPr>
        <w:t>#import "XFZChooseNetWorkTool.h"</w:t>
      </w:r>
      <w:r>
        <w:rPr>
          <w:sz w:val="20"/>
        </w:rPr>
        <w:br w:type="textWrapping"/>
      </w:r>
      <w:r>
        <w:rPr>
          <w:sz w:val="20"/>
        </w:rPr>
        <w:t>#import "XFZChooseGoodModel.h"</w:t>
      </w:r>
      <w:r>
        <w:rPr>
          <w:sz w:val="20"/>
        </w:rPr>
        <w:br w:type="textWrapping"/>
      </w:r>
      <w:r>
        <w:rPr>
          <w:sz w:val="20"/>
        </w:rPr>
        <w:t>@implementation XFZShoppingCarNetWorkTool</w:t>
      </w:r>
      <w:r>
        <w:rPr>
          <w:sz w:val="20"/>
        </w:rPr>
        <w:br w:type="textWrapping"/>
      </w:r>
      <w:r>
        <w:rPr>
          <w:sz w:val="20"/>
        </w:rPr>
        <w:t>+ (NSURLSessionDataTask *) getShoppingCarInfoWithShop_id:(NSString *)shop_id food_ids:(NSArray *)food_ids lwm_sess_token:(NSString *)lwm_sess_token success:(void (^)(id response))successHandle failed:(void (^)(NSError *error))failedHandle {</w:t>
      </w:r>
      <w:r>
        <w:rPr>
          <w:sz w:val="20"/>
        </w:rPr>
        <w:br w:type="textWrapping"/>
      </w:r>
      <w:r>
        <w:rPr>
          <w:sz w:val="20"/>
        </w:rPr>
        <w:t xml:space="preserve">    NSString *shop_idString = [NSString stringWithFormat:@"shop_id=%@",shop_id];</w:t>
      </w:r>
      <w:r>
        <w:rPr>
          <w:sz w:val="20"/>
        </w:rPr>
        <w:br w:type="textWrapping"/>
      </w:r>
      <w:r>
        <w:rPr>
          <w:sz w:val="20"/>
        </w:rPr>
        <w:t xml:space="preserve">    NSString *shop_idsJson = [self arrayToJson:food_ids];</w:t>
      </w:r>
      <w:r>
        <w:rPr>
          <w:sz w:val="20"/>
        </w:rPr>
        <w:br w:type="textWrapping"/>
      </w:r>
      <w:r>
        <w:rPr>
          <w:sz w:val="20"/>
        </w:rPr>
        <w:t xml:space="preserve">    NSString *food_idsString = [NSString stringWithFormat:@"food_ids=%@",[shop_idsJson encodeParameter]];</w:t>
      </w:r>
      <w:r>
        <w:rPr>
          <w:sz w:val="20"/>
        </w:rPr>
        <w:br w:type="textWrapping"/>
      </w:r>
      <w:r>
        <w:rPr>
          <w:sz w:val="20"/>
        </w:rPr>
        <w:t xml:space="preserve">    NSString *version = @"app";// 固定值参数</w:t>
      </w:r>
      <w:r>
        <w:rPr>
          <w:sz w:val="20"/>
        </w:rPr>
        <w:br w:type="textWrapping"/>
      </w:r>
      <w:r>
        <w:rPr>
          <w:sz w:val="20"/>
        </w:rPr>
        <w:t xml:space="preserve">    NSString *versionString = [NSString stringWithFormat:@"version=%@",version];</w:t>
      </w:r>
      <w:r>
        <w:rPr>
          <w:sz w:val="20"/>
        </w:rPr>
        <w:br w:type="textWrapping"/>
      </w:r>
      <w:r>
        <w:rPr>
          <w:sz w:val="20"/>
        </w:rPr>
        <w:t xml:space="preserve">    NSString *lwm_sess_tokenString = [NSString stringWithFormat:@"lwm_sess_token=%@",lwm_sess_token ?: @""];</w:t>
      </w:r>
      <w:r>
        <w:rPr>
          <w:sz w:val="20"/>
        </w:rPr>
        <w:br w:type="textWrapping"/>
      </w:r>
      <w:r>
        <w:rPr>
          <w:sz w:val="20"/>
        </w:rPr>
        <w:t xml:space="preserve">    NSString *customerapp_idString = [NSString stringWithFormat:@"customerapp_id=%@",kCustomerApp_id];</w:t>
      </w:r>
      <w:r>
        <w:rPr>
          <w:sz w:val="20"/>
        </w:rPr>
        <w:br w:type="textWrapping"/>
      </w:r>
      <w:r>
        <w:rPr>
          <w:sz w:val="20"/>
        </w:rPr>
        <w:t xml:space="preserve">    NSString *isNewAppString = [NSString stringWithFormat:@"isNewApp=%@",@"1"];</w:t>
      </w:r>
      <w:r>
        <w:rPr>
          <w:sz w:val="20"/>
        </w:rPr>
        <w:br w:type="textWrapping"/>
      </w:r>
      <w:r>
        <w:rPr>
          <w:sz w:val="20"/>
        </w:rPr>
        <w:t xml:space="preserve">    NSMutableArray *erArray = [NSMutableArray arrayWithObjects:shop_idString,food_idsString,versionString,lwm_sess_tokenString,customerapp_idString,isNewAppString, nil];</w:t>
      </w:r>
      <w:r>
        <w:rPr>
          <w:sz w:val="20"/>
        </w:rPr>
        <w:br w:type="textWrapping"/>
      </w:r>
      <w:r>
        <w:rPr>
          <w:sz w:val="20"/>
        </w:rPr>
        <w:t xml:space="preserve">    NSMutableDictionary *dictM = [LWMSign getNewSign:erArray];</w:t>
      </w:r>
      <w:r>
        <w:rPr>
          <w:sz w:val="20"/>
        </w:rPr>
        <w:br w:type="textWrapping"/>
      </w:r>
      <w:r>
        <w:rPr>
          <w:sz w:val="20"/>
        </w:rPr>
        <w:t xml:space="preserve">    [dictM setObject:shop_id forKey:@"shop_id"];</w:t>
      </w:r>
      <w:r>
        <w:rPr>
          <w:sz w:val="20"/>
        </w:rPr>
        <w:br w:type="textWrapping"/>
      </w:r>
      <w:r>
        <w:rPr>
          <w:sz w:val="20"/>
        </w:rPr>
        <w:t xml:space="preserve">    [dictM setObject:shop_idsJson forKey:@"food_ids"];</w:t>
      </w:r>
      <w:r>
        <w:rPr>
          <w:sz w:val="20"/>
        </w:rPr>
        <w:br w:type="textWrapping"/>
      </w:r>
      <w:r>
        <w:rPr>
          <w:sz w:val="20"/>
        </w:rPr>
        <w:t xml:space="preserve">    [dictM setObject:version forKey:@"version"];</w:t>
      </w:r>
      <w:r>
        <w:rPr>
          <w:sz w:val="20"/>
        </w:rPr>
        <w:br w:type="textWrapping"/>
      </w:r>
      <w:r>
        <w:rPr>
          <w:sz w:val="20"/>
        </w:rPr>
        <w:t xml:space="preserve">    [dictM setObject:lwm_sess_token ?: @"" forKey:@"lwm_sess_token"];</w:t>
      </w:r>
      <w:r>
        <w:rPr>
          <w:sz w:val="20"/>
        </w:rPr>
        <w:br w:type="textWrapping"/>
      </w:r>
      <w:r>
        <w:rPr>
          <w:sz w:val="20"/>
        </w:rPr>
        <w:t xml:space="preserve">    [dictM setObject:kCustomerApp_id forKey:@"customerapp_id"];</w:t>
      </w:r>
      <w:r>
        <w:rPr>
          <w:sz w:val="20"/>
        </w:rPr>
        <w:br w:type="textWrapping"/>
      </w:r>
      <w:r>
        <w:rPr>
          <w:sz w:val="20"/>
        </w:rPr>
        <w:t xml:space="preserve">    [dictM setObject:@"1" forKey:@"isNewApp"];</w:t>
      </w:r>
      <w:r>
        <w:rPr>
          <w:sz w:val="20"/>
        </w:rPr>
        <w:br w:type="textWrapping"/>
      </w:r>
      <w:r>
        <w:rPr>
          <w:sz w:val="20"/>
        </w:rPr>
        <w:t xml:space="preserve">    return [kNetworkTool POSTWithURLStr:@"/customer/common/page/cart/info" parameters:dictM.copy success:^(id responseObject) {</w:t>
      </w:r>
      <w:r>
        <w:rPr>
          <w:sz w:val="20"/>
        </w:rPr>
        <w:br w:type="textWrapping"/>
      </w:r>
      <w:r>
        <w:rPr>
          <w:sz w:val="20"/>
        </w:rPr>
        <w:t xml:space="preserve">        if (successHandle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successHandle(responseObject);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failed:^(NSError *error) {</w:t>
      </w:r>
      <w:r>
        <w:rPr>
          <w:sz w:val="20"/>
        </w:rPr>
        <w:br w:type="textWrapping"/>
      </w:r>
      <w:r>
        <w:rPr>
          <w:sz w:val="20"/>
        </w:rPr>
        <w:t xml:space="preserve">        if (failedHandle != nil) {</w:t>
      </w:r>
      <w:r>
        <w:rPr>
          <w:sz w:val="20"/>
        </w:rPr>
        <w:br w:type="textWrapping"/>
      </w:r>
      <w:r>
        <w:rPr>
          <w:sz w:val="20"/>
        </w:rPr>
        <w:t xml:space="preserve">            failedHandle(error);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+ (NSURLSessionDataTask *) commitOrderWithShop_id:(NSString *)shop_id lwm_sess_token:(NSString *)lwm_sess_token pay_type:(NSString *)pay_type online_pay_type:(NSString *)online_pay_type coupon:(NSString *)coupon deliverydaynum:(NSString *)deliverydaynum delivertime:(NSString *)delivertime selftake:(NSString *)selftake name:(NSString *)name phone:(NSString *)phone address:(XFZMineAddressModel *)address note:(NSString *)note field:(NSString *)field captcha:(NSString *)captcha total_price:(NSString *)total_price manzeng_name:(NSString *)manzeng_name success:(void (^)(id response))successHandle failed:(void (^)(NSError *error))failedHandle {</w:t>
      </w:r>
      <w:r>
        <w:rPr>
          <w:sz w:val="20"/>
        </w:rPr>
        <w:br w:type="textWrapping"/>
      </w:r>
      <w:r>
        <w:rPr>
          <w:sz w:val="20"/>
        </w:rPr>
        <w:t xml:space="preserve">    NSString *shop_idString = [NSString stringWithFormat:@"shop_id=%@",shop_id];</w:t>
      </w:r>
      <w:r>
        <w:rPr>
          <w:sz w:val="20"/>
        </w:rPr>
        <w:br w:type="textWrapping"/>
      </w:r>
      <w:r>
        <w:rPr>
          <w:sz w:val="20"/>
        </w:rPr>
        <w:t xml:space="preserve">    NSString *lwm_sess_tokenString = [NSString stringWithFormat:@"lwm_sess_token=%@",lwm_sess_token];</w:t>
      </w:r>
      <w:r>
        <w:rPr>
          <w:sz w:val="20"/>
        </w:rPr>
        <w:br w:type="textWrapping"/>
      </w:r>
      <w:r>
        <w:rPr>
          <w:sz w:val="20"/>
        </w:rPr>
        <w:t xml:space="preserve">    NSString *pay_typeString = [NSString stringWithFormat:@"pay_type=%@",pay_type];</w:t>
      </w:r>
      <w:r>
        <w:rPr>
          <w:sz w:val="20"/>
        </w:rPr>
        <w:br w:type="textWrapping"/>
      </w:r>
      <w:r>
        <w:rPr>
          <w:sz w:val="20"/>
        </w:rPr>
        <w:t xml:space="preserve">    NSString *online_pay_typeString = [NSString stringWithFormat:@"online_pay_type=%@",online_pay_type];</w:t>
      </w:r>
      <w:r>
        <w:rPr>
          <w:sz w:val="20"/>
        </w:rPr>
        <w:br w:type="textWrapping"/>
      </w:r>
      <w:r>
        <w:rPr>
          <w:sz w:val="20"/>
        </w:rPr>
        <w:t xml:space="preserve">    NSString *couponString = [NSString stringWithFormat:@"coupon=%@",coupon];</w:t>
      </w:r>
      <w:r>
        <w:rPr>
          <w:sz w:val="20"/>
        </w:rPr>
        <w:br w:type="textWrapping"/>
      </w:r>
      <w:r>
        <w:rPr>
          <w:sz w:val="20"/>
        </w:rPr>
        <w:t xml:space="preserve">    NSString *deliverydaynumString = [NSString stringWithFormat:@"deliverydaynum=%@",deliverydaynum];</w:t>
      </w:r>
      <w:r>
        <w:rPr>
          <w:sz w:val="20"/>
        </w:rPr>
        <w:br w:type="textWrapping"/>
      </w:r>
      <w:r>
        <w:rPr>
          <w:sz w:val="20"/>
        </w:rPr>
        <w:t xml:space="preserve">    NSString *delivertimeString = [NSString stringWithFormat:@"delivertime=%@",[delivertime encodeParameter]];</w:t>
      </w:r>
      <w:r>
        <w:rPr>
          <w:sz w:val="20"/>
        </w:rPr>
        <w:br w:type="textWrapping"/>
      </w:r>
      <w:r>
        <w:rPr>
          <w:sz w:val="20"/>
        </w:rPr>
        <w:t xml:space="preserve">    NSString *selftakeString = [NSString stringWithFormat:@"selftake=%@",selftake];</w:t>
      </w:r>
      <w:r>
        <w:rPr>
          <w:sz w:val="20"/>
        </w:rPr>
        <w:br w:type="textWrapping"/>
      </w:r>
      <w:r>
        <w:rPr>
          <w:sz w:val="20"/>
        </w:rPr>
        <w:t xml:space="preserve">    NSString *nameString = [NSString stringWithFormat:@"name=%@",[name encodeParameter]];</w:t>
      </w:r>
      <w:r>
        <w:rPr>
          <w:sz w:val="20"/>
        </w:rPr>
        <w:br w:type="textWrapping"/>
      </w:r>
      <w:r>
        <w:rPr>
          <w:sz w:val="20"/>
        </w:rPr>
        <w:t xml:space="preserve">    NSString *phoneString = [NSString stringWithFormat:@"phone=%@",phone];</w:t>
      </w:r>
      <w:r>
        <w:rPr>
          <w:sz w:val="20"/>
        </w:rPr>
        <w:br w:type="textWrapping"/>
      </w:r>
      <w:r>
        <w:rPr>
          <w:sz w:val="20"/>
        </w:rPr>
        <w:t xml:space="preserve">    NSString *addressString;</w:t>
      </w:r>
      <w:r>
        <w:rPr>
          <w:sz w:val="20"/>
        </w:rPr>
        <w:br w:type="textWrapping"/>
      </w:r>
      <w:r>
        <w:rPr>
          <w:sz w:val="20"/>
        </w:rPr>
        <w:t xml:space="preserve">    NSString *latString;</w:t>
      </w:r>
      <w:r>
        <w:rPr>
          <w:sz w:val="20"/>
        </w:rPr>
        <w:br w:type="textWrapping"/>
      </w:r>
      <w:r>
        <w:rPr>
          <w:sz w:val="20"/>
        </w:rPr>
        <w:t xml:space="preserve">    NSString *lngString;</w:t>
      </w:r>
      <w:r>
        <w:rPr>
          <w:sz w:val="20"/>
        </w:rPr>
        <w:br w:type="textWrapping"/>
      </w:r>
      <w:r>
        <w:rPr>
          <w:sz w:val="20"/>
        </w:rPr>
        <w:t xml:space="preserve">    if ([selftake integerValue] == 0) {</w:t>
      </w:r>
      <w:r>
        <w:rPr>
          <w:sz w:val="20"/>
        </w:rPr>
        <w:br w:type="textWrapping"/>
      </w:r>
      <w:r>
        <w:rPr>
          <w:sz w:val="20"/>
        </w:rPr>
        <w:t xml:space="preserve">        addressString = [NSString stringWithFormat:@"address=%@",[[NSString stringWithFormat:@"%@  %@",address.address_name,address.address] encodeParameter]];</w:t>
      </w:r>
      <w:r>
        <w:rPr>
          <w:sz w:val="20"/>
        </w:rPr>
        <w:br w:type="textWrapping"/>
      </w:r>
      <w:r>
        <w:rPr>
          <w:sz w:val="20"/>
        </w:rPr>
        <w:t xml:space="preserve">        latString = [NSString stringWithFormat:@"lat=%@",[address.lat encodeParameter]];</w:t>
      </w:r>
      <w:r>
        <w:rPr>
          <w:sz w:val="20"/>
        </w:rPr>
        <w:br w:type="textWrapping"/>
      </w:r>
    </w:p>
    <w:p w14:paraId="2845B5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02C38C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"LWMNetworkTool.h"</w:t>
      </w:r>
      <w:r>
        <w:rPr>
          <w:sz w:val="20"/>
        </w:rPr>
        <w:br w:type="textWrapping"/>
      </w:r>
      <w:r>
        <w:rPr>
          <w:sz w:val="20"/>
        </w:rPr>
        <w:t>#import "XFZTabBarController.h"</w:t>
      </w:r>
      <w:r>
        <w:rPr>
          <w:sz w:val="20"/>
        </w:rPr>
        <w:br w:type="textWrapping"/>
      </w:r>
      <w:r>
        <w:rPr>
          <w:sz w:val="20"/>
        </w:rPr>
        <w:t>#import "XFZNavigationController.h"</w:t>
      </w:r>
      <w:r>
        <w:rPr>
          <w:sz w:val="20"/>
        </w:rPr>
        <w:br w:type="textWrapping"/>
      </w:r>
      <w:r>
        <w:rPr>
          <w:sz w:val="20"/>
        </w:rPr>
        <w:t>#import "XFZLoginVC.h"</w:t>
      </w:r>
      <w:r>
        <w:rPr>
          <w:sz w:val="20"/>
        </w:rPr>
        <w:br w:type="textWrapping"/>
      </w:r>
      <w:r>
        <w:rPr>
          <w:sz w:val="20"/>
        </w:rPr>
        <w:t>#import "XFZHomeNetWorkTool.h"</w:t>
      </w:r>
      <w:r>
        <w:rPr>
          <w:sz w:val="20"/>
        </w:rPr>
        <w:br w:type="textWrapping"/>
      </w:r>
      <w:r>
        <w:rPr>
          <w:sz w:val="20"/>
        </w:rPr>
        <w:t>@implementation LWMNetworkTool</w:t>
      </w:r>
      <w:r>
        <w:rPr>
          <w:sz w:val="20"/>
        </w:rPr>
        <w:br w:type="textWrapping"/>
      </w:r>
      <w:r>
        <w:rPr>
          <w:sz w:val="20"/>
        </w:rPr>
        <w:t>+ (instancetype)sharedTool {</w:t>
      </w:r>
      <w:r>
        <w:rPr>
          <w:sz w:val="20"/>
        </w:rPr>
        <w:br w:type="textWrapping"/>
      </w:r>
      <w:r>
        <w:rPr>
          <w:sz w:val="20"/>
        </w:rPr>
        <w:t xml:space="preserve">    static LWMNetworkTool *instance;</w:t>
      </w:r>
      <w:r>
        <w:rPr>
          <w:sz w:val="20"/>
        </w:rPr>
        <w:br w:type="textWrapping"/>
      </w:r>
      <w:r>
        <w:rPr>
          <w:sz w:val="20"/>
        </w:rPr>
        <w:t xml:space="preserve">    static dispatch_once_t onceToken;</w:t>
      </w:r>
      <w:r>
        <w:rPr>
          <w:sz w:val="20"/>
        </w:rPr>
        <w:br w:type="textWrapping"/>
      </w:r>
      <w:r>
        <w:rPr>
          <w:sz w:val="20"/>
        </w:rPr>
        <w:t xml:space="preserve">    dispatch_once(&amp;onceToken, ^{</w:t>
      </w:r>
      <w:r>
        <w:rPr>
          <w:sz w:val="20"/>
        </w:rPr>
        <w:br w:type="textWrapping"/>
      </w:r>
      <w:r>
        <w:rPr>
          <w:sz w:val="20"/>
        </w:rPr>
        <w:t xml:space="preserve">        NSURL *url = [NSURL URLWithString:kRootURL];</w:t>
      </w:r>
      <w:r>
        <w:rPr>
          <w:sz w:val="20"/>
        </w:rPr>
        <w:br w:type="textWrapping"/>
      </w:r>
      <w:r>
        <w:rPr>
          <w:sz w:val="20"/>
        </w:rPr>
        <w:t xml:space="preserve">        instance = [[self alloc] initWithBaseURL:url];</w:t>
      </w:r>
      <w:r>
        <w:rPr>
          <w:sz w:val="20"/>
        </w:rPr>
        <w:br w:type="textWrapping"/>
      </w:r>
      <w:r>
        <w:rPr>
          <w:sz w:val="20"/>
        </w:rPr>
        <w:t xml:space="preserve">        instance.responseSerializer.acceptableContentTypes = [NSSet setWithObjects:@"application/json", @"text/json", @"text/javascript",@"text/html",@"text/plain", nil];</w:t>
      </w:r>
      <w:r>
        <w:rPr>
          <w:sz w:val="20"/>
        </w:rPr>
        <w:br w:type="textWrapping"/>
      </w:r>
      <w:r>
        <w:rPr>
          <w:sz w:val="20"/>
        </w:rPr>
        <w:t xml:space="preserve">        [instance.securityPolicy setAllowInvalidCertificates:YES];</w:t>
      </w:r>
      <w:r>
        <w:rPr>
          <w:sz w:val="20"/>
        </w:rPr>
        <w:br w:type="textWrapping"/>
      </w:r>
      <w:r>
        <w:rPr>
          <w:sz w:val="20"/>
        </w:rPr>
        <w:t xml:space="preserve">        instance.securityPolicy.validatesDomainName = NO;//是否验证域名</w:t>
      </w:r>
      <w:r>
        <w:rPr>
          <w:sz w:val="20"/>
        </w:rPr>
        <w:br w:type="textWrapping"/>
      </w:r>
      <w:r>
        <w:rPr>
          <w:sz w:val="20"/>
        </w:rPr>
        <w:t xml:space="preserve">        instance.requestSerializer.HTTPShouldHandleCookies = NO;</w:t>
      </w:r>
      <w:r>
        <w:rPr>
          <w:sz w:val="20"/>
        </w:rPr>
        <w:br w:type="textWrapping"/>
      </w:r>
      <w:r>
        <w:rPr>
          <w:sz w:val="20"/>
        </w:rPr>
        <w:t xml:space="preserve">        instance.requestSerializer.timeoutInterval = 15;</w:t>
      </w:r>
      <w:r>
        <w:rPr>
          <w:sz w:val="20"/>
        </w:rPr>
        <w:br w:type="textWrapping"/>
      </w:r>
      <w:r>
        <w:rPr>
          <w:sz w:val="20"/>
        </w:rPr>
        <w:t xml:space="preserve">    });</w:t>
      </w:r>
      <w:r>
        <w:rPr>
          <w:sz w:val="20"/>
        </w:rPr>
        <w:br w:type="textWrapping"/>
      </w:r>
      <w:r>
        <w:rPr>
          <w:sz w:val="20"/>
        </w:rPr>
        <w:t xml:space="preserve">    return instance;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(NSURLSessionDataTask *)GETWithURLStr:(NSString *)URLStr parameters:(id)parameters success:(void (^)(id))successBlock failed:(void (^)(NSError *error))failedBlock {</w:t>
      </w:r>
      <w:r>
        <w:rPr>
          <w:sz w:val="20"/>
        </w:rPr>
        <w:br w:type="textWrapping"/>
      </w:r>
      <w:r>
        <w:rPr>
          <w:sz w:val="20"/>
        </w:rPr>
        <w:t xml:space="preserve">    return [self GET:URLStr parameters:parameters headers:nil progress:^(NSProgress * _Nonnull downloadProgress) {</w:t>
      </w:r>
      <w:r>
        <w:rPr>
          <w:sz w:val="20"/>
        </w:rPr>
        <w:br w:type="textWrapping"/>
      </w:r>
      <w:r>
        <w:rPr>
          <w:sz w:val="20"/>
        </w:rPr>
        <w:t xml:space="preserve">    } success:^(NSURLSessionDataTask * _Nonnull task, id  _Nullable responseObject) {</w:t>
      </w:r>
      <w:r>
        <w:rPr>
          <w:sz w:val="20"/>
        </w:rPr>
        <w:br w:type="textWrapping"/>
      </w:r>
      <w:r>
        <w:rPr>
          <w:sz w:val="20"/>
        </w:rPr>
        <w:t xml:space="preserve">        if (successBlock != nil) {</w:t>
      </w:r>
      <w:r>
        <w:rPr>
          <w:sz w:val="20"/>
        </w:rPr>
        <w:br w:type="textWrapping"/>
      </w:r>
      <w:r>
        <w:rPr>
          <w:sz w:val="20"/>
        </w:rPr>
        <w:t xml:space="preserve">            successBlock(responseObject);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 failure:^(NSURLSessionDataTask * _Nullable task, NSError * _Nonnull error) {</w:t>
      </w:r>
      <w:r>
        <w:rPr>
          <w:sz w:val="20"/>
        </w:rPr>
        <w:br w:type="textWrapping"/>
      </w:r>
      <w:r>
        <w:rPr>
          <w:sz w:val="20"/>
        </w:rPr>
        <w:t xml:space="preserve">        if (error.code == -1009) {</w:t>
      </w:r>
      <w:r>
        <w:rPr>
          <w:sz w:val="20"/>
        </w:rPr>
        <w:br w:type="textWrapping"/>
      </w:r>
      <w:r>
        <w:rPr>
          <w:sz w:val="20"/>
        </w:rPr>
        <w:t xml:space="preserve">            [SVProgressHUD showErrorWithStatus: @"无网络连接!"];</w:t>
      </w:r>
      <w:r>
        <w:rPr>
          <w:sz w:val="20"/>
        </w:rPr>
        <w:br w:type="textWrapping"/>
      </w:r>
      <w:r>
        <w:rPr>
          <w:sz w:val="20"/>
        </w:rPr>
        <w:t xml:space="preserve">        } else if(error.code == -1001) {</w:t>
      </w:r>
      <w:r>
        <w:rPr>
          <w:sz w:val="20"/>
        </w:rPr>
        <w:br w:type="textWrapping"/>
      </w:r>
      <w:r>
        <w:rPr>
          <w:sz w:val="20"/>
        </w:rPr>
        <w:t xml:space="preserve">            [SVProgressHUD showErrorWithStatus: @"网络请求超时!"];</w:t>
      </w:r>
      <w:r>
        <w:rPr>
          <w:sz w:val="20"/>
        </w:rPr>
        <w:br w:type="textWrapping"/>
      </w:r>
      <w:r>
        <w:rPr>
          <w:sz w:val="20"/>
        </w:rPr>
        <w:t xml:space="preserve">        } else {</w:t>
      </w:r>
      <w:r>
        <w:rPr>
          <w:sz w:val="20"/>
        </w:rPr>
        <w:br w:type="textWrapping"/>
      </w:r>
      <w:r>
        <w:rPr>
          <w:sz w:val="20"/>
        </w:rPr>
        <w:t xml:space="preserve">            [SVProgressHUD showErrorWithStatus: @"网络请求失败!"];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if (failedBlock != nil) {</w:t>
      </w:r>
      <w:r>
        <w:rPr>
          <w:sz w:val="20"/>
        </w:rPr>
        <w:br w:type="textWrapping"/>
      </w:r>
      <w:r>
        <w:rPr>
          <w:sz w:val="20"/>
        </w:rPr>
        <w:t xml:space="preserve">            failedBlock(error);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(NSURLSessionDataTask *)POSTWithURLStr:(NSString *)URLStr parameters:(id)parameters success:(void (^)(id))successBlock failed:(void (^)(NSError *error))failedBlock {</w:t>
      </w:r>
      <w:r>
        <w:rPr>
          <w:sz w:val="20"/>
        </w:rPr>
        <w:br w:type="textWrapping"/>
      </w:r>
      <w:r>
        <w:rPr>
          <w:sz w:val="20"/>
        </w:rPr>
        <w:t xml:space="preserve">    NSUserDefaults *defaults = [NSUserDefaults standardUserDefaults];</w:t>
      </w:r>
      <w:r>
        <w:rPr>
          <w:sz w:val="20"/>
        </w:rPr>
        <w:br w:type="textWrapping"/>
      </w:r>
      <w:r>
        <w:rPr>
          <w:sz w:val="20"/>
        </w:rPr>
        <w:t xml:space="preserve">    NSString *gray_upgrade = [defaults objectForKey:@"gray_upgrade"];</w:t>
      </w:r>
      <w:r>
        <w:rPr>
          <w:sz w:val="20"/>
        </w:rPr>
        <w:br w:type="textWrapping"/>
      </w:r>
      <w:r>
        <w:rPr>
          <w:sz w:val="20"/>
        </w:rPr>
        <w:t xml:space="preserve">    if (gray_upgrade.length &gt; 0) {</w:t>
      </w:r>
      <w:r>
        <w:rPr>
          <w:sz w:val="20"/>
        </w:rPr>
        <w:br w:type="textWrapping"/>
      </w:r>
      <w:r>
        <w:rPr>
          <w:sz w:val="20"/>
        </w:rPr>
        <w:t xml:space="preserve">        if ([gray_upgrade isEqualToString:@"1"]) {</w:t>
      </w:r>
      <w:r>
        <w:rPr>
          <w:sz w:val="20"/>
        </w:rPr>
        <w:br w:type="textWrapping"/>
      </w:r>
      <w:r>
        <w:rPr>
          <w:sz w:val="20"/>
        </w:rPr>
        <w:t xml:space="preserve">            [self.requestSerializer setValue:@"lwm_gray_tag=rc" forHTTPHeaderField:@"Cookie"];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}else{</w:t>
      </w:r>
    </w:p>
    <w:p w14:paraId="0132A3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"XFZFirstLoadErrorViewController.h"</w:t>
      </w:r>
      <w:r>
        <w:rPr>
          <w:sz w:val="20"/>
        </w:rPr>
        <w:br w:type="textWrapping"/>
      </w:r>
      <w:r>
        <w:rPr>
          <w:sz w:val="20"/>
        </w:rPr>
        <w:t>#import "XFZMicroPageTipView.h"</w:t>
      </w:r>
      <w:r>
        <w:rPr>
          <w:sz w:val="20"/>
        </w:rPr>
        <w:br w:type="textWrapping"/>
      </w:r>
      <w:r>
        <w:rPr>
          <w:sz w:val="20"/>
        </w:rPr>
        <w:t>#import "XFZLoadingView.h"</w:t>
      </w:r>
      <w:r>
        <w:rPr>
          <w:sz w:val="20"/>
        </w:rPr>
        <w:br w:type="textWrapping"/>
      </w:r>
      <w:r>
        <w:rPr>
          <w:sz w:val="20"/>
        </w:rPr>
        <w:t>#import "XFZHomeNetWorkTool.h"</w:t>
      </w:r>
      <w:r>
        <w:rPr>
          <w:sz w:val="20"/>
        </w:rPr>
        <w:br w:type="textWrapping"/>
      </w:r>
      <w:r>
        <w:rPr>
          <w:sz w:val="20"/>
        </w:rPr>
        <w:t>#import "XFZAppTypeModel.h"</w:t>
      </w:r>
      <w:r>
        <w:rPr>
          <w:sz w:val="20"/>
        </w:rPr>
        <w:br w:type="textWrapping"/>
      </w:r>
      <w:r>
        <w:rPr>
          <w:sz w:val="20"/>
        </w:rPr>
        <w:t>#import "XFZTabBarController.h"</w:t>
      </w:r>
      <w:r>
        <w:rPr>
          <w:sz w:val="20"/>
        </w:rPr>
        <w:br w:type="textWrapping"/>
      </w:r>
      <w:r>
        <w:rPr>
          <w:sz w:val="20"/>
        </w:rPr>
        <w:t>#import "AppDelegate.h"</w:t>
      </w:r>
      <w:r>
        <w:rPr>
          <w:sz w:val="20"/>
        </w:rPr>
        <w:br w:type="textWrapping"/>
      </w:r>
      <w:r>
        <w:rPr>
          <w:sz w:val="20"/>
        </w:rPr>
        <w:t>#import "XFZMineUserInfoModel.h"</w:t>
      </w:r>
      <w:r>
        <w:rPr>
          <w:sz w:val="20"/>
        </w:rPr>
        <w:br w:type="textWrapping"/>
      </w:r>
      <w:r>
        <w:rPr>
          <w:sz w:val="20"/>
        </w:rPr>
        <w:t>@interface XFZFirstLoadErrorViewController ()</w:t>
      </w:r>
      <w:r>
        <w:rPr>
          <w:sz w:val="20"/>
        </w:rPr>
        <w:br w:type="textWrapping"/>
      </w:r>
      <w:r>
        <w:rPr>
          <w:sz w:val="20"/>
        </w:rPr>
        <w:t>@property (nonatomic,strong) XFZMicroPageTipView *noNetTipView;</w:t>
      </w:r>
      <w:r>
        <w:rPr>
          <w:sz w:val="20"/>
        </w:rPr>
        <w:br w:type="textWrapping"/>
      </w:r>
      <w:r>
        <w:rPr>
          <w:sz w:val="20"/>
        </w:rPr>
        <w:t>@property (nonatomic, strong) XFZLoadingView *loadingView;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XFZFirstLoadErrorViewController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selector:@selector(didEnterForeground) name:UIApplicationWillEnterForegroundNotification object:nil];</w:t>
      </w:r>
      <w:r>
        <w:rPr>
          <w:sz w:val="20"/>
        </w:rPr>
        <w:br w:type="textWrapping"/>
      </w:r>
      <w:r>
        <w:rPr>
          <w:sz w:val="20"/>
        </w:rPr>
        <w:t xml:space="preserve">    [self setupMainUI];</w:t>
      </w:r>
      <w:r>
        <w:rPr>
          <w:sz w:val="20"/>
        </w:rPr>
        <w:br w:type="textWrapping"/>
      </w:r>
      <w:r>
        <w:rPr>
          <w:sz w:val="20"/>
        </w:rPr>
        <w:t xml:space="preserve">    [self loadFirstData];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setupMainUI{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addSubview:self.noNetTipView];</w:t>
      </w:r>
      <w:r>
        <w:rPr>
          <w:sz w:val="20"/>
        </w:rPr>
        <w:br w:type="textWrapping"/>
      </w:r>
      <w:r>
        <w:rPr>
          <w:sz w:val="20"/>
        </w:rPr>
        <w:t xml:space="preserve">    [self.noNetTipView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make.edges.equalTo(self.view);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 xml:space="preserve">    [self.view addSubview:self.loadingView];</w:t>
      </w:r>
      <w:r>
        <w:rPr>
          <w:sz w:val="20"/>
        </w:rPr>
        <w:br w:type="textWrapping"/>
      </w:r>
      <w:r>
        <w:rPr>
          <w:sz w:val="20"/>
        </w:rPr>
        <w:t xml:space="preserve">    [self.loadingView mas_makeConstraints:^(MASConstraintMaker *make) {</w:t>
      </w:r>
      <w:r>
        <w:rPr>
          <w:sz w:val="20"/>
        </w:rPr>
        <w:br w:type="textWrapping"/>
      </w:r>
      <w:r>
        <w:rPr>
          <w:sz w:val="20"/>
        </w:rPr>
        <w:t xml:space="preserve">        make.left.top.right.equalTo(self.view);</w:t>
      </w:r>
      <w:r>
        <w:rPr>
          <w:sz w:val="20"/>
        </w:rPr>
        <w:br w:type="textWrapping"/>
      </w:r>
      <w:r>
        <w:rPr>
          <w:sz w:val="20"/>
        </w:rPr>
        <w:t xml:space="preserve">        make.bottom.equalTo(self.view);</w:t>
      </w:r>
      <w:r>
        <w:rPr>
          <w:sz w:val="20"/>
        </w:rPr>
        <w:br w:type="textWrapping"/>
      </w:r>
      <w:r>
        <w:rPr>
          <w:sz w:val="20"/>
        </w:rPr>
        <w:t xml:space="preserve">    }];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(void)didEnterForeground{</w:t>
      </w:r>
      <w:r>
        <w:rPr>
          <w:sz w:val="20"/>
        </w:rPr>
        <w:br w:type="textWrapping"/>
      </w:r>
      <w:r>
        <w:rPr>
          <w:sz w:val="20"/>
        </w:rPr>
        <w:t xml:space="preserve">    [self loadFirstData];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(void)loadFirstData{</w:t>
      </w:r>
      <w:r>
        <w:rPr>
          <w:sz w:val="20"/>
        </w:rPr>
        <w:br w:type="textWrapping"/>
      </w:r>
      <w:r>
        <w:rPr>
          <w:sz w:val="20"/>
        </w:rPr>
        <w:t xml:space="preserve">    self.loadingView.hidden = NO;</w:t>
      </w:r>
      <w:r>
        <w:rPr>
          <w:sz w:val="20"/>
        </w:rPr>
        <w:br w:type="textWrapping"/>
      </w:r>
      <w:r>
        <w:rPr>
          <w:sz w:val="20"/>
        </w:rPr>
        <w:t xml:space="preserve">    [XFZHomeNetWorkTool getGrayWithCompleteHandle:^(BOOL isSuccess) {</w:t>
      </w:r>
      <w:r>
        <w:rPr>
          <w:sz w:val="20"/>
        </w:rPr>
        <w:br w:type="textWrapping"/>
      </w:r>
      <w:r>
        <w:rPr>
          <w:sz w:val="20"/>
        </w:rPr>
        <w:t xml:space="preserve">        if (isSuccess) {</w:t>
      </w:r>
      <w:r>
        <w:rPr>
          <w:sz w:val="20"/>
        </w:rPr>
        <w:br w:type="textWrapping"/>
      </w:r>
      <w:r>
        <w:rPr>
          <w:sz w:val="20"/>
        </w:rPr>
        <w:t xml:space="preserve">            if (kLWMSessToken) {</w:t>
      </w:r>
      <w:r>
        <w:rPr>
          <w:sz w:val="20"/>
        </w:rPr>
        <w:br w:type="textWrapping"/>
      </w:r>
      <w:r>
        <w:rPr>
          <w:sz w:val="20"/>
        </w:rPr>
        <w:t xml:space="preserve">                [kShareUserInfoModel loadInfoComplete:nil];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    [XFZHomeNetWorkTool getAppSettingInfoWithCustomerapp_id:kCustomerApp_id success:^(id response) {</w:t>
      </w:r>
      <w:r>
        <w:rPr>
          <w:sz w:val="20"/>
        </w:rPr>
        <w:br w:type="textWrapping"/>
      </w:r>
      <w:r>
        <w:rPr>
          <w:sz w:val="20"/>
        </w:rPr>
        <w:t xml:space="preserve">                NSString *error_code = response[@"error_code"];</w:t>
      </w:r>
      <w:r>
        <w:rPr>
          <w:sz w:val="20"/>
        </w:rPr>
        <w:br w:type="textWrapping"/>
      </w:r>
      <w:r>
        <w:rPr>
          <w:sz w:val="20"/>
        </w:rPr>
        <w:t xml:space="preserve">                NSString *error_msg = response[@"error_msg"];</w:t>
      </w:r>
      <w:r>
        <w:rPr>
          <w:sz w:val="20"/>
        </w:rPr>
        <w:br w:type="textWrapping"/>
      </w:r>
      <w:r>
        <w:rPr>
          <w:sz w:val="20"/>
        </w:rPr>
        <w:t xml:space="preserve">                if ([error_code integerValue] == 0){</w:t>
      </w:r>
      <w:r>
        <w:rPr>
          <w:sz w:val="20"/>
        </w:rPr>
        <w:br w:type="textWrapping"/>
      </w:r>
      <w:r>
        <w:rPr>
          <w:sz w:val="20"/>
        </w:rPr>
        <w:t xml:space="preserve">                    NSDictionary *dataDict = response[@"data"];</w:t>
      </w:r>
      <w:r>
        <w:rPr>
          <w:sz w:val="20"/>
        </w:rPr>
        <w:br w:type="textWrapping"/>
      </w:r>
      <w:r>
        <w:rPr>
          <w:sz w:val="20"/>
        </w:rPr>
        <w:t xml:space="preserve">                    [[XFZAPPSettingModel shareSettingModel] yy_modelSetWithJSON:dataDict];</w:t>
      </w:r>
      <w:r>
        <w:rPr>
          <w:sz w:val="20"/>
        </w:rPr>
        <w:br w:type="textWrapping"/>
      </w:r>
      <w:r>
        <w:rPr>
          <w:sz w:val="20"/>
        </w:rPr>
        <w:t xml:space="preserve">                    if (!kAgreementFlag) {</w:t>
      </w:r>
      <w:r>
        <w:rPr>
          <w:sz w:val="20"/>
        </w:rPr>
        <w:br w:type="textWrapping"/>
      </w:r>
      <w:r>
        <w:rPr>
          <w:sz w:val="20"/>
        </w:rPr>
        <w:t xml:space="preserve">                        __weak typeof(self) weakself = self;</w:t>
      </w:r>
      <w:r>
        <w:rPr>
          <w:sz w:val="20"/>
        </w:rPr>
        <w:br w:type="textWrapping"/>
      </w:r>
      <w:r>
        <w:rPr>
          <w:sz w:val="20"/>
        </w:rPr>
        <w:t xml:space="preserve">                        XFZAlertViewController *alertController = [XFZAlertViewController serviceAgreementAlertAgree:^{</w:t>
      </w:r>
    </w:p>
    <w:p w14:paraId="5A21B2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"XFZNavigationController.h"</w:t>
      </w:r>
      <w:r>
        <w:rPr>
          <w:sz w:val="20"/>
        </w:rPr>
        <w:br w:type="textWrapping"/>
      </w:r>
      <w:r>
        <w:rPr>
          <w:sz w:val="20"/>
        </w:rPr>
        <w:t>#import "XFZChoiceAddressVC.h"</w:t>
      </w:r>
      <w:r>
        <w:rPr>
          <w:sz w:val="20"/>
        </w:rPr>
        <w:br w:type="textWrapping"/>
      </w:r>
      <w:r>
        <w:rPr>
          <w:sz w:val="20"/>
        </w:rPr>
        <w:t>@interface XFZNavigationController ()&lt;UINavigationControllerDelegate&gt;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XFZNavigationController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self.delegate = self;</w:t>
      </w:r>
      <w:r>
        <w:rPr>
          <w:sz w:val="20"/>
        </w:rPr>
        <w:br w:type="textWrapping"/>
      </w:r>
      <w:r>
        <w:rPr>
          <w:sz w:val="20"/>
        </w:rPr>
        <w:t xml:space="preserve">    [self setupNavigationBar];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 setupNavigationBar {</w:t>
      </w:r>
      <w:r>
        <w:rPr>
          <w:sz w:val="20"/>
        </w:rPr>
        <w:br w:type="textWrapping"/>
      </w:r>
      <w:r>
        <w:rPr>
          <w:sz w:val="20"/>
        </w:rPr>
        <w:t xml:space="preserve">    self.navigationBar.tintColor  = [UIColor lwm_colorWithHex:0x333333];</w:t>
      </w:r>
      <w:r>
        <w:rPr>
          <w:sz w:val="20"/>
        </w:rPr>
        <w:br w:type="textWrapping"/>
      </w:r>
      <w:r>
        <w:rPr>
          <w:sz w:val="20"/>
        </w:rPr>
        <w:t xml:space="preserve">    [self.navigationBar setTitleTextAttributes:@{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NSForegroundColorAttributeName: [UIColor lwm_colorWithHex:0x333333],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NSFontAttributeName: [UIFont boldSystemFontOfSize:lwm_layoutFontSizet(20)],</w:t>
      </w:r>
      <w:r>
        <w:rPr>
          <w:sz w:val="20"/>
        </w:rPr>
        <w:br w:type="textWrapping"/>
      </w:r>
      <w:r>
        <w:rPr>
          <w:sz w:val="20"/>
        </w:rPr>
        <w:t xml:space="preserve">                                                 }];</w:t>
      </w:r>
      <w:r>
        <w:rPr>
          <w:sz w:val="20"/>
        </w:rPr>
        <w:br w:type="textWrapping"/>
      </w:r>
      <w:r>
        <w:rPr>
          <w:sz w:val="20"/>
        </w:rPr>
        <w:t xml:space="preserve">    [self.navigationBar setBackgroundImage:[UIImage imageNamed:@"navBarBackground"] forBarMetrics:UIBarMetricsDefault];</w:t>
      </w:r>
      <w:r>
        <w:rPr>
          <w:sz w:val="20"/>
        </w:rPr>
        <w:br w:type="textWrapping"/>
      </w:r>
      <w:r>
        <w:rPr>
          <w:sz w:val="20"/>
        </w:rPr>
        <w:t xml:space="preserve">        if (@available(iOS 15.0, *)) {</w:t>
      </w:r>
      <w:r>
        <w:rPr>
          <w:sz w:val="20"/>
        </w:rPr>
        <w:br w:type="textWrapping"/>
      </w:r>
      <w:r>
        <w:rPr>
          <w:sz w:val="20"/>
        </w:rPr>
        <w:t xml:space="preserve">            UINavigationBarAppearance *appearance = [[UINavigationBarAppearance alloc] init];</w:t>
      </w:r>
      <w:r>
        <w:rPr>
          <w:sz w:val="20"/>
        </w:rPr>
        <w:br w:type="textWrapping"/>
      </w:r>
      <w:r>
        <w:rPr>
          <w:sz w:val="20"/>
        </w:rPr>
        <w:t xml:space="preserve">            appearance.backgroundColor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    appearance.backgroundEffect = nil;</w:t>
      </w:r>
      <w:r>
        <w:rPr>
          <w:sz w:val="20"/>
        </w:rPr>
        <w:br w:type="textWrapping"/>
      </w:r>
      <w:r>
        <w:rPr>
          <w:sz w:val="20"/>
        </w:rPr>
        <w:t xml:space="preserve">            appearance.titleTextAttributes = @{</w:t>
      </w:r>
      <w:r>
        <w:rPr>
          <w:sz w:val="20"/>
        </w:rPr>
        <w:br w:type="textWrapping"/>
      </w:r>
      <w:r>
        <w:rPr>
          <w:sz w:val="20"/>
        </w:rPr>
        <w:t xml:space="preserve">                NSForegroundColorAttributeName :[UIColor lwm_colorWithHex:0x333333],</w:t>
      </w:r>
      <w:r>
        <w:rPr>
          <w:sz w:val="20"/>
        </w:rPr>
        <w:br w:type="textWrapping"/>
      </w:r>
      <w:r>
        <w:rPr>
          <w:sz w:val="20"/>
        </w:rPr>
        <w:t xml:space="preserve">                NSFontAttributeName : [UIFont boldSystemFontOfSize:lwm_layoutFontSizet(20)],</w:t>
      </w:r>
      <w:r>
        <w:rPr>
          <w:sz w:val="20"/>
        </w:rPr>
        <w:br w:type="textWrapping"/>
      </w:r>
      <w:r>
        <w:rPr>
          <w:sz w:val="20"/>
        </w:rPr>
        <w:t xml:space="preserve">            };</w:t>
      </w:r>
      <w:r>
        <w:rPr>
          <w:sz w:val="20"/>
        </w:rPr>
        <w:br w:type="textWrapping"/>
      </w:r>
      <w:r>
        <w:rPr>
          <w:sz w:val="20"/>
        </w:rPr>
        <w:t xml:space="preserve">            appearance.shadowImage = [[UIImage alloc] init];</w:t>
      </w:r>
      <w:r>
        <w:rPr>
          <w:sz w:val="20"/>
        </w:rPr>
        <w:br w:type="textWrapping"/>
      </w:r>
      <w:r>
        <w:rPr>
          <w:sz w:val="20"/>
        </w:rPr>
        <w:t xml:space="preserve">            appearance.shadowColor = [UIColor clearColor];</w:t>
      </w:r>
      <w:r>
        <w:rPr>
          <w:sz w:val="20"/>
        </w:rPr>
        <w:br w:type="textWrapping"/>
      </w:r>
      <w:r>
        <w:rPr>
          <w:sz w:val="20"/>
        </w:rPr>
        <w:t xml:space="preserve">            self.navigationBar.standardAppearance = appearance;</w:t>
      </w:r>
      <w:r>
        <w:rPr>
          <w:sz w:val="20"/>
        </w:rPr>
        <w:br w:type="textWrapping"/>
      </w:r>
      <w:r>
        <w:rPr>
          <w:sz w:val="20"/>
        </w:rPr>
        <w:t xml:space="preserve">            self.navigationBar.scrollEdgeAppearance = appearance;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(void)didReceiveMemoryWarning {</w:t>
      </w:r>
      <w:r>
        <w:rPr>
          <w:sz w:val="20"/>
        </w:rPr>
        <w:br w:type="textWrapping"/>
      </w:r>
      <w:r>
        <w:rPr>
          <w:sz w:val="20"/>
        </w:rPr>
        <w:t xml:space="preserve">    [super didReceiveMemoryWarning];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(UIViewController *)popViewControllerAnimated:(BOOL)animated{</w:t>
      </w:r>
      <w:r>
        <w:rPr>
          <w:sz w:val="20"/>
        </w:rPr>
        <w:br w:type="textWrapping"/>
      </w:r>
      <w:r>
        <w:rPr>
          <w:sz w:val="20"/>
        </w:rPr>
        <w:t xml:space="preserve">    UIViewController *vc = [super popViewControllerAnimated:animated];</w:t>
      </w:r>
      <w:r>
        <w:rPr>
          <w:sz w:val="20"/>
        </w:rPr>
        <w:br w:type="textWrapping"/>
      </w:r>
      <w:r>
        <w:rPr>
          <w:sz w:val="20"/>
        </w:rPr>
        <w:t xml:space="preserve">    if ([vc isKindOfClass:[XFZBaseViewController class]]) {</w:t>
      </w:r>
      <w:r>
        <w:rPr>
          <w:sz w:val="20"/>
        </w:rPr>
        <w:br w:type="textWrapping"/>
      </w:r>
      <w:r>
        <w:rPr>
          <w:sz w:val="20"/>
        </w:rPr>
        <w:t xml:space="preserve">        XFZBaseViewController *baseVC = (XFZBaseViewController *)vc;</w:t>
      </w:r>
      <w:r>
        <w:rPr>
          <w:sz w:val="20"/>
        </w:rPr>
        <w:br w:type="textWrapping"/>
      </w:r>
      <w:r>
        <w:rPr>
          <w:sz w:val="20"/>
        </w:rPr>
        <w:t xml:space="preserve">        [baseVC bePopedByNavi];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vc;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(NSArray&lt;UIViewController *&gt; *)popToViewController:(UIViewController *)viewController animated:(BOOL)animated{</w:t>
      </w:r>
      <w:r>
        <w:rPr>
          <w:sz w:val="20"/>
        </w:rPr>
        <w:br w:type="textWrapping"/>
      </w:r>
      <w:r>
        <w:rPr>
          <w:sz w:val="20"/>
        </w:rPr>
        <w:t xml:space="preserve">    NSArray *arr = [super popToViewController:viewController animated:animated];</w:t>
      </w:r>
      <w:r>
        <w:rPr>
          <w:sz w:val="20"/>
        </w:rPr>
        <w:br w:type="textWrapping"/>
      </w:r>
      <w:r>
        <w:rPr>
          <w:sz w:val="20"/>
        </w:rPr>
        <w:t xml:space="preserve">    for (UIViewController *vc in arr) {</w:t>
      </w:r>
      <w:r>
        <w:rPr>
          <w:sz w:val="20"/>
        </w:rPr>
        <w:br w:type="textWrapping"/>
      </w:r>
      <w:r>
        <w:rPr>
          <w:sz w:val="20"/>
        </w:rPr>
        <w:t xml:space="preserve">        if ([vc isKindOfClass:[XFZBaseViewController class]]) {</w:t>
      </w:r>
      <w:r>
        <w:rPr>
          <w:sz w:val="20"/>
        </w:rPr>
        <w:br w:type="textWrapping"/>
      </w:r>
      <w:r>
        <w:rPr>
          <w:sz w:val="20"/>
        </w:rPr>
        <w:t xml:space="preserve">            XFZBaseViewController *baseVC = (XFZBaseViewController *)vc;</w:t>
      </w:r>
      <w:r>
        <w:rPr>
          <w:sz w:val="20"/>
        </w:rPr>
        <w:br w:type="textWrapping"/>
      </w:r>
      <w:r>
        <w:rPr>
          <w:sz w:val="20"/>
        </w:rPr>
        <w:t xml:space="preserve">            [baseVC bePopedByNavi];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</w:p>
    <w:p w14:paraId="38B5FF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"XFZTabBar.h"</w:t>
      </w:r>
      <w:r>
        <w:rPr>
          <w:sz w:val="20"/>
        </w:rPr>
        <w:br w:type="textWrapping"/>
      </w:r>
      <w:r>
        <w:rPr>
          <w:sz w:val="20"/>
        </w:rPr>
        <w:t>@interface XFZTabBar()</w:t>
      </w:r>
      <w:r>
        <w:rPr>
          <w:sz w:val="20"/>
        </w:rPr>
        <w:br w:type="textWrapping"/>
      </w:r>
      <w:r>
        <w:rPr>
          <w:sz w:val="20"/>
        </w:rPr>
        <w:t>@property (nonatomic, weak) UIButton *centerButton;</w:t>
      </w:r>
      <w:r>
        <w:rPr>
          <w:sz w:val="20"/>
        </w:rPr>
        <w:br w:type="textWrapping"/>
      </w:r>
      <w:r>
        <w:rPr>
          <w:sz w:val="20"/>
        </w:rPr>
        <w:t>@property (nonatomic, assign) CGFloat centerButtonWH;</w:t>
      </w:r>
      <w:r>
        <w:rPr>
          <w:sz w:val="20"/>
        </w:rPr>
        <w:br w:type="textWrapping"/>
      </w:r>
      <w:r>
        <w:rPr>
          <w:sz w:val="20"/>
        </w:rPr>
        <w:t>@property (nonatomic, assign) CGFloat centerScale;</w:t>
      </w:r>
      <w:r>
        <w:rPr>
          <w:sz w:val="20"/>
        </w:rPr>
        <w:br w:type="textWrapping"/>
      </w:r>
      <w:r>
        <w:rPr>
          <w:sz w:val="20"/>
        </w:rPr>
        <w:t>@property (nonatomic, copy) void(^centerHandle)(void);</w:t>
      </w:r>
      <w:r>
        <w:rPr>
          <w:sz w:val="20"/>
        </w:rPr>
        <w:br w:type="textWrapping"/>
      </w:r>
      <w:r>
        <w:rPr>
          <w:sz w:val="20"/>
        </w:rPr>
        <w:t>@property (nonatomic, weak) UIButton *backButton;</w:t>
      </w:r>
      <w:r>
        <w:rPr>
          <w:sz w:val="20"/>
        </w:rPr>
        <w:br w:type="textWrapping"/>
      </w:r>
      <w:r>
        <w:rPr>
          <w:sz w:val="20"/>
        </w:rPr>
        <w:t>@property (nonatomic, copy) void(^backHandle)(void);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XFZTabBar</w:t>
      </w:r>
      <w:r>
        <w:rPr>
          <w:sz w:val="20"/>
        </w:rPr>
        <w:br w:type="textWrapping"/>
      </w:r>
      <w:r>
        <w:rPr>
          <w:sz w:val="20"/>
        </w:rPr>
        <w:t>- (instancetype) init{</w:t>
      </w:r>
      <w:r>
        <w:rPr>
          <w:sz w:val="20"/>
        </w:rPr>
        <w:br w:type="textWrapping"/>
      </w:r>
      <w:r>
        <w:rPr>
          <w:sz w:val="20"/>
        </w:rPr>
        <w:t xml:space="preserve">    if (self = [super init]) {</w:t>
      </w:r>
      <w:r>
        <w:rPr>
          <w:sz w:val="20"/>
        </w:rPr>
        <w:br w:type="textWrapping"/>
      </w:r>
      <w:r>
        <w:rPr>
          <w:sz w:val="20"/>
        </w:rPr>
        <w:t xml:space="preserve">        if (@available(iOS 13.0, *)) {</w:t>
      </w:r>
      <w:r>
        <w:rPr>
          <w:sz w:val="20"/>
        </w:rPr>
        <w:br w:type="textWrapping"/>
      </w:r>
      <w:r>
        <w:rPr>
          <w:sz w:val="20"/>
        </w:rPr>
        <w:t xml:space="preserve">            self.tintColor = [UIColor lwm_colorWithHex:0xfb5400];</w:t>
      </w:r>
      <w:r>
        <w:rPr>
          <w:sz w:val="20"/>
        </w:rPr>
        <w:br w:type="textWrapping"/>
      </w:r>
      <w:r>
        <w:rPr>
          <w:sz w:val="20"/>
        </w:rPr>
        <w:t xml:space="preserve">            self.unselectedItemTintColor = [UIColor lwm_colorWithHex:0x999999];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if (@available(iOS 15.0, *)) {</w:t>
      </w:r>
      <w:r>
        <w:rPr>
          <w:sz w:val="20"/>
        </w:rPr>
        <w:br w:type="textWrapping"/>
      </w:r>
      <w:r>
        <w:rPr>
          <w:sz w:val="20"/>
        </w:rPr>
        <w:t xml:space="preserve">            UITabBarAppearance *appearance = [UITabBarAppearance new];</w:t>
      </w:r>
      <w:r>
        <w:rPr>
          <w:sz w:val="20"/>
        </w:rPr>
        <w:br w:type="textWrapping"/>
      </w:r>
      <w:r>
        <w:rPr>
          <w:sz w:val="20"/>
        </w:rPr>
        <w:t xml:space="preserve">            appearance.backgroundColor = [UIColor whiteColor];</w:t>
      </w:r>
      <w:r>
        <w:rPr>
          <w:sz w:val="20"/>
        </w:rPr>
        <w:br w:type="textWrapping"/>
      </w:r>
      <w:r>
        <w:rPr>
          <w:sz w:val="20"/>
        </w:rPr>
        <w:t xml:space="preserve">            appearance.backgroundEffect = nil;</w:t>
      </w:r>
      <w:r>
        <w:rPr>
          <w:sz w:val="20"/>
        </w:rPr>
        <w:br w:type="textWrapping"/>
      </w:r>
      <w:r>
        <w:rPr>
          <w:sz w:val="20"/>
        </w:rPr>
        <w:t xml:space="preserve">            appearance.stackedLayoutAppearance.selected.titleTextAttributes = @{</w:t>
      </w:r>
      <w:r>
        <w:rPr>
          <w:sz w:val="20"/>
        </w:rPr>
        <w:br w:type="textWrapping"/>
      </w:r>
      <w:r>
        <w:rPr>
          <w:sz w:val="20"/>
        </w:rPr>
        <w:t xml:space="preserve">                NSForegroundColorAttributeName:kGlobalColor,</w:t>
      </w:r>
      <w:r>
        <w:rPr>
          <w:sz w:val="20"/>
        </w:rPr>
        <w:br w:type="textWrapping"/>
      </w:r>
      <w:r>
        <w:rPr>
          <w:sz w:val="20"/>
        </w:rPr>
        <w:t xml:space="preserve">                NSFontAttributeName: [UIFont systemFontOfSize:11],</w:t>
      </w:r>
      <w:r>
        <w:rPr>
          <w:sz w:val="20"/>
        </w:rPr>
        <w:br w:type="textWrapping"/>
      </w:r>
      <w:r>
        <w:rPr>
          <w:sz w:val="20"/>
        </w:rPr>
        <w:t xml:space="preserve">            };</w:t>
      </w:r>
      <w:r>
        <w:rPr>
          <w:sz w:val="20"/>
        </w:rPr>
        <w:br w:type="textWrapping"/>
      </w:r>
      <w:r>
        <w:rPr>
          <w:sz w:val="20"/>
        </w:rPr>
        <w:t xml:space="preserve">            appearance.stackedLayoutAppearance.normal.titleTextAttributes =  @{</w:t>
      </w:r>
      <w:r>
        <w:rPr>
          <w:sz w:val="20"/>
        </w:rPr>
        <w:br w:type="textWrapping"/>
      </w:r>
      <w:r>
        <w:rPr>
          <w:sz w:val="20"/>
        </w:rPr>
        <w:t xml:space="preserve">                NSForegroundColorAttributeName: [UIColor grayColor],</w:t>
      </w:r>
      <w:r>
        <w:rPr>
          <w:sz w:val="20"/>
        </w:rPr>
        <w:br w:type="textWrapping"/>
      </w:r>
      <w:r>
        <w:rPr>
          <w:sz w:val="20"/>
        </w:rPr>
        <w:t xml:space="preserve">                NSFontAttributeName:[UIFont systemFontOfSize:11],</w:t>
      </w:r>
      <w:r>
        <w:rPr>
          <w:sz w:val="20"/>
        </w:rPr>
        <w:br w:type="textWrapping"/>
      </w:r>
      <w:r>
        <w:rPr>
          <w:sz w:val="20"/>
        </w:rPr>
        <w:t xml:space="preserve">            };</w:t>
      </w:r>
      <w:r>
        <w:rPr>
          <w:sz w:val="20"/>
        </w:rPr>
        <w:br w:type="textWrapping"/>
      </w:r>
      <w:r>
        <w:rPr>
          <w:sz w:val="20"/>
        </w:rPr>
        <w:t xml:space="preserve">            self.scrollEdgeAppearance = appearance;</w:t>
      </w:r>
      <w:r>
        <w:rPr>
          <w:sz w:val="20"/>
        </w:rPr>
        <w:br w:type="textWrapping"/>
      </w:r>
      <w:r>
        <w:rPr>
          <w:sz w:val="20"/>
        </w:rPr>
        <w:t xml:space="preserve">            self.standardAppearance = appearance;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return self;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(UIView *)hitTest:(CGPoint)point withEvent:(UIEvent *)event {</w:t>
      </w:r>
      <w:r>
        <w:rPr>
          <w:sz w:val="20"/>
        </w:rPr>
        <w:br w:type="textWrapping"/>
      </w:r>
      <w:r>
        <w:rPr>
          <w:sz w:val="20"/>
        </w:rPr>
        <w:t xml:space="preserve">    if (self.isHidden == NO) {</w:t>
      </w:r>
      <w:r>
        <w:rPr>
          <w:sz w:val="20"/>
        </w:rPr>
        <w:br w:type="textWrapping"/>
      </w:r>
      <w:r>
        <w:rPr>
          <w:sz w:val="20"/>
        </w:rPr>
        <w:t xml:space="preserve">        if (self.centerButton) {</w:t>
      </w:r>
      <w:r>
        <w:rPr>
          <w:sz w:val="20"/>
        </w:rPr>
        <w:br w:type="textWrapping"/>
      </w:r>
      <w:r>
        <w:rPr>
          <w:sz w:val="20"/>
        </w:rPr>
        <w:t xml:space="preserve">            CGPoint newP = [self convertPoint:point toView:self.centerButton];</w:t>
      </w:r>
      <w:r>
        <w:rPr>
          <w:sz w:val="20"/>
        </w:rPr>
        <w:br w:type="textWrapping"/>
      </w:r>
      <w:r>
        <w:rPr>
          <w:sz w:val="20"/>
        </w:rPr>
        <w:t xml:space="preserve">            if ([self.centerButton pointInside:newP withEvent:event]) {</w:t>
      </w:r>
      <w:r>
        <w:rPr>
          <w:sz w:val="20"/>
        </w:rPr>
        <w:br w:type="textWrapping"/>
      </w:r>
      <w:r>
        <w:rPr>
          <w:sz w:val="20"/>
        </w:rPr>
        <w:t xml:space="preserve">                return self.centerButton;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if (self.backButton) {</w:t>
      </w:r>
      <w:r>
        <w:rPr>
          <w:sz w:val="20"/>
        </w:rPr>
        <w:br w:type="textWrapping"/>
      </w:r>
      <w:r>
        <w:rPr>
          <w:sz w:val="20"/>
        </w:rPr>
        <w:t xml:space="preserve">            CGPoint newP = [self convertPoint:point toView:self.backButton];</w:t>
      </w:r>
      <w:r>
        <w:rPr>
          <w:sz w:val="20"/>
        </w:rPr>
        <w:br w:type="textWrapping"/>
      </w:r>
      <w:r>
        <w:rPr>
          <w:sz w:val="20"/>
        </w:rPr>
        <w:t xml:space="preserve">            if ([self.backButton pointInside:newP withEvent:event]) {</w:t>
      </w:r>
      <w:r>
        <w:rPr>
          <w:sz w:val="20"/>
        </w:rPr>
        <w:br w:type="textWrapping"/>
      </w:r>
      <w:r>
        <w:rPr>
          <w:sz w:val="20"/>
        </w:rPr>
        <w:t xml:space="preserve">                return self.backButton;</w:t>
      </w:r>
      <w:r>
        <w:rPr>
          <w:sz w:val="20"/>
        </w:rPr>
        <w:br w:type="textWrapping"/>
      </w:r>
      <w:r>
        <w:rPr>
          <w:sz w:val="20"/>
        </w:rPr>
        <w:t xml:space="preserve">            }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    return [super hitTest:point withEvent:event];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</w:p>
    <w:p w14:paraId="049B41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br w:type="page"/>
      </w:r>
    </w:p>
    <w:p w14:paraId="2B4186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  <w:r>
        <w:rPr>
          <w:sz w:val="20"/>
        </w:rPr>
        <w:t>#import "XFZTabBarController.h"</w:t>
      </w:r>
      <w:r>
        <w:rPr>
          <w:sz w:val="20"/>
        </w:rPr>
        <w:br w:type="textWrapping"/>
      </w:r>
      <w:r>
        <w:rPr>
          <w:sz w:val="20"/>
        </w:rPr>
        <w:t>#import "XFZNavigationController.h"</w:t>
      </w:r>
      <w:r>
        <w:rPr>
          <w:sz w:val="20"/>
        </w:rPr>
        <w:br w:type="textWrapping"/>
      </w:r>
      <w:r>
        <w:rPr>
          <w:sz w:val="20"/>
        </w:rPr>
        <w:t>#import "UIImageView+WebCache.h"</w:t>
      </w:r>
      <w:r>
        <w:rPr>
          <w:sz w:val="20"/>
        </w:rPr>
        <w:br w:type="textWrapping"/>
      </w:r>
      <w:r>
        <w:rPr>
          <w:sz w:val="20"/>
        </w:rPr>
        <w:t>#import "XFZMicroPageHomeVC.h"</w:t>
      </w:r>
      <w:r>
        <w:rPr>
          <w:sz w:val="20"/>
        </w:rPr>
        <w:br w:type="textWrapping"/>
      </w:r>
      <w:r>
        <w:rPr>
          <w:sz w:val="20"/>
        </w:rPr>
        <w:t>#import "XFZMicroPageShopListVC.h"</w:t>
      </w:r>
      <w:r>
        <w:rPr>
          <w:sz w:val="20"/>
        </w:rPr>
        <w:br w:type="textWrapping"/>
      </w:r>
      <w:r>
        <w:rPr>
          <w:sz w:val="20"/>
        </w:rPr>
        <w:t>#import "XFZOrdersVC.h"</w:t>
      </w:r>
      <w:r>
        <w:rPr>
          <w:sz w:val="20"/>
        </w:rPr>
        <w:br w:type="textWrapping"/>
      </w:r>
      <w:r>
        <w:rPr>
          <w:sz w:val="20"/>
        </w:rPr>
        <w:t>#import "XFZMineCollectVC.h"</w:t>
      </w:r>
      <w:r>
        <w:rPr>
          <w:sz w:val="20"/>
        </w:rPr>
        <w:br w:type="textWrapping"/>
      </w:r>
      <w:r>
        <w:rPr>
          <w:sz w:val="20"/>
        </w:rPr>
        <w:t>#import "XFZMineCouponVC.h"</w:t>
      </w:r>
      <w:r>
        <w:rPr>
          <w:sz w:val="20"/>
        </w:rPr>
        <w:br w:type="textWrapping"/>
      </w:r>
      <w:r>
        <w:rPr>
          <w:sz w:val="20"/>
        </w:rPr>
        <w:t>#import "EDWKWebViewController.h"</w:t>
      </w:r>
      <w:r>
        <w:rPr>
          <w:sz w:val="20"/>
        </w:rPr>
        <w:br w:type="textWrapping"/>
      </w:r>
      <w:r>
        <w:rPr>
          <w:sz w:val="20"/>
        </w:rPr>
        <w:t>#import "XFZMineViewController.h"</w:t>
      </w:r>
      <w:r>
        <w:rPr>
          <w:sz w:val="20"/>
        </w:rPr>
        <w:br w:type="textWrapping"/>
      </w:r>
      <w:r>
        <w:rPr>
          <w:sz w:val="20"/>
        </w:rPr>
        <w:t>#import "XFZErrandHomeVC.h"</w:t>
      </w:r>
      <w:r>
        <w:rPr>
          <w:sz w:val="20"/>
        </w:rPr>
        <w:br w:type="textWrapping"/>
      </w:r>
      <w:r>
        <w:rPr>
          <w:sz w:val="20"/>
        </w:rPr>
        <w:t>#import "XFZErrandHelpBuyVC.h"</w:t>
      </w:r>
      <w:r>
        <w:rPr>
          <w:sz w:val="20"/>
        </w:rPr>
        <w:br w:type="textWrapping"/>
      </w:r>
      <w:r>
        <w:rPr>
          <w:sz w:val="20"/>
        </w:rPr>
        <w:t>#import "XFZErrandHelpCustomVC.h"</w:t>
      </w:r>
      <w:r>
        <w:rPr>
          <w:sz w:val="20"/>
        </w:rPr>
        <w:br w:type="textWrapping"/>
      </w:r>
      <w:r>
        <w:rPr>
          <w:sz w:val="20"/>
        </w:rPr>
        <w:t>#import "XFZErrandHelpLineUpVC.h"</w:t>
      </w:r>
      <w:r>
        <w:rPr>
          <w:sz w:val="20"/>
        </w:rPr>
        <w:br w:type="textWrapping"/>
      </w:r>
      <w:r>
        <w:rPr>
          <w:sz w:val="20"/>
        </w:rPr>
        <w:t>#import "XFZErrandHelpSendAndGetVC.h"</w:t>
      </w:r>
      <w:r>
        <w:rPr>
          <w:sz w:val="20"/>
        </w:rPr>
        <w:br w:type="textWrapping"/>
      </w:r>
      <w:r>
        <w:rPr>
          <w:sz w:val="20"/>
        </w:rPr>
        <w:t>#import "XFZTabBar.h"</w:t>
      </w:r>
      <w:r>
        <w:rPr>
          <w:sz w:val="20"/>
        </w:rPr>
        <w:br w:type="textWrapping"/>
      </w:r>
      <w:r>
        <w:rPr>
          <w:sz w:val="20"/>
        </w:rPr>
        <w:t>#import "XFZChooseGoodDetailVC.h"</w:t>
      </w:r>
      <w:r>
        <w:rPr>
          <w:sz w:val="20"/>
        </w:rPr>
        <w:br w:type="textWrapping"/>
      </w:r>
      <w:r>
        <w:rPr>
          <w:sz w:val="20"/>
        </w:rPr>
        <w:t>#import "XFZChooseVC.h"</w:t>
      </w:r>
      <w:r>
        <w:rPr>
          <w:sz w:val="20"/>
        </w:rPr>
        <w:br w:type="textWrapping"/>
      </w:r>
      <w:r>
        <w:rPr>
          <w:sz w:val="20"/>
        </w:rPr>
        <w:t>#import "XFZSuperMemberVC.h"</w:t>
      </w:r>
      <w:r>
        <w:rPr>
          <w:sz w:val="20"/>
        </w:rPr>
        <w:br w:type="textWrapping"/>
      </w:r>
      <w:r>
        <w:rPr>
          <w:sz w:val="20"/>
        </w:rPr>
        <w:t>@interface XFZTabBarController ()</w:t>
      </w:r>
      <w:r>
        <w:rPr>
          <w:sz w:val="20"/>
        </w:rPr>
        <w:br w:type="textWrapping"/>
      </w:r>
      <w:r>
        <w:rPr>
          <w:sz w:val="20"/>
        </w:rPr>
        <w:t>@property (nonatomic, strong) XFZHomePageGroupModel *homePageGroupModel;</w:t>
      </w:r>
      <w:r>
        <w:rPr>
          <w:sz w:val="20"/>
        </w:rPr>
        <w:br w:type="textWrapping"/>
      </w:r>
      <w:r>
        <w:rPr>
          <w:sz w:val="20"/>
        </w:rPr>
        <w:t>@end</w:t>
      </w:r>
      <w:r>
        <w:rPr>
          <w:sz w:val="20"/>
        </w:rPr>
        <w:br w:type="textWrapping"/>
      </w:r>
      <w:r>
        <w:rPr>
          <w:sz w:val="20"/>
        </w:rPr>
        <w:t>@implementation XFZTabBarController</w:t>
      </w:r>
      <w:r>
        <w:rPr>
          <w:sz w:val="20"/>
        </w:rPr>
        <w:br w:type="textWrapping"/>
      </w:r>
      <w:r>
        <w:rPr>
          <w:sz w:val="20"/>
        </w:rPr>
        <w:t>- (void)viewDidAppear:(BOOL)animated{</w:t>
      </w:r>
      <w:r>
        <w:rPr>
          <w:sz w:val="20"/>
        </w:rPr>
        <w:br w:type="textWrapping"/>
      </w:r>
      <w:r>
        <w:rPr>
          <w:sz w:val="20"/>
        </w:rPr>
        <w:t xml:space="preserve">    [super viewDidAppear:animated];</w:t>
      </w:r>
      <w:r>
        <w:rPr>
          <w:sz w:val="20"/>
        </w:rPr>
        <w:br w:type="textWrapping"/>
      </w:r>
      <w:r>
        <w:rPr>
          <w:sz w:val="20"/>
        </w:rPr>
        <w:t xml:space="preserve">    NSString *schemeText = kOpenSchemeText;</w:t>
      </w:r>
      <w:r>
        <w:rPr>
          <w:sz w:val="20"/>
        </w:rPr>
        <w:br w:type="textWrapping"/>
      </w:r>
      <w:r>
        <w:rPr>
          <w:sz w:val="20"/>
        </w:rPr>
        <w:t xml:space="preserve">    NSString *urlText = kOpenUrlText;</w:t>
      </w:r>
      <w:r>
        <w:rPr>
          <w:sz w:val="20"/>
        </w:rPr>
        <w:br w:type="textWrapping"/>
      </w:r>
      <w:r>
        <w:rPr>
          <w:sz w:val="20"/>
        </w:rPr>
        <w:t xml:space="preserve">    if (schemeText &amp;&amp; urlText) {</w:t>
      </w:r>
      <w:r>
        <w:rPr>
          <w:sz w:val="20"/>
        </w:rPr>
        <w:br w:type="textWrapping"/>
      </w:r>
      <w:r>
        <w:rPr>
          <w:sz w:val="20"/>
        </w:rPr>
        <w:t xml:space="preserve">        [self openViewControllerWithSchemeText:schemeText urlText:urlText];</w:t>
      </w:r>
      <w:r>
        <w:rPr>
          <w:sz w:val="20"/>
        </w:rPr>
        <w:br w:type="textWrapping"/>
      </w:r>
      <w:r>
        <w:rPr>
          <w:sz w:val="20"/>
        </w:rPr>
        <w:t xml:space="preserve">        LwmRemoveOpenUrlText;</w:t>
      </w:r>
      <w:r>
        <w:rPr>
          <w:sz w:val="20"/>
        </w:rPr>
        <w:br w:type="textWrapping"/>
      </w:r>
      <w:r>
        <w:rPr>
          <w:sz w:val="20"/>
        </w:rPr>
        <w:t xml:space="preserve">        LwmRemoveOpenSchemeText;</w:t>
      </w:r>
      <w:r>
        <w:rPr>
          <w:sz w:val="20"/>
        </w:rPr>
        <w:br w:type="textWrapping"/>
      </w:r>
      <w:r>
        <w:rPr>
          <w:sz w:val="20"/>
        </w:rPr>
        <w:t xml:space="preserve">        [[NSUserDefaults standardUserDefaults] synchronize];</w:t>
      </w:r>
      <w:r>
        <w:rPr>
          <w:sz w:val="20"/>
        </w:rPr>
        <w:br w:type="textWrapping"/>
      </w:r>
      <w:r>
        <w:rPr>
          <w:sz w:val="20"/>
        </w:rPr>
        <w:t xml:space="preserve">    }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addObserver:self selector:@selector(bottomLogoDidClick) name:kBottomLogoDidClickNotificationName object:nil];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(void)viewDidDisappear:(BOOL)animated{</w:t>
      </w:r>
      <w:r>
        <w:rPr>
          <w:sz w:val="20"/>
        </w:rPr>
        <w:br w:type="textWrapping"/>
      </w:r>
      <w:r>
        <w:rPr>
          <w:sz w:val="20"/>
        </w:rPr>
        <w:t xml:space="preserve">    [super viewDidDisappear:animated];</w:t>
      </w:r>
      <w:r>
        <w:rPr>
          <w:sz w:val="20"/>
        </w:rPr>
        <w:br w:type="textWrapping"/>
      </w:r>
      <w:r>
        <w:rPr>
          <w:sz w:val="20"/>
        </w:rPr>
        <w:t xml:space="preserve">    [[NSNotificationCenter defaultCenter] removeObserver:self name:kBottomLogoDidClickNotificationName object:nil];</w:t>
      </w:r>
      <w:r>
        <w:rPr>
          <w:sz w:val="20"/>
        </w:rPr>
        <w:br w:type="textWrapping"/>
      </w:r>
      <w:r>
        <w:rPr>
          <w:sz w:val="20"/>
        </w:rPr>
        <w:t>}</w:t>
      </w:r>
      <w:r>
        <w:rPr>
          <w:sz w:val="20"/>
        </w:rPr>
        <w:br w:type="textWrapping"/>
      </w:r>
      <w:r>
        <w:rPr>
          <w:sz w:val="20"/>
        </w:rPr>
        <w:t>- (void)viewDidLoad {</w:t>
      </w:r>
      <w:r>
        <w:rPr>
          <w:sz w:val="20"/>
        </w:rPr>
        <w:br w:type="textWrapping"/>
      </w:r>
      <w:r>
        <w:rPr>
          <w:sz w:val="20"/>
        </w:rPr>
        <w:t xml:space="preserve">    [super viewDidLoad];</w:t>
      </w:r>
      <w:r>
        <w:rPr>
          <w:sz w:val="20"/>
        </w:rPr>
        <w:br w:type="textWrapping"/>
      </w:r>
      <w:r>
        <w:rPr>
          <w:sz w:val="20"/>
        </w:rPr>
        <w:t xml:space="preserve">    self.selectedIndex = 0;</w:t>
      </w:r>
      <w:r>
        <w:rPr>
          <w:sz w:val="20"/>
        </w:rPr>
        <w:br w:type="textWrapping"/>
      </w:r>
      <w:r>
        <w:rPr>
          <w:sz w:val="20"/>
        </w:rPr>
        <w:t xml:space="preserve">    [[UITabBar appearance] setTranslucent:NO];</w:t>
      </w:r>
      <w:r>
        <w:rPr>
          <w:sz w:val="20"/>
        </w:rPr>
        <w:br w:type="textWrapping"/>
      </w:r>
      <w:r>
        <w:rPr>
          <w:sz w:val="20"/>
        </w:rPr>
        <w:t xml:space="preserve">    [UITabBar appearance].tintColor =   kGlobalColor;</w:t>
      </w:r>
      <w:r>
        <w:rPr>
          <w:sz w:val="20"/>
        </w:rPr>
        <w:br w:type="textWrapping"/>
      </w:r>
      <w:r>
        <w:rPr>
          <w:sz w:val="20"/>
        </w:rPr>
        <w:t xml:space="preserve">    if (@available(iOS 13.0, *)) {</w:t>
      </w:r>
      <w:r>
        <w:rPr>
          <w:sz w:val="20"/>
        </w:rPr>
        <w:br w:type="textWrapping"/>
      </w:r>
      <w:r>
        <w:rPr>
          <w:sz w:val="20"/>
        </w:rPr>
        <w:t xml:space="preserve">            [UITabBar appearance].tintColor =   kGlobalColor;</w:t>
      </w:r>
      <w:r>
        <w:rPr>
          <w:sz w:val="20"/>
        </w:rPr>
        <w:br w:type="textWrapping"/>
      </w:r>
      <w:r>
        <w:rPr>
          <w:sz w:val="20"/>
        </w:rPr>
        <w:t xml:space="preserve">            [UITabBar appearance].unselectedItemTintColor = [UIColor lwm_colorWithHex:0x999999];</w:t>
      </w:r>
      <w:r>
        <w:rPr>
          <w:sz w:val="20"/>
        </w:rPr>
        <w:br w:type="textWrapping"/>
      </w:r>
      <w:r>
        <w:rPr>
          <w:sz w:val="20"/>
        </w:rPr>
        <w:t xml:space="preserve">        }</w:t>
      </w:r>
      <w:r>
        <w:rPr>
          <w:sz w:val="20"/>
        </w:rPr>
        <w:br w:type="textWrapping"/>
      </w:r>
      <w:r>
        <w:rPr>
          <w:sz w:val="20"/>
        </w:rPr>
        <w:t xml:space="preserve">    if (@available(iOS 15.0, *)) {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B7DD73C"/>
    <w:rsid w:val="BFFE425C"/>
    <w:rsid w:val="FF7F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2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/>
    </w:pPr>
    <w:tblPr>
      <w:tblBorders>
        <w:top w:val="single" w:color="auto" w:sz="0" w:space="0"/>
        <w:left w:val="single" w:color="auto" w:sz="0" w:space="0"/>
        <w:bottom w:val="single" w:color="auto" w:sz="0" w:space="0"/>
        <w:right w:val="single" w:color="auto" w:sz="0" w:space="0"/>
        <w:insideH w:val="single" w:color="auto" w:sz="0" w:space="0"/>
        <w:insideV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/>
    </w:pPr>
    <w:rPr>
      <w:color w:val="000000" w:themeColor="text1" w:themeShade="BF"/>
    </w:rPr>
    <w:tblPr>
      <w:tblBorders>
        <w:top w:val="single" w:color="000000" w:themeColor="text1" w:sz="0" w:space="0"/>
        <w:bottom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000000" w:themeColor="text1" w:sz="0" w:space="0"/>
          <w:left w:val="nil"/>
          <w:bottom w:val="single" w:color="000000" w:themeColor="text1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000000" w:themeColor="text1" w:sz="0" w:space="0"/>
          <w:left w:val="nil"/>
          <w:bottom w:val="single" w:color="000000" w:themeColor="text1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/>
    </w:pPr>
    <w:rPr>
      <w:color w:val="376092" w:themeColor="accent1" w:themeShade="BF"/>
    </w:rPr>
    <w:tblPr>
      <w:tblBorders>
        <w:top w:val="single" w:color="4F81BD" w:themeColor="accent1" w:sz="0" w:space="0"/>
        <w:bottom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4F81BD" w:themeColor="accent1" w:sz="0" w:space="0"/>
          <w:left w:val="nil"/>
          <w:bottom w:val="single" w:color="4F81BD" w:themeColor="accent1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4F81BD" w:themeColor="accent1" w:sz="0" w:space="0"/>
          <w:left w:val="nil"/>
          <w:bottom w:val="single" w:color="4F81BD" w:themeColor="accent1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/>
    </w:pPr>
    <w:rPr>
      <w:color w:val="953735" w:themeColor="accent2" w:themeShade="BF"/>
    </w:rPr>
    <w:tblPr>
      <w:tblBorders>
        <w:top w:val="single" w:color="C0504D" w:themeColor="accent2" w:sz="0" w:space="0"/>
        <w:bottom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C0504D" w:themeColor="accent2" w:sz="0" w:space="0"/>
          <w:left w:val="nil"/>
          <w:bottom w:val="single" w:color="C0504D" w:themeColor="accent2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C0504D" w:themeColor="accent2" w:sz="0" w:space="0"/>
          <w:left w:val="nil"/>
          <w:bottom w:val="single" w:color="C0504D" w:themeColor="accent2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/>
    </w:pPr>
    <w:rPr>
      <w:color w:val="77933C" w:themeColor="accent3" w:themeShade="BF"/>
    </w:rPr>
    <w:tblPr>
      <w:tblBorders>
        <w:top w:val="single" w:color="9BBB59" w:themeColor="accent3" w:sz="0" w:space="0"/>
        <w:bottom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9BBB59" w:themeColor="accent3" w:sz="0" w:space="0"/>
          <w:left w:val="nil"/>
          <w:bottom w:val="single" w:color="9BBB59" w:themeColor="accent3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9BBB59" w:themeColor="accent3" w:sz="0" w:space="0"/>
          <w:left w:val="nil"/>
          <w:bottom w:val="single" w:color="9BBB59" w:themeColor="accent3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/>
    </w:pPr>
    <w:rPr>
      <w:color w:val="604A7B" w:themeColor="accent4" w:themeShade="BF"/>
    </w:rPr>
    <w:tblPr>
      <w:tblBorders>
        <w:top w:val="single" w:color="8064A2" w:themeColor="accent4" w:sz="0" w:space="0"/>
        <w:bottom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8064A2" w:themeColor="accent4" w:sz="0" w:space="0"/>
          <w:left w:val="nil"/>
          <w:bottom w:val="single" w:color="8064A2" w:themeColor="accent4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8064A2" w:themeColor="accent4" w:sz="0" w:space="0"/>
          <w:left w:val="nil"/>
          <w:bottom w:val="single" w:color="8064A2" w:themeColor="accent4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/>
    </w:pPr>
    <w:rPr>
      <w:color w:val="31859C" w:themeColor="accent5" w:themeShade="BF"/>
    </w:rPr>
    <w:tblPr>
      <w:tblBorders>
        <w:top w:val="single" w:color="4BACC6" w:themeColor="accent5" w:sz="0" w:space="0"/>
        <w:bottom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4BACC6" w:themeColor="accent5" w:sz="0" w:space="0"/>
          <w:left w:val="nil"/>
          <w:bottom w:val="single" w:color="4BACC6" w:themeColor="accent5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4BACC6" w:themeColor="accent5" w:sz="0" w:space="0"/>
          <w:left w:val="nil"/>
          <w:bottom w:val="single" w:color="4BACC6" w:themeColor="accent5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/>
    </w:pPr>
    <w:rPr>
      <w:color w:val="E46C0A" w:themeColor="accent6" w:themeShade="BF"/>
    </w:rPr>
    <w:tblPr>
      <w:tblBorders>
        <w:top w:val="single" w:color="F79646" w:themeColor="accent6" w:sz="0" w:space="0"/>
        <w:bottom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</w:rPr>
      <w:tblPr/>
      <w:tcPr>
        <w:tcBorders>
          <w:top w:val="single" w:color="F79646" w:themeColor="accent6" w:sz="0" w:space="0"/>
          <w:left w:val="nil"/>
          <w:bottom w:val="single" w:color="F79646" w:themeColor="accent6" w:sz="0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color="F79646" w:themeColor="accent6" w:sz="0" w:space="0"/>
          <w:left w:val="nil"/>
          <w:bottom w:val="single" w:color="F79646" w:themeColor="accent6" w:sz="0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/>
    </w:p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band1Horz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</w:style>
  <w:style w:type="table" w:styleId="42">
    <w:name w:val="Light List Accent 1"/>
    <w:basedOn w:val="32"/>
    <w:uiPriority w:val="61"/>
    <w:pPr>
      <w:spacing w:after="0"/>
    </w:p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band1Horz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</w:style>
  <w:style w:type="table" w:styleId="43">
    <w:name w:val="Light List Accent 2"/>
    <w:basedOn w:val="32"/>
    <w:uiPriority w:val="61"/>
    <w:pPr>
      <w:spacing w:after="0"/>
    </w:p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band1Horz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</w:style>
  <w:style w:type="table" w:styleId="44">
    <w:name w:val="Light List Accent 3"/>
    <w:basedOn w:val="32"/>
    <w:uiPriority w:val="61"/>
    <w:pPr>
      <w:spacing w:after="0"/>
    </w:p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band1Horz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</w:style>
  <w:style w:type="table" w:styleId="45">
    <w:name w:val="Light List Accent 4"/>
    <w:basedOn w:val="32"/>
    <w:uiPriority w:val="61"/>
    <w:pPr>
      <w:spacing w:after="0"/>
    </w:p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band1Horz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</w:style>
  <w:style w:type="table" w:styleId="46">
    <w:name w:val="Light List Accent 5"/>
    <w:basedOn w:val="32"/>
    <w:uiPriority w:val="61"/>
    <w:pPr>
      <w:spacing w:after="0"/>
    </w:p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band1Horz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</w:style>
  <w:style w:type="table" w:styleId="47">
    <w:name w:val="Light List Accent 6"/>
    <w:basedOn w:val="32"/>
    <w:uiPriority w:val="61"/>
    <w:pPr>
      <w:spacing w:after="0"/>
    </w:p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band1Horz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</w:style>
  <w:style w:type="table" w:styleId="48">
    <w:name w:val="Light Grid"/>
    <w:basedOn w:val="32"/>
    <w:uiPriority w:val="62"/>
    <w:pPr>
      <w:spacing w:after="0"/>
    </w:p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000000" w:themeColor="text1" w:sz="0" w:space="0"/>
        <w:insideV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</w:tcPr>
    </w:tblStylePr>
    <w:tblStylePr w:type="band1Vert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V w:val="single" w:sz="0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0" w:space="0"/>
          <w:left w:val="single" w:color="000000" w:themeColor="text1" w:sz="0" w:space="0"/>
          <w:bottom w:val="single" w:color="000000" w:themeColor="text1" w:sz="0" w:space="0"/>
          <w:right w:val="single" w:color="000000" w:themeColor="text1" w:sz="0" w:space="0"/>
          <w:insideV w:val="single" w:sz="0" w:space="0"/>
        </w:tcBorders>
      </w:tcPr>
    </w:tblStylePr>
  </w:style>
  <w:style w:type="table" w:styleId="49">
    <w:name w:val="Light Grid Accent 1"/>
    <w:basedOn w:val="32"/>
    <w:uiPriority w:val="62"/>
    <w:pPr>
      <w:spacing w:after="0"/>
    </w:p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4F81BD" w:themeColor="accent1" w:sz="0" w:space="0"/>
        <w:insideV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</w:tcPr>
    </w:tblStylePr>
    <w:tblStylePr w:type="band1Vert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V w:val="single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0" w:space="0"/>
          <w:left w:val="single" w:color="4F81BD" w:themeColor="accent1" w:sz="0" w:space="0"/>
          <w:bottom w:val="single" w:color="4F81BD" w:themeColor="accent1" w:sz="0" w:space="0"/>
          <w:right w:val="single" w:color="4F81BD" w:themeColor="accent1" w:sz="0" w:space="0"/>
          <w:insideV w:val="single" w:sz="0" w:space="0"/>
        </w:tcBorders>
      </w:tcPr>
    </w:tblStylePr>
  </w:style>
  <w:style w:type="table" w:styleId="50">
    <w:name w:val="Light Grid Accent 2"/>
    <w:basedOn w:val="32"/>
    <w:uiPriority w:val="62"/>
    <w:pPr>
      <w:spacing w:after="0"/>
    </w:p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C0504D" w:themeColor="accent2" w:sz="0" w:space="0"/>
        <w:insideV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</w:tcPr>
    </w:tblStylePr>
    <w:tblStylePr w:type="band1Vert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V w:val="single" w:sz="0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0" w:space="0"/>
          <w:left w:val="single" w:color="C0504D" w:themeColor="accent2" w:sz="0" w:space="0"/>
          <w:bottom w:val="single" w:color="C0504D" w:themeColor="accent2" w:sz="0" w:space="0"/>
          <w:right w:val="single" w:color="C0504D" w:themeColor="accent2" w:sz="0" w:space="0"/>
          <w:insideV w:val="single" w:sz="0" w:space="0"/>
        </w:tcBorders>
      </w:tcPr>
    </w:tblStylePr>
  </w:style>
  <w:style w:type="table" w:styleId="51">
    <w:name w:val="Light Grid Accent 3"/>
    <w:basedOn w:val="32"/>
    <w:uiPriority w:val="62"/>
    <w:pPr>
      <w:spacing w:after="0"/>
    </w:p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9BBB59" w:themeColor="accent3" w:sz="0" w:space="0"/>
        <w:insideV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</w:tcPr>
    </w:tblStylePr>
    <w:tblStylePr w:type="band1Vert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V w:val="single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0" w:space="0"/>
          <w:left w:val="single" w:color="9BBB59" w:themeColor="accent3" w:sz="0" w:space="0"/>
          <w:bottom w:val="single" w:color="9BBB59" w:themeColor="accent3" w:sz="0" w:space="0"/>
          <w:right w:val="single" w:color="9BBB59" w:themeColor="accent3" w:sz="0" w:space="0"/>
          <w:insideV w:val="single" w:sz="0" w:space="0"/>
        </w:tcBorders>
      </w:tcPr>
    </w:tblStylePr>
  </w:style>
  <w:style w:type="table" w:styleId="52">
    <w:name w:val="Light Grid Accent 4"/>
    <w:basedOn w:val="32"/>
    <w:uiPriority w:val="62"/>
    <w:pPr>
      <w:spacing w:after="0"/>
    </w:p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8064A2" w:themeColor="accent4" w:sz="0" w:space="0"/>
        <w:insideV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</w:tcPr>
    </w:tblStylePr>
    <w:tblStylePr w:type="band1Vert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V w:val="single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0" w:space="0"/>
          <w:left w:val="single" w:color="8064A2" w:themeColor="accent4" w:sz="0" w:space="0"/>
          <w:bottom w:val="single" w:color="8064A2" w:themeColor="accent4" w:sz="0" w:space="0"/>
          <w:right w:val="single" w:color="8064A2" w:themeColor="accent4" w:sz="0" w:space="0"/>
          <w:insideV w:val="single" w:sz="0" w:space="0"/>
        </w:tcBorders>
      </w:tcPr>
    </w:tblStylePr>
  </w:style>
  <w:style w:type="table" w:styleId="53">
    <w:name w:val="Light Grid Accent 5"/>
    <w:basedOn w:val="32"/>
    <w:uiPriority w:val="62"/>
    <w:pPr>
      <w:spacing w:after="0"/>
    </w:p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4BACC6" w:themeColor="accent5" w:sz="0" w:space="0"/>
        <w:insideV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</w:tcPr>
    </w:tblStylePr>
    <w:tblStylePr w:type="band1Vert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V w:val="single" w:sz="0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0" w:space="0"/>
          <w:left w:val="single" w:color="4BACC6" w:themeColor="accent5" w:sz="0" w:space="0"/>
          <w:bottom w:val="single" w:color="4BACC6" w:themeColor="accent5" w:sz="0" w:space="0"/>
          <w:right w:val="single" w:color="4BACC6" w:themeColor="accent5" w:sz="0" w:space="0"/>
          <w:insideV w:val="single" w:sz="0" w:space="0"/>
        </w:tcBorders>
      </w:tcPr>
    </w:tblStylePr>
  </w:style>
  <w:style w:type="table" w:styleId="54">
    <w:name w:val="Light Grid Accent 6"/>
    <w:basedOn w:val="32"/>
    <w:uiPriority w:val="62"/>
    <w:pPr>
      <w:spacing w:after="0"/>
    </w:p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79646" w:themeColor="accent6" w:sz="0" w:space="0"/>
        <w:insideV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H w:val="nil"/>
          <w:insideV w:val="single" w:sz="0" w:space="0"/>
        </w:tcBorders>
      </w:tcPr>
    </w:tblStylePr>
    <w:tblStylePr w:type="lastRow">
      <w:pPr>
        <w:spacing w:before="0" w:after="0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H w:val="nil"/>
          <w:insideV w:val="single" w:sz="0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</w:tcPr>
    </w:tblStylePr>
    <w:tblStylePr w:type="band1Vert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V w:val="single" w:sz="0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0" w:space="0"/>
          <w:left w:val="single" w:color="F79646" w:themeColor="accent6" w:sz="0" w:space="0"/>
          <w:bottom w:val="single" w:color="F79646" w:themeColor="accent6" w:sz="0" w:space="0"/>
          <w:right w:val="single" w:color="F79646" w:themeColor="accent6" w:sz="0" w:space="0"/>
          <w:insideV w:val="single" w:sz="0" w:space="0"/>
        </w:tcBorders>
      </w:tcPr>
    </w:tblStylePr>
  </w:style>
  <w:style w:type="table" w:styleId="55">
    <w:name w:val="Medium Shading 1"/>
    <w:basedOn w:val="32"/>
    <w:uiPriority w:val="63"/>
    <w:pPr>
      <w:spacing w:after="0"/>
    </w:pPr>
    <w:tblPr>
      <w:tblBorders>
        <w:top w:val="single" w:color="3F3F3F" w:themeColor="text1" w:themeTint="BF" w:sz="0" w:space="0"/>
        <w:left w:val="single" w:color="3F3F3F" w:themeColor="text1" w:themeTint="BF" w:sz="0" w:space="0"/>
        <w:bottom w:val="single" w:color="3F3F3F" w:themeColor="text1" w:themeTint="BF" w:sz="0" w:space="0"/>
        <w:right w:val="single" w:color="3F3F3F" w:themeColor="text1" w:themeTint="BF" w:sz="0" w:space="0"/>
        <w:insideH w:val="single" w:color="3F3F3F" w:themeColor="tex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0" w:space="0"/>
          <w:left w:val="single" w:color="3F3F3F" w:themeColor="text1" w:themeTint="BF" w:sz="0" w:space="0"/>
          <w:bottom w:val="single" w:color="3F3F3F" w:themeColor="text1" w:themeTint="BF" w:sz="0" w:space="0"/>
          <w:right w:val="single" w:color="3F3F3F" w:themeColor="text1" w:themeTint="BF" w:sz="0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3F3F3F" w:themeColor="text1" w:themeTint="BF" w:sz="0" w:space="0"/>
          <w:left w:val="single" w:color="3F3F3F" w:themeColor="text1" w:themeTint="BF" w:sz="0" w:space="0"/>
          <w:bottom w:val="single" w:color="3F3F3F" w:themeColor="text1" w:themeTint="BF" w:sz="0" w:space="0"/>
          <w:right w:val="single" w:color="3F3F3F" w:themeColor="text1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/>
    </w:pPr>
    <w:tblPr>
      <w:tblBorders>
        <w:top w:val="single" w:color="7BA0CD" w:themeColor="accent1" w:themeTint="BF" w:sz="0" w:space="0"/>
        <w:left w:val="single" w:color="7BA0CD" w:themeColor="accent1" w:themeTint="BF" w:sz="0" w:space="0"/>
        <w:bottom w:val="single" w:color="7BA0CD" w:themeColor="accent1" w:themeTint="BF" w:sz="0" w:space="0"/>
        <w:right w:val="single" w:color="7BA0CD" w:themeColor="accent1" w:themeTint="BF" w:sz="0" w:space="0"/>
        <w:insideH w:val="single" w:color="7BA0CD" w:themeColor="accen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0" w:space="0"/>
          <w:left w:val="single" w:color="7BA0CD" w:themeColor="accent1" w:themeTint="BF" w:sz="0" w:space="0"/>
          <w:bottom w:val="single" w:color="7BA0CD" w:themeColor="accent1" w:themeTint="BF" w:sz="0" w:space="0"/>
          <w:right w:val="single" w:color="7BA0CD" w:themeColor="accent1" w:themeTint="BF" w:sz="0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7BA0CD" w:themeColor="accent1" w:themeTint="BF" w:sz="0" w:space="0"/>
          <w:left w:val="single" w:color="7BA0CD" w:themeColor="accent1" w:themeTint="BF" w:sz="0" w:space="0"/>
          <w:bottom w:val="single" w:color="7BA0CD" w:themeColor="accent1" w:themeTint="BF" w:sz="0" w:space="0"/>
          <w:right w:val="single" w:color="7BA0CD" w:themeColor="accent1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/>
    </w:pPr>
    <w:tblPr>
      <w:tblBorders>
        <w:top w:val="single" w:color="CF7B79" w:themeColor="accent2" w:themeTint="BF" w:sz="0" w:space="0"/>
        <w:left w:val="single" w:color="CF7B79" w:themeColor="accent2" w:themeTint="BF" w:sz="0" w:space="0"/>
        <w:bottom w:val="single" w:color="CF7B79" w:themeColor="accent2" w:themeTint="BF" w:sz="0" w:space="0"/>
        <w:right w:val="single" w:color="CF7B79" w:themeColor="accent2" w:themeTint="BF" w:sz="0" w:space="0"/>
        <w:insideH w:val="single" w:color="CF7B79" w:themeColor="accent2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0" w:space="0"/>
          <w:left w:val="single" w:color="CF7B79" w:themeColor="accent2" w:themeTint="BF" w:sz="0" w:space="0"/>
          <w:bottom w:val="single" w:color="CF7B79" w:themeColor="accent2" w:themeTint="BF" w:sz="0" w:space="0"/>
          <w:right w:val="single" w:color="CF7B79" w:themeColor="accent2" w:themeTint="BF" w:sz="0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CF7B79" w:themeColor="accent2" w:themeTint="BF" w:sz="0" w:space="0"/>
          <w:left w:val="single" w:color="CF7B79" w:themeColor="accent2" w:themeTint="BF" w:sz="0" w:space="0"/>
          <w:bottom w:val="single" w:color="CF7B79" w:themeColor="accent2" w:themeTint="BF" w:sz="0" w:space="0"/>
          <w:right w:val="single" w:color="CF7B79" w:themeColor="accent2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/>
    </w:pPr>
    <w:tblPr>
      <w:tblBorders>
        <w:top w:val="single" w:color="B4CC82" w:themeColor="accent3" w:themeTint="BF" w:sz="0" w:space="0"/>
        <w:left w:val="single" w:color="B4CC82" w:themeColor="accent3" w:themeTint="BF" w:sz="0" w:space="0"/>
        <w:bottom w:val="single" w:color="B4CC82" w:themeColor="accent3" w:themeTint="BF" w:sz="0" w:space="0"/>
        <w:right w:val="single" w:color="B4CC82" w:themeColor="accent3" w:themeTint="BF" w:sz="0" w:space="0"/>
        <w:insideH w:val="single" w:color="B4CC82" w:themeColor="accent3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0" w:space="0"/>
          <w:left w:val="single" w:color="B4CC82" w:themeColor="accent3" w:themeTint="BF" w:sz="0" w:space="0"/>
          <w:bottom w:val="single" w:color="B4CC82" w:themeColor="accent3" w:themeTint="BF" w:sz="0" w:space="0"/>
          <w:right w:val="single" w:color="B4CC82" w:themeColor="accent3" w:themeTint="BF" w:sz="0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B4CC82" w:themeColor="accent3" w:themeTint="BF" w:sz="0" w:space="0"/>
          <w:left w:val="single" w:color="B4CC82" w:themeColor="accent3" w:themeTint="BF" w:sz="0" w:space="0"/>
          <w:bottom w:val="single" w:color="B4CC82" w:themeColor="accent3" w:themeTint="BF" w:sz="0" w:space="0"/>
          <w:right w:val="single" w:color="B4CC82" w:themeColor="accent3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/>
    </w:pPr>
    <w:tblPr>
      <w:tblBorders>
        <w:top w:val="single" w:color="9F8AB9" w:themeColor="accent4" w:themeTint="BF" w:sz="0" w:space="0"/>
        <w:left w:val="single" w:color="9F8AB9" w:themeColor="accent4" w:themeTint="BF" w:sz="0" w:space="0"/>
        <w:bottom w:val="single" w:color="9F8AB9" w:themeColor="accent4" w:themeTint="BF" w:sz="0" w:space="0"/>
        <w:right w:val="single" w:color="9F8AB9" w:themeColor="accent4" w:themeTint="BF" w:sz="0" w:space="0"/>
        <w:insideH w:val="single" w:color="9F8AB9" w:themeColor="accent4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0" w:space="0"/>
          <w:left w:val="single" w:color="9F8AB9" w:themeColor="accent4" w:themeTint="BF" w:sz="0" w:space="0"/>
          <w:bottom w:val="single" w:color="9F8AB9" w:themeColor="accent4" w:themeTint="BF" w:sz="0" w:space="0"/>
          <w:right w:val="single" w:color="9F8AB9" w:themeColor="accent4" w:themeTint="BF" w:sz="0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9F8AB9" w:themeColor="accent4" w:themeTint="BF" w:sz="0" w:space="0"/>
          <w:left w:val="single" w:color="9F8AB9" w:themeColor="accent4" w:themeTint="BF" w:sz="0" w:space="0"/>
          <w:bottom w:val="single" w:color="9F8AB9" w:themeColor="accent4" w:themeTint="BF" w:sz="0" w:space="0"/>
          <w:right w:val="single" w:color="9F8AB9" w:themeColor="accent4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/>
    </w:pPr>
    <w:tblPr>
      <w:tblBorders>
        <w:top w:val="single" w:color="78C0D4" w:themeColor="accent5" w:themeTint="BF" w:sz="0" w:space="0"/>
        <w:left w:val="single" w:color="78C0D4" w:themeColor="accent5" w:themeTint="BF" w:sz="0" w:space="0"/>
        <w:bottom w:val="single" w:color="78C0D4" w:themeColor="accent5" w:themeTint="BF" w:sz="0" w:space="0"/>
        <w:right w:val="single" w:color="78C0D4" w:themeColor="accent5" w:themeTint="BF" w:sz="0" w:space="0"/>
        <w:insideH w:val="single" w:color="78C0D4" w:themeColor="accent5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0" w:space="0"/>
          <w:left w:val="single" w:color="78C0D4" w:themeColor="accent5" w:themeTint="BF" w:sz="0" w:space="0"/>
          <w:bottom w:val="single" w:color="78C0D4" w:themeColor="accent5" w:themeTint="BF" w:sz="0" w:space="0"/>
          <w:right w:val="single" w:color="78C0D4" w:themeColor="accent5" w:themeTint="BF" w:sz="0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78C0D4" w:themeColor="accent5" w:themeTint="BF" w:sz="0" w:space="0"/>
          <w:left w:val="single" w:color="78C0D4" w:themeColor="accent5" w:themeTint="BF" w:sz="0" w:space="0"/>
          <w:bottom w:val="single" w:color="78C0D4" w:themeColor="accent5" w:themeTint="BF" w:sz="0" w:space="0"/>
          <w:right w:val="single" w:color="78C0D4" w:themeColor="accent5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/>
    </w:pPr>
    <w:tblPr>
      <w:tblBorders>
        <w:top w:val="single" w:color="F9B074" w:themeColor="accent6" w:themeTint="BF" w:sz="0" w:space="0"/>
        <w:left w:val="single" w:color="F9B074" w:themeColor="accent6" w:themeTint="BF" w:sz="0" w:space="0"/>
        <w:bottom w:val="single" w:color="F9B074" w:themeColor="accent6" w:themeTint="BF" w:sz="0" w:space="0"/>
        <w:right w:val="single" w:color="F9B074" w:themeColor="accent6" w:themeTint="BF" w:sz="0" w:space="0"/>
        <w:insideH w:val="single" w:color="F9B074" w:themeColor="accent6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0" w:space="0"/>
          <w:left w:val="single" w:color="F9B074" w:themeColor="accent6" w:themeTint="BF" w:sz="0" w:space="0"/>
          <w:bottom w:val="single" w:color="F9B074" w:themeColor="accent6" w:themeTint="BF" w:sz="0" w:space="0"/>
          <w:right w:val="single" w:color="F9B074" w:themeColor="accent6" w:themeTint="BF" w:sz="0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color="F9B074" w:themeColor="accent6" w:themeTint="BF" w:sz="0" w:space="0"/>
          <w:left w:val="single" w:color="F9B074" w:themeColor="accent6" w:themeTint="BF" w:sz="0" w:space="0"/>
          <w:bottom w:val="single" w:color="F9B074" w:themeColor="accent6" w:themeTint="BF" w:sz="0" w:space="0"/>
          <w:right w:val="single" w:color="F9B074" w:themeColor="accent6" w:themeTint="BF" w:sz="0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/>
    </w:pPr>
    <w:tblPr>
      <w:tblBorders>
        <w:top w:val="single" w:color="auto" w:sz="0" w:space="0"/>
        <w:bottom w:val="single" w:color="auto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color="auto" w:sz="0" w:space="0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0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0" w:space="0"/>
          <w:left w:val="nil"/>
          <w:bottom w:val="single" w:color="auto" w:sz="0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bottom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0" w:space="0"/>
          <w:bottom w:val="single" w:color="000000" w:themeColor="tex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0" w:space="0"/>
          <w:bottom w:val="single" w:color="000000" w:themeColor="text1" w:sz="0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bottom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0" w:space="0"/>
          <w:bottom w:val="single" w:color="4F81BD" w:themeColor="accent1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0" w:space="0"/>
          <w:bottom w:val="single" w:color="4F81BD" w:themeColor="accent1" w:sz="0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bottom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0" w:space="0"/>
          <w:bottom w:val="single" w:color="C0504D" w:themeColor="accent2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0" w:space="0"/>
          <w:bottom w:val="single" w:color="C0504D" w:themeColor="accent2" w:sz="0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bottom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0" w:space="0"/>
          <w:bottom w:val="single" w:color="9BBB59" w:themeColor="accent3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0" w:space="0"/>
          <w:bottom w:val="single" w:color="9BBB59" w:themeColor="accent3" w:sz="0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bottom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0" w:space="0"/>
          <w:bottom w:val="single" w:color="8064A2" w:themeColor="accent4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0" w:space="0"/>
          <w:bottom w:val="single" w:color="8064A2" w:themeColor="accent4" w:sz="0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bottom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0" w:space="0"/>
          <w:bottom w:val="single" w:color="4BACC6" w:themeColor="accent5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0" w:space="0"/>
          <w:bottom w:val="single" w:color="4BACC6" w:themeColor="accent5" w:sz="0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bottom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0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0" w:space="0"/>
          <w:bottom w:val="single" w:color="F79646" w:themeColor="accent6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0" w:space="0"/>
          <w:bottom w:val="single" w:color="F79646" w:themeColor="accent6" w:sz="0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0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0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/>
    </w:pPr>
    <w:tblPr>
      <w:tblBorders>
        <w:top w:val="single" w:color="3F3F3F" w:themeColor="text1" w:themeTint="BF" w:sz="0" w:space="0"/>
        <w:left w:val="single" w:color="3F3F3F" w:themeColor="text1" w:themeTint="BF" w:sz="0" w:space="0"/>
        <w:bottom w:val="single" w:color="3F3F3F" w:themeColor="text1" w:themeTint="BF" w:sz="0" w:space="0"/>
        <w:right w:val="single" w:color="3F3F3F" w:themeColor="text1" w:themeTint="BF" w:sz="0" w:space="0"/>
        <w:insideH w:val="single" w:color="3F3F3F" w:themeColor="text1" w:themeTint="BF" w:sz="0" w:space="0"/>
        <w:insideV w:val="single" w:color="3F3F3F" w:themeColor="tex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/>
    </w:pPr>
    <w:tblPr>
      <w:tblBorders>
        <w:top w:val="single" w:color="7BA0CD" w:themeColor="accent1" w:themeTint="BF" w:sz="0" w:space="0"/>
        <w:left w:val="single" w:color="7BA0CD" w:themeColor="accent1" w:themeTint="BF" w:sz="0" w:space="0"/>
        <w:bottom w:val="single" w:color="7BA0CD" w:themeColor="accent1" w:themeTint="BF" w:sz="0" w:space="0"/>
        <w:right w:val="single" w:color="7BA0CD" w:themeColor="accent1" w:themeTint="BF" w:sz="0" w:space="0"/>
        <w:insideH w:val="single" w:color="7BA0CD" w:themeColor="accent1" w:themeTint="BF" w:sz="0" w:space="0"/>
        <w:insideV w:val="single" w:color="7BA0CD" w:themeColor="accent1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/>
    </w:pPr>
    <w:tblPr>
      <w:tblBorders>
        <w:top w:val="single" w:color="CF7B79" w:themeColor="accent2" w:themeTint="BF" w:sz="0" w:space="0"/>
        <w:left w:val="single" w:color="CF7B79" w:themeColor="accent2" w:themeTint="BF" w:sz="0" w:space="0"/>
        <w:bottom w:val="single" w:color="CF7B79" w:themeColor="accent2" w:themeTint="BF" w:sz="0" w:space="0"/>
        <w:right w:val="single" w:color="CF7B79" w:themeColor="accent2" w:themeTint="BF" w:sz="0" w:space="0"/>
        <w:insideH w:val="single" w:color="CF7B79" w:themeColor="accent2" w:themeTint="BF" w:sz="0" w:space="0"/>
        <w:insideV w:val="single" w:color="CF7B79" w:themeColor="accent2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/>
    </w:pPr>
    <w:tblPr>
      <w:tblBorders>
        <w:top w:val="single" w:color="B4CC82" w:themeColor="accent3" w:themeTint="BF" w:sz="0" w:space="0"/>
        <w:left w:val="single" w:color="B4CC82" w:themeColor="accent3" w:themeTint="BF" w:sz="0" w:space="0"/>
        <w:bottom w:val="single" w:color="B4CC82" w:themeColor="accent3" w:themeTint="BF" w:sz="0" w:space="0"/>
        <w:right w:val="single" w:color="B4CC82" w:themeColor="accent3" w:themeTint="BF" w:sz="0" w:space="0"/>
        <w:insideH w:val="single" w:color="B4CC82" w:themeColor="accent3" w:themeTint="BF" w:sz="0" w:space="0"/>
        <w:insideV w:val="single" w:color="B4CC82" w:themeColor="accent3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/>
    </w:pPr>
    <w:tblPr>
      <w:tblBorders>
        <w:top w:val="single" w:color="9F8AB9" w:themeColor="accent4" w:themeTint="BF" w:sz="0" w:space="0"/>
        <w:left w:val="single" w:color="9F8AB9" w:themeColor="accent4" w:themeTint="BF" w:sz="0" w:space="0"/>
        <w:bottom w:val="single" w:color="9F8AB9" w:themeColor="accent4" w:themeTint="BF" w:sz="0" w:space="0"/>
        <w:right w:val="single" w:color="9F8AB9" w:themeColor="accent4" w:themeTint="BF" w:sz="0" w:space="0"/>
        <w:insideH w:val="single" w:color="9F8AB9" w:themeColor="accent4" w:themeTint="BF" w:sz="0" w:space="0"/>
        <w:insideV w:val="single" w:color="9F8AB9" w:themeColor="accent4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/>
    </w:pPr>
    <w:tblPr>
      <w:tblBorders>
        <w:top w:val="single" w:color="78C0D4" w:themeColor="accent5" w:themeTint="BF" w:sz="0" w:space="0"/>
        <w:left w:val="single" w:color="78C0D4" w:themeColor="accent5" w:themeTint="BF" w:sz="0" w:space="0"/>
        <w:bottom w:val="single" w:color="78C0D4" w:themeColor="accent5" w:themeTint="BF" w:sz="0" w:space="0"/>
        <w:right w:val="single" w:color="78C0D4" w:themeColor="accent5" w:themeTint="BF" w:sz="0" w:space="0"/>
        <w:insideH w:val="single" w:color="78C0D4" w:themeColor="accent5" w:themeTint="BF" w:sz="0" w:space="0"/>
        <w:insideV w:val="single" w:color="78C0D4" w:themeColor="accent5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/>
    </w:pPr>
    <w:tblPr>
      <w:tblBorders>
        <w:top w:val="single" w:color="F9B074" w:themeColor="accent6" w:themeTint="BF" w:sz="0" w:space="0"/>
        <w:left w:val="single" w:color="F9B074" w:themeColor="accent6" w:themeTint="BF" w:sz="0" w:space="0"/>
        <w:bottom w:val="single" w:color="F9B074" w:themeColor="accent6" w:themeTint="BF" w:sz="0" w:space="0"/>
        <w:right w:val="single" w:color="F9B074" w:themeColor="accent6" w:themeTint="BF" w:sz="0" w:space="0"/>
        <w:insideH w:val="single" w:color="F9B074" w:themeColor="accent6" w:themeTint="BF" w:sz="0" w:space="0"/>
        <w:insideV w:val="single" w:color="F9B074" w:themeColor="accent6" w:themeTint="BF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000000" w:themeColor="text1" w:sz="0" w:space="0"/>
        <w:insideV w:val="single" w:color="000000" w:themeColor="text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4F81BD" w:themeColor="accent1" w:sz="0" w:space="0"/>
        <w:insideV w:val="single" w:color="4F81BD" w:themeColor="accent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C0504D" w:themeColor="accent2" w:sz="0" w:space="0"/>
        <w:insideV w:val="single" w:color="C0504D" w:themeColor="accent2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9BBB59" w:themeColor="accent3" w:sz="0" w:space="0"/>
        <w:insideV w:val="single" w:color="9BBB59" w:themeColor="accent3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8064A2" w:themeColor="accent4" w:sz="0" w:space="0"/>
        <w:insideV w:val="single" w:color="8064A2" w:themeColor="accent4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4BACC6" w:themeColor="accent5" w:sz="0" w:space="0"/>
        <w:insideV w:val="single" w:color="4BACC6" w:themeColor="accent5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79646" w:themeColor="accent6" w:sz="0" w:space="0"/>
        <w:insideV w:val="single" w:color="F79646" w:themeColor="accent6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0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0" w:space="0"/>
          <w:insideV w:val="single" w:sz="0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/>
    </w:pPr>
    <w:tblPr>
      <w:tblBorders>
        <w:top w:val="single" w:color="FFFFFF" w:themeColor="background1" w:sz="0" w:space="0"/>
        <w:left w:val="single" w:color="FFFFFF" w:themeColor="background1" w:sz="0" w:space="0"/>
        <w:bottom w:val="single" w:color="FFFFFF" w:themeColor="background1" w:sz="0" w:space="0"/>
        <w:right w:val="single" w:color="FFFFFF" w:themeColor="background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single" w:sz="0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0" w:space="0"/>
          <w:left w:val="single" w:color="FFFFFF" w:themeColor="background1" w:sz="0" w:space="0"/>
          <w:bottom w:val="single" w:color="FFFFFF" w:themeColor="background1" w:sz="0" w:space="0"/>
          <w:right w:val="single" w:color="FFFFFF" w:themeColor="background1" w:sz="0" w:space="0"/>
          <w:insideH w:val="single" w:sz="0" w:space="0"/>
          <w:insideV w:val="single" w:sz="0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0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0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0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0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000000" w:themeColor="text1" w:sz="0" w:space="0"/>
        <w:bottom w:val="single" w:color="000000" w:themeColor="text1" w:sz="0" w:space="0"/>
        <w:right w:val="single" w:color="000000" w:themeColor="text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4F81BD" w:themeColor="accent1" w:sz="0" w:space="0"/>
        <w:bottom w:val="single" w:color="4F81BD" w:themeColor="accent1" w:sz="0" w:space="0"/>
        <w:right w:val="single" w:color="4F81BD" w:themeColor="accent1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0" w:space="0"/>
        <w:left w:val="single" w:color="C0504D" w:themeColor="accent2" w:sz="0" w:space="0"/>
        <w:bottom w:val="single" w:color="C0504D" w:themeColor="accent2" w:sz="0" w:space="0"/>
        <w:right w:val="single" w:color="C0504D" w:themeColor="accent2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0" w:space="0"/>
        <w:left w:val="single" w:color="9BBB59" w:themeColor="accent3" w:sz="0" w:space="0"/>
        <w:bottom w:val="single" w:color="9BBB59" w:themeColor="accent3" w:sz="0" w:space="0"/>
        <w:right w:val="single" w:color="9BBB59" w:themeColor="accent3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0" w:space="0"/>
        <w:left w:val="single" w:color="8064A2" w:themeColor="accent4" w:sz="0" w:space="0"/>
        <w:bottom w:val="single" w:color="8064A2" w:themeColor="accent4" w:sz="0" w:space="0"/>
        <w:right w:val="single" w:color="8064A2" w:themeColor="accent4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0" w:space="0"/>
        <w:left w:val="single" w:color="4BACC6" w:themeColor="accent5" w:sz="0" w:space="0"/>
        <w:bottom w:val="single" w:color="4BACC6" w:themeColor="accent5" w:sz="0" w:space="0"/>
        <w:right w:val="single" w:color="4BACC6" w:themeColor="accent5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0" w:space="0"/>
        <w:left w:val="single" w:color="F79646" w:themeColor="accent6" w:sz="0" w:space="0"/>
        <w:bottom w:val="single" w:color="F79646" w:themeColor="accent6" w:sz="0" w:space="0"/>
        <w:right w:val="single" w:color="F79646" w:themeColor="accent6" w:sz="0" w:space="0"/>
        <w:insideH w:val="single" w:color="FFFFFF" w:themeColor="background1" w:sz="0" w:space="0"/>
        <w:insideV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0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0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0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0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0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0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2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69</Pages>
  <Words>0</Words>
  <Characters>0</Characters>
  <Lines>0</Lines>
  <Paragraphs>0</Paragraphs>
  <TotalTime>3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gomutex</dc:creator>
  <dc:description>generated by godocx</dc:description>
  <cp:lastModifiedBy>李志</cp:lastModifiedBy>
  <dcterms:modified xsi:type="dcterms:W3CDTF">2025-11-17T17:02:06Z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10C6269C36F52E57A1E31A6962815276_42</vt:lpwstr>
  </property>
</Properties>
</file>