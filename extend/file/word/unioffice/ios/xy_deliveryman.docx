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5C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"AppDelegate+LWMPushService.h"</w:t>
      </w:r>
      <w:r>
        <w:rPr>
          <w:sz w:val="20"/>
        </w:rPr>
        <w:br w:type="textWrapping"/>
      </w:r>
      <w:r>
        <w:rPr>
          <w:sz w:val="20"/>
        </w:rPr>
        <w:t>#import "LWMPlayerManager.h"</w:t>
      </w:r>
      <w:r>
        <w:rPr>
          <w:sz w:val="20"/>
        </w:rPr>
        <w:br w:type="textWrapping"/>
      </w:r>
      <w:r>
        <w:rPr>
          <w:sz w:val="20"/>
        </w:rPr>
        <w:t>#import &lt;AVFoundation/AVFoundation.h&gt;</w:t>
      </w:r>
      <w:r>
        <w:rPr>
          <w:sz w:val="20"/>
        </w:rPr>
        <w:br w:type="textWrapping"/>
      </w:r>
      <w:r>
        <w:rPr>
          <w:sz w:val="20"/>
        </w:rPr>
        <w:t>#import "ErrandsTool.h"</w:t>
      </w:r>
      <w:r>
        <w:rPr>
          <w:sz w:val="20"/>
        </w:rPr>
        <w:br w:type="textWrapping"/>
      </w:r>
      <w:r>
        <w:rPr>
          <w:sz w:val="20"/>
        </w:rPr>
        <w:t>#import "TabBarViewController.h"</w:t>
      </w:r>
      <w:r>
        <w:rPr>
          <w:sz w:val="20"/>
        </w:rPr>
        <w:br w:type="textWrapping"/>
      </w:r>
      <w:r>
        <w:rPr>
          <w:sz w:val="20"/>
        </w:rPr>
        <w:t>#if __IPHONE_OS_VERSION_MAX_ALLOWED &gt;= __IPHONE_10_0</w:t>
      </w:r>
      <w:r>
        <w:rPr>
          <w:sz w:val="20"/>
        </w:rPr>
        <w:br w:type="textWrapping"/>
      </w:r>
      <w:r>
        <w:rPr>
          <w:sz w:val="20"/>
        </w:rPr>
        <w:t>#import &lt;UserNotifications/UserNotifications.h&gt;</w:t>
      </w:r>
      <w:r>
        <w:rPr>
          <w:sz w:val="20"/>
        </w:rPr>
        <w:br w:type="textWrapping"/>
      </w:r>
      <w:r>
        <w:rPr>
          <w:sz w:val="20"/>
        </w:rPr>
        <w:t>#endif</w:t>
      </w:r>
      <w:r>
        <w:rPr>
          <w:sz w:val="20"/>
        </w:rPr>
        <w:br w:type="textWrapping"/>
      </w:r>
      <w:r>
        <w:rPr>
          <w:sz w:val="20"/>
        </w:rPr>
        <w:t>@implementation AppDelegate (LWMPushService)</w:t>
      </w:r>
      <w:r>
        <w:rPr>
          <w:sz w:val="20"/>
        </w:rPr>
        <w:br w:type="textWrapping"/>
      </w:r>
      <w:r>
        <w:rPr>
          <w:sz w:val="20"/>
        </w:rPr>
        <w:t>- (void)intPushConfigWithLaunchOptions:(NSDictionary *)launchOptions {</w:t>
      </w:r>
      <w:r>
        <w:rPr>
          <w:sz w:val="20"/>
        </w:rPr>
        <w:br w:type="textWrapping"/>
      </w:r>
      <w:r>
        <w:rPr>
          <w:sz w:val="20"/>
        </w:rPr>
        <w:t xml:space="preserve">    [self registerRemoteNotification];</w:t>
      </w:r>
      <w:r>
        <w:rPr>
          <w:sz w:val="20"/>
        </w:rPr>
        <w:br w:type="textWrapping"/>
      </w:r>
      <w:r>
        <w:rPr>
          <w:sz w:val="20"/>
        </w:rPr>
        <w:t xml:space="preserve">    [self initGeTuiPush];</w:t>
      </w:r>
      <w:r>
        <w:rPr>
          <w:sz w:val="20"/>
        </w:rPr>
        <w:br w:type="textWrapping"/>
      </w:r>
      <w:r>
        <w:rPr>
          <w:sz w:val="20"/>
        </w:rPr>
        <w:t xml:space="preserve">    if ([(NSString *)kAppIdentifie isEqualToString:@"LWM"]) {</w:t>
      </w:r>
      <w:r>
        <w:rPr>
          <w:sz w:val="20"/>
        </w:rPr>
        <w:br w:type="textWrapping"/>
      </w:r>
      <w:r>
        <w:rPr>
          <w:sz w:val="20"/>
        </w:rPr>
        <w:t xml:space="preserve">        [self initCloudPush];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[CloudPushSDK sendNotificationAck:launchOptions];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初始化个推跟阿里云推送SDK</w:t>
      </w:r>
      <w:r>
        <w:rPr>
          <w:sz w:val="20"/>
        </w:rPr>
        <w:br w:type="textWrapping"/>
      </w:r>
      <w:r>
        <w:rPr>
          <w:sz w:val="20"/>
        </w:rPr>
        <w:t>- (void)initGeTuiPush {</w:t>
      </w:r>
      <w:r>
        <w:rPr>
          <w:sz w:val="20"/>
        </w:rPr>
        <w:br w:type="textWrapping"/>
      </w:r>
      <w:r>
        <w:rPr>
          <w:sz w:val="20"/>
        </w:rPr>
        <w:t xml:space="preserve">    [GeTuiSdk startSdkWithAppId:kGtAppId appKey:kGtAppKey appSecret:kGtAppSecret delegate:self];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(void)initCloudPush {</w:t>
      </w:r>
      <w:r>
        <w:rPr>
          <w:sz w:val="20"/>
        </w:rPr>
        <w:br w:type="textWrapping"/>
      </w:r>
      <w:r>
        <w:rPr>
          <w:sz w:val="20"/>
        </w:rPr>
        <w:t xml:space="preserve">    [CloudPushSDK asyncInit:kCloudPushAppkey appSecret:kCloudPushAppSecert callback:^(CloudPushCallbackResult *res) {</w:t>
      </w:r>
      <w:r>
        <w:rPr>
          <w:sz w:val="20"/>
        </w:rPr>
        <w:br w:type="textWrapping"/>
      </w:r>
      <w:r>
        <w:rPr>
          <w:sz w:val="20"/>
        </w:rPr>
        <w:t xml:space="preserve">        if (res.success) {</w:t>
      </w:r>
      <w:r>
        <w:rPr>
          <w:sz w:val="20"/>
        </w:rPr>
        <w:br w:type="textWrapping"/>
      </w:r>
      <w:r>
        <w:rPr>
          <w:sz w:val="20"/>
        </w:rPr>
        <w:t xml:space="preserve">          SJHLog(@"CloudPush SDK init success, deviceId: %@.", [CloudPushSDK getDeviceId]);</w:t>
      </w:r>
      <w:r>
        <w:rPr>
          <w:sz w:val="20"/>
        </w:rPr>
        <w:br w:type="textWrapping"/>
      </w:r>
      <w:r>
        <w:rPr>
          <w:sz w:val="20"/>
        </w:rPr>
        <w:t xml:space="preserve">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SJHLog(@"CloudPush SDK init failed, error: %@", res.error);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用户注册通知(推送) _自定义方法</w:t>
      </w:r>
      <w:r>
        <w:rPr>
          <w:sz w:val="20"/>
        </w:rPr>
        <w:br w:type="textWrapping"/>
      </w:r>
      <w:r>
        <w:rPr>
          <w:sz w:val="20"/>
        </w:rPr>
        <w:t>- (void)registerRemoteNotification {</w:t>
      </w:r>
      <w:r>
        <w:rPr>
          <w:sz w:val="20"/>
        </w:rPr>
        <w:br w:type="textWrapping"/>
      </w:r>
      <w:r>
        <w:rPr>
          <w:sz w:val="20"/>
        </w:rPr>
        <w:t xml:space="preserve">     警告：Xcode8的需要手动开启“TARGETS -&gt; Capabilities -&gt; Push Notifications”</w:t>
      </w:r>
      <w:r>
        <w:rPr>
          <w:sz w:val="20"/>
        </w:rPr>
        <w:br w:type="textWrapping"/>
      </w:r>
      <w:r>
        <w:rPr>
          <w:sz w:val="20"/>
        </w:rPr>
        <w:t xml:space="preserve">     警告：该方法需要开发者自定义，以下代码根据APP支持的iOS系统不同，代码可以对应修改。</w:t>
      </w:r>
      <w:r>
        <w:rPr>
          <w:sz w:val="20"/>
        </w:rPr>
        <w:br w:type="textWrapping"/>
      </w:r>
      <w:r>
        <w:rPr>
          <w:sz w:val="20"/>
        </w:rPr>
        <w:t xml:space="preserve">     以下为演示代码，注意根据实际需要修改，注意测试支持的iOS系统都能获取到DeviceToken</w:t>
      </w:r>
      <w:r>
        <w:rPr>
          <w:sz w:val="20"/>
        </w:rPr>
        <w:br w:type="textWrapping"/>
      </w:r>
      <w:r>
        <w:rPr>
          <w:sz w:val="20"/>
        </w:rPr>
        <w:t xml:space="preserve">    if ([[UIDevice currentDevice].systemVersion floatValue] &gt;= 10.0) {</w:t>
      </w:r>
      <w:r>
        <w:rPr>
          <w:sz w:val="20"/>
        </w:rPr>
        <w:br w:type="textWrapping"/>
      </w:r>
      <w:r>
        <w:rPr>
          <w:sz w:val="20"/>
        </w:rPr>
        <w:t>#if __IPHONE_OS_VERSION_MAX_ALLOWED &gt;= __IPHONE_10_0 // Xcode 8编译会调用</w:t>
      </w:r>
      <w:r>
        <w:rPr>
          <w:sz w:val="20"/>
        </w:rPr>
        <w:br w:type="textWrapping"/>
      </w:r>
      <w:r>
        <w:rPr>
          <w:sz w:val="20"/>
        </w:rPr>
        <w:t xml:space="preserve">        UNUserNotificationCenter *center = [UNUserNotificationCenter currentNotificationCenter];</w:t>
      </w:r>
      <w:r>
        <w:rPr>
          <w:sz w:val="20"/>
        </w:rPr>
        <w:br w:type="textWrapping"/>
      </w:r>
      <w:r>
        <w:rPr>
          <w:sz w:val="20"/>
        </w:rPr>
        <w:t xml:space="preserve">        center.delegate = self;</w:t>
      </w:r>
      <w:r>
        <w:rPr>
          <w:sz w:val="20"/>
        </w:rPr>
        <w:br w:type="textWrapping"/>
      </w:r>
      <w:r>
        <w:rPr>
          <w:sz w:val="20"/>
        </w:rPr>
        <w:t xml:space="preserve">        [center requestAuthorizationWithOptions:(UNAuthorizationOptionBadge | UNAuthorizationOptionSound | UNAuthorizationOptionAlert | UNAuthorizationOptionCarPlay) completionHandler:^(BOOL granted, NSError *_Nullable error) {</w:t>
      </w:r>
      <w:r>
        <w:rPr>
          <w:sz w:val="20"/>
        </w:rPr>
        <w:br w:type="textWrapping"/>
      </w:r>
      <w:r>
        <w:rPr>
          <w:sz w:val="20"/>
        </w:rPr>
        <w:t xml:space="preserve">            if (!error) {</w:t>
      </w:r>
      <w:r>
        <w:rPr>
          <w:sz w:val="20"/>
        </w:rPr>
        <w:br w:type="textWrapping"/>
      </w:r>
      <w:r>
        <w:rPr>
          <w:sz w:val="20"/>
        </w:rPr>
        <w:t xml:space="preserve">                SJHLog(@"request authorization succeeded!");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[[UIApplication sharedApplication] registerForRemoteNotifications];</w:t>
      </w:r>
      <w:r>
        <w:rPr>
          <w:sz w:val="20"/>
        </w:rPr>
        <w:br w:type="textWrapping"/>
      </w:r>
      <w:r>
        <w:rPr>
          <w:sz w:val="20"/>
        </w:rPr>
        <w:t>#else // Xcode 7编译会调用</w:t>
      </w:r>
      <w:r>
        <w:rPr>
          <w:sz w:val="20"/>
        </w:rPr>
        <w:br w:type="textWrapping"/>
      </w:r>
      <w:r>
        <w:rPr>
          <w:sz w:val="20"/>
        </w:rPr>
        <w:t xml:space="preserve">      </w:t>
      </w:r>
    </w:p>
    <w:p w14:paraId="463D3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"AppDelegate.h"</w:t>
      </w:r>
      <w:r>
        <w:rPr>
          <w:sz w:val="20"/>
        </w:rPr>
        <w:br w:type="textWrapping"/>
      </w:r>
      <w:r>
        <w:rPr>
          <w:sz w:val="20"/>
        </w:rPr>
        <w:t>#import "TabBarViewController.h"</w:t>
      </w:r>
      <w:r>
        <w:rPr>
          <w:sz w:val="20"/>
        </w:rPr>
        <w:br w:type="textWrapping"/>
      </w:r>
      <w:r>
        <w:rPr>
          <w:sz w:val="20"/>
        </w:rPr>
        <w:t>#import "NavigationController.h"</w:t>
      </w:r>
      <w:r>
        <w:rPr>
          <w:sz w:val="20"/>
        </w:rPr>
        <w:br w:type="textWrapping"/>
      </w:r>
      <w:r>
        <w:rPr>
          <w:sz w:val="20"/>
        </w:rPr>
        <w:t>#import "LWMLoginVC.h"</w:t>
      </w:r>
      <w:r>
        <w:rPr>
          <w:sz w:val="20"/>
        </w:rPr>
        <w:br w:type="textWrapping"/>
      </w:r>
      <w:r>
        <w:rPr>
          <w:sz w:val="20"/>
        </w:rPr>
        <w:t>#import "LWMLocationManager.h"</w:t>
      </w:r>
      <w:r>
        <w:rPr>
          <w:sz w:val="20"/>
        </w:rPr>
        <w:br w:type="textWrapping"/>
      </w:r>
      <w:r>
        <w:rPr>
          <w:sz w:val="20"/>
        </w:rPr>
        <w:t>#import &lt;Bugly/Bugly.h&gt;</w:t>
      </w:r>
      <w:r>
        <w:rPr>
          <w:sz w:val="20"/>
        </w:rPr>
        <w:br w:type="textWrapping"/>
      </w:r>
      <w:r>
        <w:rPr>
          <w:sz w:val="20"/>
        </w:rPr>
        <w:t>#import "IQKeyboardManager.h"</w:t>
      </w:r>
      <w:r>
        <w:rPr>
          <w:sz w:val="20"/>
        </w:rPr>
        <w:br w:type="textWrapping"/>
      </w:r>
      <w:r>
        <w:rPr>
          <w:sz w:val="20"/>
        </w:rPr>
        <w:t>#import "AppDelegate+LWMPushService.h"</w:t>
      </w:r>
      <w:r>
        <w:rPr>
          <w:sz w:val="20"/>
        </w:rPr>
        <w:br w:type="textWrapping"/>
      </w:r>
      <w:r>
        <w:rPr>
          <w:sz w:val="20"/>
        </w:rPr>
        <w:t>#import &lt;QCloudCOSXML/QCloudCOSXML.h&gt;</w:t>
      </w:r>
      <w:r>
        <w:rPr>
          <w:sz w:val="20"/>
        </w:rPr>
        <w:br w:type="textWrapping"/>
      </w:r>
      <w:r>
        <w:rPr>
          <w:sz w:val="20"/>
        </w:rPr>
        <w:t>#import "QCloudCOSXMLVersion.h"</w:t>
      </w:r>
      <w:r>
        <w:rPr>
          <w:sz w:val="20"/>
        </w:rPr>
        <w:br w:type="textWrapping"/>
      </w:r>
      <w:r>
        <w:rPr>
          <w:sz w:val="20"/>
        </w:rPr>
        <w:t>#import &lt;QMapKit/QMapKit.h&gt;</w:t>
      </w:r>
      <w:r>
        <w:rPr>
          <w:sz w:val="20"/>
        </w:rPr>
        <w:br w:type="textWrapping"/>
      </w:r>
      <w:r>
        <w:rPr>
          <w:sz w:val="20"/>
        </w:rPr>
        <w:t>#import &lt;QMapKit/QMSSearchKit.h&gt;</w:t>
      </w:r>
      <w:r>
        <w:rPr>
          <w:sz w:val="20"/>
        </w:rPr>
        <w:br w:type="textWrapping"/>
      </w:r>
      <w:r>
        <w:rPr>
          <w:sz w:val="20"/>
        </w:rPr>
        <w:t>@interface AppDelegate ()&lt;QCloudSignatureProvider,QCloudCredentailFenceQueueDelegate&gt;</w:t>
      </w:r>
      <w:r>
        <w:rPr>
          <w:sz w:val="20"/>
        </w:rPr>
        <w:br w:type="textWrapping"/>
      </w:r>
      <w:r>
        <w:rPr>
          <w:sz w:val="20"/>
        </w:rPr>
        <w:t>@property (nonatomic) QCloudCredentailFenceQueue* credentialFenceQueue;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AppDelegate</w:t>
      </w:r>
      <w:r>
        <w:rPr>
          <w:sz w:val="20"/>
        </w:rPr>
        <w:br w:type="textWrapping"/>
      </w:r>
      <w:r>
        <w:rPr>
          <w:sz w:val="20"/>
        </w:rPr>
        <w:t>- (void) fenceQueue:(QCloudCredentailFenceQueue * )queue requestCreatorWithContinue:(QCloudCredentailFenceQueueContinue)continueBlock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dispatch_semaphore_t semaphore = dispatch_semaphore_create(0);</w:t>
      </w:r>
      <w:r>
        <w:rPr>
          <w:sz w:val="20"/>
        </w:rPr>
        <w:br w:type="textWrapping"/>
      </w:r>
      <w:r>
        <w:rPr>
          <w:sz w:val="20"/>
        </w:rPr>
        <w:t xml:space="preserve">    [SJHNetworkTool GETWithURLStr:@"https://www.lewaimai.com/txstsoss" parameters:nil success:^(id  _Nonnull responseObject) {</w:t>
      </w:r>
      <w:r>
        <w:rPr>
          <w:sz w:val="20"/>
        </w:rPr>
        <w:br w:type="textWrapping"/>
      </w:r>
      <w:r>
        <w:rPr>
          <w:sz w:val="20"/>
        </w:rPr>
        <w:t xml:space="preserve">        SJHLog(@"json==%@",responseObject);</w:t>
      </w:r>
      <w:r>
        <w:rPr>
          <w:sz w:val="20"/>
        </w:rPr>
        <w:br w:type="textWrapping"/>
      </w:r>
      <w:r>
        <w:rPr>
          <w:sz w:val="20"/>
        </w:rPr>
        <w:t xml:space="preserve">        NSDictionary * credentialsDict =  [responseObject objectForKey:@"credentials"];</w:t>
      </w:r>
      <w:r>
        <w:rPr>
          <w:sz w:val="20"/>
        </w:rPr>
        <w:br w:type="textWrapping"/>
      </w:r>
      <w:r>
        <w:rPr>
          <w:sz w:val="20"/>
        </w:rPr>
        <w:t xml:space="preserve">        QCloudCredential* credential = [QCloudCredential new];</w:t>
      </w:r>
      <w:r>
        <w:rPr>
          <w:sz w:val="20"/>
        </w:rPr>
        <w:br w:type="textWrapping"/>
      </w:r>
      <w:r>
        <w:rPr>
          <w:sz w:val="20"/>
        </w:rPr>
        <w:t xml:space="preserve">        credential.secretID = [credentialsDict objectForKey:@"tmpSecretId"];</w:t>
      </w:r>
      <w:r>
        <w:rPr>
          <w:sz w:val="20"/>
        </w:rPr>
        <w:br w:type="textWrapping"/>
      </w:r>
      <w:r>
        <w:rPr>
          <w:sz w:val="20"/>
        </w:rPr>
        <w:t xml:space="preserve">        credential.secretKey = [credentialsDict objectForKey:@"tmpSecretKey"];</w:t>
      </w:r>
      <w:r>
        <w:rPr>
          <w:sz w:val="20"/>
        </w:rPr>
        <w:br w:type="textWrapping"/>
      </w:r>
      <w:r>
        <w:rPr>
          <w:sz w:val="20"/>
        </w:rPr>
        <w:t xml:space="preserve">        credential.token = [credentialsDict objectForKey:@"sessionToken"];</w:t>
      </w:r>
      <w:r>
        <w:rPr>
          <w:sz w:val="20"/>
        </w:rPr>
        <w:br w:type="textWrapping"/>
      </w:r>
      <w:r>
        <w:rPr>
          <w:sz w:val="20"/>
        </w:rPr>
        <w:t xml:space="preserve">        credential.startDate = [NSDate dateWithTimeIntervalSince1970:[[responseObject objectForKey:@"startTime"] floatValue]]; // 单位是秒</w:t>
      </w:r>
      <w:r>
        <w:rPr>
          <w:sz w:val="20"/>
        </w:rPr>
        <w:br w:type="textWrapping"/>
      </w:r>
      <w:r>
        <w:rPr>
          <w:sz w:val="20"/>
        </w:rPr>
        <w:t xml:space="preserve">        credential.expirationDate = [NSDate dateWithTimeIntervalSince1970:[[responseObject objectForKey:@"expiredTime"] floatValue]];// 单位是秒</w:t>
      </w:r>
      <w:r>
        <w:rPr>
          <w:sz w:val="20"/>
        </w:rPr>
        <w:br w:type="textWrapping"/>
      </w:r>
      <w:r>
        <w:rPr>
          <w:sz w:val="20"/>
        </w:rPr>
        <w:t xml:space="preserve">        dispatch_semaphore_signal(semaphore);</w:t>
      </w:r>
      <w:r>
        <w:rPr>
          <w:sz w:val="20"/>
        </w:rPr>
        <w:br w:type="textWrapping"/>
      </w:r>
      <w:r>
        <w:rPr>
          <w:sz w:val="20"/>
        </w:rPr>
        <w:t xml:space="preserve">        QCloudAuthentationV5Creator* creator = [[QCloudAuthentationV5Creator alloc]</w:t>
      </w:r>
      <w:r>
        <w:rPr>
          <w:sz w:val="20"/>
        </w:rPr>
        <w:br w:type="textWrapping"/>
      </w:r>
      <w:r>
        <w:rPr>
          <w:sz w:val="20"/>
        </w:rPr>
        <w:t xml:space="preserve">               initWithCredential:credential];</w:t>
      </w:r>
      <w:r>
        <w:rPr>
          <w:sz w:val="20"/>
        </w:rPr>
        <w:br w:type="textWrapping"/>
      </w:r>
      <w:r>
        <w:rPr>
          <w:sz w:val="20"/>
        </w:rPr>
        <w:t xml:space="preserve">        continueBlock(creator, nil);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dispatch_semaphore_wait(semaphore, DISPATCH_TIME_FOREVER);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signatureWithFields:(QCloudSignatureFields*)fileds</w:t>
      </w:r>
      <w:r>
        <w:rPr>
          <w:sz w:val="20"/>
        </w:rPr>
        <w:br w:type="textWrapping"/>
      </w:r>
      <w:r>
        <w:rPr>
          <w:sz w:val="20"/>
        </w:rPr>
        <w:t xml:space="preserve">                     request:(QCloudBizHTTPRequest*)request</w:t>
      </w:r>
      <w:r>
        <w:rPr>
          <w:sz w:val="20"/>
        </w:rPr>
        <w:br w:type="textWrapping"/>
      </w:r>
      <w:r>
        <w:rPr>
          <w:sz w:val="20"/>
        </w:rPr>
        <w:t xml:space="preserve">                  urlRequest:(NSMutableURLRequest*)urlRequst</w:t>
      </w:r>
      <w:r>
        <w:rPr>
          <w:sz w:val="20"/>
        </w:rPr>
        <w:br w:type="textWrapping"/>
      </w:r>
      <w:r>
        <w:rPr>
          <w:sz w:val="20"/>
        </w:rPr>
        <w:t xml:space="preserve">                   compelete:(QCloudHTTPAuthentationContinueBlock)continueBlock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[self.credentialFenceQueue performAction:^(QCloudAuthentationCreator *creator,</w:t>
      </w:r>
      <w:r>
        <w:rPr>
          <w:sz w:val="20"/>
        </w:rPr>
        <w:br w:type="textWrapping"/>
      </w:r>
      <w:r>
        <w:rPr>
          <w:sz w:val="20"/>
        </w:rPr>
        <w:t xml:space="preserve">           NSError *error) {</w:t>
      </w:r>
      <w:r>
        <w:rPr>
          <w:sz w:val="20"/>
        </w:rPr>
        <w:br w:type="textWrapping"/>
      </w:r>
      <w:r>
        <w:rPr>
          <w:sz w:val="20"/>
        </w:rPr>
        <w:t xml:space="preserve">           if (error) {</w:t>
      </w:r>
      <w:r>
        <w:rPr>
          <w:sz w:val="20"/>
        </w:rPr>
        <w:br w:type="textWrapping"/>
      </w:r>
      <w:r>
        <w:rPr>
          <w:sz w:val="20"/>
        </w:rPr>
        <w:t xml:space="preserve">               continueBlock(nil, error);</w:t>
      </w:r>
      <w:r>
        <w:rPr>
          <w:sz w:val="20"/>
        </w:rPr>
        <w:br w:type="textWrapping"/>
      </w:r>
      <w:r>
        <w:rPr>
          <w:sz w:val="20"/>
        </w:rPr>
        <w:t xml:space="preserve">   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   QCloudSignature* signature =  [creator signatureForData:urlRequst];</w:t>
      </w:r>
      <w:r>
        <w:rPr>
          <w:sz w:val="20"/>
        </w:rPr>
        <w:br w:type="textWrapping"/>
      </w:r>
      <w:r>
        <w:rPr>
          <w:sz w:val="20"/>
        </w:rPr>
        <w:t xml:space="preserve">               continueBlock(signature, nil);</w:t>
      </w:r>
      <w:r>
        <w:rPr>
          <w:sz w:val="20"/>
        </w:rPr>
        <w:br w:type="textWrapping"/>
      </w:r>
      <w:r>
        <w:rPr>
          <w:sz w:val="20"/>
        </w:rPr>
        <w:t xml:space="preserve">           }</w:t>
      </w:r>
    </w:p>
    <w:p w14:paraId="6D0DE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"NSString+Extension.h"</w:t>
      </w:r>
      <w:r>
        <w:rPr>
          <w:sz w:val="20"/>
        </w:rPr>
        <w:br w:type="textWrapping"/>
      </w:r>
      <w:r>
        <w:rPr>
          <w:sz w:val="20"/>
        </w:rPr>
        <w:t>@implementation NSString (Extension)</w:t>
      </w:r>
      <w:r>
        <w:rPr>
          <w:sz w:val="20"/>
        </w:rPr>
        <w:br w:type="textWrapping"/>
      </w:r>
      <w:r>
        <w:rPr>
          <w:sz w:val="20"/>
        </w:rPr>
        <w:t>- (CGSize)sizeWithFont:(UIFont *)font maxSize:(CGSize)maxSize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NSDictionary *attrs =@{NSFontAttributeName : font};</w:t>
      </w:r>
      <w:r>
        <w:rPr>
          <w:sz w:val="20"/>
        </w:rPr>
        <w:br w:type="textWrapping"/>
      </w:r>
      <w:r>
        <w:rPr>
          <w:sz w:val="20"/>
        </w:rPr>
        <w:t xml:space="preserve">    NSString *tmpStr = [NSString stringWithFormat:@"%@  ",self];</w:t>
      </w:r>
      <w:r>
        <w:rPr>
          <w:sz w:val="20"/>
        </w:rPr>
        <w:br w:type="textWrapping"/>
      </w:r>
      <w:r>
        <w:rPr>
          <w:sz w:val="20"/>
        </w:rPr>
        <w:t xml:space="preserve">    return [tmpStr boundingRectWithSize:maxSize options:NSStringDrawingUsesLineFragmentOrigin attributes:attrs context:nil].size;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(CGSize)sizeWithFont:(UIFont *)font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NSDictionary *attrs =@{NSFontAttributeName : font};</w:t>
      </w:r>
      <w:r>
        <w:rPr>
          <w:sz w:val="20"/>
        </w:rPr>
        <w:br w:type="textWrapping"/>
      </w:r>
      <w:r>
        <w:rPr>
          <w:sz w:val="20"/>
        </w:rPr>
        <w:t xml:space="preserve">    NSString *tmpStr = [NSString stringWithFormat:@"%@  ",self];</w:t>
      </w:r>
      <w:r>
        <w:rPr>
          <w:sz w:val="20"/>
        </w:rPr>
        <w:br w:type="textWrapping"/>
      </w:r>
      <w:r>
        <w:rPr>
          <w:sz w:val="20"/>
        </w:rPr>
        <w:t xml:space="preserve">    return [tmpStr sizeWithAttributes:attrs];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(NSString *)dictionaryToJson:(NSDictionary *)dic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NSError *error = nil;</w:t>
      </w:r>
      <w:r>
        <w:rPr>
          <w:sz w:val="20"/>
        </w:rPr>
        <w:br w:type="textWrapping"/>
      </w:r>
      <w:r>
        <w:rPr>
          <w:sz w:val="20"/>
        </w:rPr>
        <w:t xml:space="preserve">    NSData *jsonData = [NSJSONSerialization dataWithJSONObject:dic options:NSJSONWritingPrettyPrinted error:&amp;error];</w:t>
      </w:r>
      <w:r>
        <w:rPr>
          <w:sz w:val="20"/>
        </w:rPr>
        <w:br w:type="textWrapping"/>
      </w:r>
      <w:r>
        <w:rPr>
          <w:sz w:val="20"/>
        </w:rPr>
        <w:t xml:space="preserve">    return [[NSString alloc] initWithData:jsonData encoding:NSUTF8StringEncoding];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(NSString *)arrayToJson:(NSArray *)array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NSError *error = nil;</w:t>
      </w:r>
      <w:r>
        <w:rPr>
          <w:sz w:val="20"/>
        </w:rPr>
        <w:br w:type="textWrapping"/>
      </w:r>
      <w:r>
        <w:rPr>
          <w:sz w:val="20"/>
        </w:rPr>
        <w:t xml:space="preserve">    NSData *jsonData = [NSJSONSerialization dataWithJSONObject:array options:NSJSONWritingPrettyPrinted error:&amp;error];</w:t>
      </w:r>
      <w:r>
        <w:rPr>
          <w:sz w:val="20"/>
        </w:rPr>
        <w:br w:type="textWrapping"/>
      </w:r>
      <w:r>
        <w:rPr>
          <w:sz w:val="20"/>
        </w:rPr>
        <w:t xml:space="preserve">    return [[NSString alloc] initWithData:jsonData encoding:NSUTF8StringEncoding];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(NSString *)currentTime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 =[[NSDateFormatter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 setDateFormat:@"yyyy-MM-dd HH:mm:ss"];</w:t>
      </w:r>
      <w:r>
        <w:rPr>
          <w:sz w:val="20"/>
        </w:rPr>
        <w:br w:type="textWrapping"/>
      </w:r>
      <w:r>
        <w:rPr>
          <w:sz w:val="20"/>
        </w:rPr>
        <w:t xml:space="preserve">    NSString *currentTime = [formatter stringFromDate:[NSDate date]];</w:t>
      </w:r>
      <w:r>
        <w:rPr>
          <w:sz w:val="20"/>
        </w:rPr>
        <w:br w:type="textWrapping"/>
      </w:r>
      <w:r>
        <w:rPr>
          <w:sz w:val="20"/>
        </w:rPr>
        <w:t xml:space="preserve">    return currentTime;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+(BOOL)compareDate:(NSString*)startDate withDate:(NSString*)endDate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BOOL comparisonResult;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 = 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 setDateFormat:@"yyyy-MM-dd HH:mm:ss"];</w:t>
      </w:r>
      <w:r>
        <w:rPr>
          <w:sz w:val="20"/>
        </w:rPr>
        <w:br w:type="textWrapping"/>
      </w:r>
      <w:r>
        <w:rPr>
          <w:sz w:val="20"/>
        </w:rPr>
        <w:t xml:space="preserve">    NSDate *date1 = [[NSDate alloc] init];</w:t>
      </w:r>
      <w:r>
        <w:rPr>
          <w:sz w:val="20"/>
        </w:rPr>
        <w:br w:type="textWrapping"/>
      </w:r>
      <w:r>
        <w:rPr>
          <w:sz w:val="20"/>
        </w:rPr>
        <w:t xml:space="preserve">    NSDate *date2 = [[NSDate alloc] init];</w:t>
      </w:r>
      <w:r>
        <w:rPr>
          <w:sz w:val="20"/>
        </w:rPr>
        <w:br w:type="textWrapping"/>
      </w:r>
      <w:r>
        <w:rPr>
          <w:sz w:val="20"/>
        </w:rPr>
        <w:t xml:space="preserve">    date1 = [formatter dateFromString:startDate];</w:t>
      </w:r>
      <w:r>
        <w:rPr>
          <w:sz w:val="20"/>
        </w:rPr>
        <w:br w:type="textWrapping"/>
      </w:r>
      <w:r>
        <w:rPr>
          <w:sz w:val="20"/>
        </w:rPr>
        <w:t xml:space="preserve">    date2 = [formatter dateFromString:endDate];</w:t>
      </w:r>
      <w:r>
        <w:rPr>
          <w:sz w:val="20"/>
        </w:rPr>
        <w:br w:type="textWrapping"/>
      </w:r>
      <w:r>
        <w:rPr>
          <w:sz w:val="20"/>
        </w:rPr>
        <w:t xml:space="preserve">    NSComparisonResult result = [date1 compare:date2];</w:t>
      </w:r>
      <w:r>
        <w:rPr>
          <w:sz w:val="20"/>
        </w:rPr>
        <w:br w:type="textWrapping"/>
      </w:r>
      <w:r>
        <w:rPr>
          <w:sz w:val="20"/>
        </w:rPr>
        <w:t xml:space="preserve">    switch (result)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case NSOrderedAscending:</w:t>
      </w:r>
      <w:r>
        <w:rPr>
          <w:sz w:val="20"/>
        </w:rPr>
        <w:br w:type="textWrapping"/>
      </w:r>
      <w:r>
        <w:rPr>
          <w:sz w:val="20"/>
        </w:rPr>
        <w:t xml:space="preserve">            comparisonResult = NO;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NSOrderedDescending:</w:t>
      </w:r>
      <w:r>
        <w:rPr>
          <w:sz w:val="20"/>
        </w:rPr>
        <w:br w:type="textWrapping"/>
      </w:r>
      <w:r>
        <w:rPr>
          <w:sz w:val="20"/>
        </w:rPr>
        <w:t xml:space="preserve">            comparisonResult = YES;</w:t>
      </w:r>
      <w:r>
        <w:rPr>
          <w:sz w:val="20"/>
        </w:rPr>
        <w:br w:type="textWrapping"/>
      </w:r>
    </w:p>
    <w:p w14:paraId="49DE5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2BCF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"UIImage+SJH.h"</w:t>
      </w:r>
      <w:r>
        <w:rPr>
          <w:sz w:val="20"/>
        </w:rPr>
        <w:br w:type="textWrapping"/>
      </w:r>
      <w:r>
        <w:rPr>
          <w:sz w:val="20"/>
        </w:rPr>
        <w:t>@implementation UIImage (SJH)</w:t>
      </w:r>
      <w:r>
        <w:rPr>
          <w:sz w:val="20"/>
        </w:rPr>
        <w:br w:type="textWrapping"/>
      </w:r>
      <w:r>
        <w:rPr>
          <w:sz w:val="20"/>
        </w:rPr>
        <w:t>+ (UIImage *)imageWithName:(NSString *)name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    UIImage *image = [UIImage imageNamed:name];</w:t>
      </w:r>
      <w:r>
        <w:rPr>
          <w:sz w:val="20"/>
        </w:rPr>
        <w:br w:type="textWrapping"/>
      </w:r>
      <w:r>
        <w:rPr>
          <w:sz w:val="20"/>
        </w:rPr>
        <w:t xml:space="preserve">        return image;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(UIImage *)resizedImageWithName:(NSString *)name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UIImage *image = [self imageWithName:name];</w:t>
      </w:r>
      <w:r>
        <w:rPr>
          <w:sz w:val="20"/>
        </w:rPr>
        <w:br w:type="textWrapping"/>
      </w:r>
      <w:r>
        <w:rPr>
          <w:sz w:val="20"/>
        </w:rPr>
        <w:t xml:space="preserve">    return [image stretchableImageWithLeftCapWidth:image.size.width * 0.5 topCapHeight:image.size.height * 0.5];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(UIImage *)resizableImageWithName:(NSString *)name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UIImage *normal = [UIImage imageNamed:name];</w:t>
      </w:r>
      <w:r>
        <w:rPr>
          <w:sz w:val="20"/>
        </w:rPr>
        <w:br w:type="textWrapping"/>
      </w:r>
      <w:r>
        <w:rPr>
          <w:sz w:val="20"/>
        </w:rPr>
        <w:t xml:space="preserve">    CGFloat w = normal.size.width * 0.5;</w:t>
      </w:r>
      <w:r>
        <w:rPr>
          <w:sz w:val="20"/>
        </w:rPr>
        <w:br w:type="textWrapping"/>
      </w:r>
      <w:r>
        <w:rPr>
          <w:sz w:val="20"/>
        </w:rPr>
        <w:t xml:space="preserve">    CGFloat h = normal.size.height * 0.5;</w:t>
      </w:r>
      <w:r>
        <w:rPr>
          <w:sz w:val="20"/>
        </w:rPr>
        <w:br w:type="textWrapping"/>
      </w:r>
      <w:r>
        <w:rPr>
          <w:sz w:val="20"/>
        </w:rPr>
        <w:t xml:space="preserve">    return [normal resizableImageWithCapInsets:UIEdgeInsetsMake(h, w, h, w)];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(UIImage *)imageWithColor:(UIColor *)color {</w:t>
      </w:r>
      <w:r>
        <w:rPr>
          <w:sz w:val="20"/>
        </w:rPr>
        <w:br w:type="textWrapping"/>
      </w:r>
      <w:r>
        <w:rPr>
          <w:sz w:val="20"/>
        </w:rPr>
        <w:t xml:space="preserve">    CGRect rect = CGRectMake(0.0f, 0.0f, 1.0f, 1.0f);</w:t>
      </w:r>
      <w:r>
        <w:rPr>
          <w:sz w:val="20"/>
        </w:rPr>
        <w:br w:type="textWrapping"/>
      </w:r>
      <w:r>
        <w:rPr>
          <w:sz w:val="20"/>
        </w:rPr>
        <w:t xml:space="preserve">    UIGraphicsBeginImageContext(rect.size);</w:t>
      </w:r>
      <w:r>
        <w:rPr>
          <w:sz w:val="20"/>
        </w:rPr>
        <w:br w:type="textWrapping"/>
      </w:r>
      <w:r>
        <w:rPr>
          <w:sz w:val="20"/>
        </w:rPr>
        <w:t xml:space="preserve">    CGContextRef context = UIGraphicsGetCurrentContext();</w:t>
      </w:r>
      <w:r>
        <w:rPr>
          <w:sz w:val="20"/>
        </w:rPr>
        <w:br w:type="textWrapping"/>
      </w:r>
      <w:r>
        <w:rPr>
          <w:sz w:val="20"/>
        </w:rPr>
        <w:t xml:space="preserve">    CGContextSetFillColorWithColor(context, [color CGColor]);</w:t>
      </w:r>
      <w:r>
        <w:rPr>
          <w:sz w:val="20"/>
        </w:rPr>
        <w:br w:type="textWrapping"/>
      </w:r>
      <w:r>
        <w:rPr>
          <w:sz w:val="20"/>
        </w:rPr>
        <w:t xml:space="preserve">    CGContextFillRect(context, rect);</w:t>
      </w:r>
      <w:r>
        <w:rPr>
          <w:sz w:val="20"/>
        </w:rPr>
        <w:br w:type="textWrapping"/>
      </w:r>
      <w:r>
        <w:rPr>
          <w:sz w:val="20"/>
        </w:rPr>
        <w:t xml:space="preserve">    UIImage *image = UIGraphicsGetImageFromCurrentImageContext();</w:t>
      </w:r>
      <w:r>
        <w:rPr>
          <w:sz w:val="20"/>
        </w:rPr>
        <w:br w:type="textWrapping"/>
      </w:r>
      <w:r>
        <w:rPr>
          <w:sz w:val="20"/>
        </w:rPr>
        <w:t xml:space="preserve">    UIGraphicsEndImageContext();</w:t>
      </w:r>
      <w:r>
        <w:rPr>
          <w:sz w:val="20"/>
        </w:rPr>
        <w:br w:type="textWrapping"/>
      </w:r>
      <w:r>
        <w:rPr>
          <w:sz w:val="20"/>
        </w:rPr>
        <w:t xml:space="preserve">    return image;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(UIImage *)imageWithColor:(UIColor *)color sizeForImage:(CGSize)size{</w:t>
      </w:r>
      <w:r>
        <w:rPr>
          <w:sz w:val="20"/>
        </w:rPr>
        <w:br w:type="textWrapping"/>
      </w:r>
      <w:r>
        <w:rPr>
          <w:sz w:val="20"/>
        </w:rPr>
        <w:t xml:space="preserve">    CGRect rect = CGRectMake(0.0f, 0.0f, size.width, size.height);</w:t>
      </w:r>
      <w:r>
        <w:rPr>
          <w:sz w:val="20"/>
        </w:rPr>
        <w:br w:type="textWrapping"/>
      </w:r>
      <w:r>
        <w:rPr>
          <w:sz w:val="20"/>
        </w:rPr>
        <w:t xml:space="preserve">    UIGraphicsBeginImageContext(rect.size);</w:t>
      </w:r>
      <w:r>
        <w:rPr>
          <w:sz w:val="20"/>
        </w:rPr>
        <w:br w:type="textWrapping"/>
      </w:r>
      <w:r>
        <w:rPr>
          <w:sz w:val="20"/>
        </w:rPr>
        <w:t xml:space="preserve">    CGContextRef context = UIGraphicsGetCurrentContext();</w:t>
      </w:r>
      <w:r>
        <w:rPr>
          <w:sz w:val="20"/>
        </w:rPr>
        <w:br w:type="textWrapping"/>
      </w:r>
      <w:r>
        <w:rPr>
          <w:sz w:val="20"/>
        </w:rPr>
        <w:t xml:space="preserve">    CGContextSetFillColorWithColor(context, [color CGColor]);</w:t>
      </w:r>
      <w:r>
        <w:rPr>
          <w:sz w:val="20"/>
        </w:rPr>
        <w:br w:type="textWrapping"/>
      </w:r>
      <w:r>
        <w:rPr>
          <w:sz w:val="20"/>
        </w:rPr>
        <w:t xml:space="preserve">    CGContextFillRect(context, rect);</w:t>
      </w:r>
      <w:r>
        <w:rPr>
          <w:sz w:val="20"/>
        </w:rPr>
        <w:br w:type="textWrapping"/>
      </w:r>
      <w:r>
        <w:rPr>
          <w:sz w:val="20"/>
        </w:rPr>
        <w:t xml:space="preserve">    UIImage *image = UIGraphicsGetImageFromCurrentImageContext();</w:t>
      </w:r>
      <w:r>
        <w:rPr>
          <w:sz w:val="20"/>
        </w:rPr>
        <w:br w:type="textWrapping"/>
      </w:r>
      <w:r>
        <w:rPr>
          <w:sz w:val="20"/>
        </w:rPr>
        <w:t xml:space="preserve">    UIGraphicsEndImageContext();</w:t>
      </w:r>
      <w:r>
        <w:rPr>
          <w:sz w:val="20"/>
        </w:rPr>
        <w:br w:type="textWrapping"/>
      </w:r>
      <w:r>
        <w:rPr>
          <w:sz w:val="20"/>
        </w:rPr>
        <w:t xml:space="preserve">    return image;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(UIImage *) imageCompressForSize:(UIImage *)sourceImage targetSize:(CGSize)size{</w:t>
      </w:r>
      <w:r>
        <w:rPr>
          <w:sz w:val="20"/>
        </w:rPr>
        <w:br w:type="textWrapping"/>
      </w:r>
      <w:r>
        <w:rPr>
          <w:sz w:val="20"/>
        </w:rPr>
        <w:t xml:space="preserve">    UIImage *newImage = nil;</w:t>
      </w:r>
      <w:r>
        <w:rPr>
          <w:sz w:val="20"/>
        </w:rPr>
        <w:br w:type="textWrapping"/>
      </w:r>
      <w:r>
        <w:rPr>
          <w:sz w:val="20"/>
        </w:rPr>
        <w:t xml:space="preserve">    CGSize imageSize = sourceImage.size;</w:t>
      </w:r>
      <w:r>
        <w:rPr>
          <w:sz w:val="20"/>
        </w:rPr>
        <w:br w:type="textWrapping"/>
      </w:r>
      <w:r>
        <w:rPr>
          <w:sz w:val="20"/>
        </w:rPr>
        <w:t xml:space="preserve">    CGFloat width = imageSize.width;</w:t>
      </w:r>
      <w:r>
        <w:rPr>
          <w:sz w:val="20"/>
        </w:rPr>
        <w:br w:type="textWrapping"/>
      </w:r>
      <w:r>
        <w:rPr>
          <w:sz w:val="20"/>
        </w:rPr>
        <w:t xml:space="preserve">    CGFloat height = imageSize.height;</w:t>
      </w:r>
      <w:r>
        <w:rPr>
          <w:sz w:val="20"/>
        </w:rPr>
        <w:br w:type="textWrapping"/>
      </w:r>
      <w:r>
        <w:rPr>
          <w:sz w:val="20"/>
        </w:rPr>
        <w:t xml:space="preserve">    CGFloat targetWidth = size.width;</w:t>
      </w:r>
      <w:r>
        <w:rPr>
          <w:sz w:val="20"/>
        </w:rPr>
        <w:br w:type="textWrapping"/>
      </w:r>
      <w:r>
        <w:rPr>
          <w:sz w:val="20"/>
        </w:rPr>
        <w:t xml:space="preserve">    CGFloat targetHeight = size.height;</w:t>
      </w:r>
      <w:r>
        <w:rPr>
          <w:sz w:val="20"/>
        </w:rPr>
        <w:br w:type="textWrapping"/>
      </w:r>
      <w:r>
        <w:rPr>
          <w:sz w:val="20"/>
        </w:rPr>
        <w:t xml:space="preserve">    CGFloat scaleFactor = 0.0;</w:t>
      </w:r>
      <w:r>
        <w:rPr>
          <w:sz w:val="20"/>
        </w:rPr>
        <w:br w:type="textWrapping"/>
      </w:r>
      <w:r>
        <w:rPr>
          <w:sz w:val="20"/>
        </w:rPr>
        <w:t xml:space="preserve">    CGFloat scaledWidth = targetWidth;</w:t>
      </w:r>
      <w:r>
        <w:rPr>
          <w:sz w:val="20"/>
        </w:rPr>
        <w:br w:type="textWrapping"/>
      </w:r>
      <w:r>
        <w:rPr>
          <w:sz w:val="20"/>
        </w:rPr>
        <w:t xml:space="preserve">    CGFloat scaledHeight = targetHeight;</w:t>
      </w:r>
      <w:r>
        <w:rPr>
          <w:sz w:val="20"/>
        </w:rPr>
        <w:br w:type="textWrapping"/>
      </w:r>
      <w:r>
        <w:rPr>
          <w:sz w:val="20"/>
        </w:rPr>
        <w:t xml:space="preserve">    CGPoint thumbnailPoint = CGPointMake(0.0, 0.0);</w:t>
      </w:r>
      <w:r>
        <w:rPr>
          <w:sz w:val="20"/>
        </w:rPr>
        <w:br w:type="textWrapping"/>
      </w:r>
    </w:p>
    <w:p w14:paraId="23B79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EA21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"UIView+Frame.h"</w:t>
      </w:r>
      <w:r>
        <w:rPr>
          <w:sz w:val="20"/>
        </w:rPr>
        <w:br w:type="textWrapping"/>
      </w:r>
      <w:r>
        <w:rPr>
          <w:sz w:val="20"/>
        </w:rPr>
        <w:t>@implementation UIView (Frame)</w:t>
      </w:r>
      <w:r>
        <w:rPr>
          <w:sz w:val="20"/>
        </w:rPr>
        <w:br w:type="textWrapping"/>
      </w:r>
      <w:r>
        <w:rPr>
          <w:sz w:val="20"/>
        </w:rPr>
        <w:t>- (void)setX:(CGFloat)x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CGRect frame = self.frame;</w:t>
      </w:r>
      <w:r>
        <w:rPr>
          <w:sz w:val="20"/>
        </w:rPr>
        <w:br w:type="textWrapping"/>
      </w:r>
      <w:r>
        <w:rPr>
          <w:sz w:val="20"/>
        </w:rPr>
        <w:t xml:space="preserve">    frame.origin.x = x;</w:t>
      </w:r>
      <w:r>
        <w:rPr>
          <w:sz w:val="20"/>
        </w:rPr>
        <w:br w:type="textWrapping"/>
      </w:r>
      <w:r>
        <w:rPr>
          <w:sz w:val="20"/>
        </w:rPr>
        <w:t xml:space="preserve">    self.frame = frame;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(CGFloat)x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self.frame.origin.x;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(void)setY:(CGFloat)y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CGRect frame = self.frame;</w:t>
      </w:r>
      <w:r>
        <w:rPr>
          <w:sz w:val="20"/>
        </w:rPr>
        <w:br w:type="textWrapping"/>
      </w:r>
      <w:r>
        <w:rPr>
          <w:sz w:val="20"/>
        </w:rPr>
        <w:t xml:space="preserve">    frame.origin.y = y;</w:t>
      </w:r>
      <w:r>
        <w:rPr>
          <w:sz w:val="20"/>
        </w:rPr>
        <w:br w:type="textWrapping"/>
      </w:r>
      <w:r>
        <w:rPr>
          <w:sz w:val="20"/>
        </w:rPr>
        <w:t xml:space="preserve">    self.frame = frame;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(CGFloat)y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self.frame.origin.y;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(void)setOrigin:(CGPoint)origin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CGRect frame = self.frame;</w:t>
      </w:r>
      <w:r>
        <w:rPr>
          <w:sz w:val="20"/>
        </w:rPr>
        <w:br w:type="textWrapping"/>
      </w:r>
      <w:r>
        <w:rPr>
          <w:sz w:val="20"/>
        </w:rPr>
        <w:t xml:space="preserve">    frame.origin = origin;</w:t>
      </w:r>
      <w:r>
        <w:rPr>
          <w:sz w:val="20"/>
        </w:rPr>
        <w:br w:type="textWrapping"/>
      </w:r>
      <w:r>
        <w:rPr>
          <w:sz w:val="20"/>
        </w:rPr>
        <w:t xml:space="preserve">    self.frame = frame;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(CGPoint)origin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self.frame.origin;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(void)setWidth:(CGFloat)width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CGRect frame = self.frame;</w:t>
      </w:r>
      <w:r>
        <w:rPr>
          <w:sz w:val="20"/>
        </w:rPr>
        <w:br w:type="textWrapping"/>
      </w:r>
      <w:r>
        <w:rPr>
          <w:sz w:val="20"/>
        </w:rPr>
        <w:t xml:space="preserve">    frame.size.width = width;</w:t>
      </w:r>
      <w:r>
        <w:rPr>
          <w:sz w:val="20"/>
        </w:rPr>
        <w:br w:type="textWrapping"/>
      </w:r>
      <w:r>
        <w:rPr>
          <w:sz w:val="20"/>
        </w:rPr>
        <w:t xml:space="preserve">    self.frame = frame;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(CGFloat)width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self.frame.size.width;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(void)setHeight:(CGFloat)height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CGRect frame = self.frame;</w:t>
      </w:r>
      <w:r>
        <w:rPr>
          <w:sz w:val="20"/>
        </w:rPr>
        <w:br w:type="textWrapping"/>
      </w:r>
      <w:r>
        <w:rPr>
          <w:sz w:val="20"/>
        </w:rPr>
        <w:t xml:space="preserve">    frame.size.height = height;</w:t>
      </w:r>
      <w:r>
        <w:rPr>
          <w:sz w:val="20"/>
        </w:rPr>
        <w:br w:type="textWrapping"/>
      </w:r>
      <w:r>
        <w:rPr>
          <w:sz w:val="20"/>
        </w:rPr>
        <w:t xml:space="preserve">    self.frame = frame;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(CGFloat)height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</w:p>
    <w:p w14:paraId="69862E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F72B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"ACAlertController.h"</w:t>
      </w:r>
      <w:r>
        <w:rPr>
          <w:sz w:val="20"/>
        </w:rPr>
        <w:br w:type="textWrapping"/>
      </w:r>
      <w:r>
        <w:rPr>
          <w:sz w:val="20"/>
        </w:rPr>
        <w:t>#define ACScreenWidth [UIScreen mainScreen].bounds.size.width</w:t>
      </w:r>
      <w:r>
        <w:rPr>
          <w:sz w:val="20"/>
        </w:rPr>
        <w:br w:type="textWrapping"/>
      </w:r>
      <w:r>
        <w:rPr>
          <w:sz w:val="20"/>
        </w:rPr>
        <w:t>#define ACScreenHeight [UIScreen mainScreen].bounds.size.height</w:t>
      </w:r>
      <w:r>
        <w:rPr>
          <w:sz w:val="20"/>
        </w:rPr>
        <w:br w:type="textWrapping"/>
      </w:r>
      <w:r>
        <w:rPr>
          <w:sz w:val="20"/>
        </w:rPr>
        <w:t>#define kRadio   ACScreenWidth / 375.0</w:t>
      </w:r>
      <w:r>
        <w:rPr>
          <w:sz w:val="20"/>
        </w:rPr>
        <w:br w:type="textWrapping"/>
      </w:r>
      <w:r>
        <w:rPr>
          <w:sz w:val="20"/>
        </w:rPr>
        <w:t>#define kTextFont  16 * kRadio  //字体大小</w:t>
      </w:r>
      <w:r>
        <w:rPr>
          <w:sz w:val="20"/>
        </w:rPr>
        <w:br w:type="textWrapping"/>
      </w:r>
      <w:r>
        <w:rPr>
          <w:sz w:val="20"/>
        </w:rPr>
        <w:t>#define ButtonHeight lwm_layoutWH(45) //每个按钮的高度</w:t>
      </w:r>
      <w:r>
        <w:rPr>
          <w:sz w:val="20"/>
        </w:rPr>
        <w:br w:type="textWrapping"/>
      </w:r>
      <w:r>
        <w:rPr>
          <w:sz w:val="20"/>
        </w:rPr>
        <w:t>#define CancleMargin 8 //取消按钮上面的间隔</w:t>
      </w:r>
      <w:r>
        <w:rPr>
          <w:sz w:val="20"/>
        </w:rPr>
        <w:br w:type="textWrapping"/>
      </w:r>
      <w:r>
        <w:rPr>
          <w:sz w:val="20"/>
        </w:rPr>
        <w:t>#define ACColor(r, g, b) [UIColor colorWithRed:(r/255.0) green:(g/255.0) blue:(b/255.0) alpha:1.0]</w:t>
      </w:r>
      <w:r>
        <w:rPr>
          <w:sz w:val="20"/>
        </w:rPr>
        <w:br w:type="textWrapping"/>
      </w:r>
      <w:r>
        <w:rPr>
          <w:sz w:val="20"/>
        </w:rPr>
        <w:t>#define BgColor ACColor(237,240,242) //背景色</w:t>
      </w:r>
      <w:r>
        <w:rPr>
          <w:sz w:val="20"/>
        </w:rPr>
        <w:br w:type="textWrapping"/>
      </w:r>
      <w:r>
        <w:rPr>
          <w:sz w:val="20"/>
        </w:rPr>
        <w:t>#define SeparatorColor ACColor(226, 226, 226) //分割线颜色</w:t>
      </w:r>
      <w:r>
        <w:rPr>
          <w:sz w:val="20"/>
        </w:rPr>
        <w:br w:type="textWrapping"/>
      </w:r>
      <w:r>
        <w:rPr>
          <w:sz w:val="20"/>
        </w:rPr>
        <w:t>#define normalImage [self imageWithColor:ACColor(255,255,255)] //按钮普通状态下的图片</w:t>
      </w:r>
      <w:r>
        <w:rPr>
          <w:sz w:val="20"/>
        </w:rPr>
        <w:br w:type="textWrapping"/>
      </w:r>
      <w:r>
        <w:rPr>
          <w:sz w:val="20"/>
        </w:rPr>
        <w:t>#define highImage [self imageWithColor:ACColor(242,242,242)] //按钮高亮状态下的图片</w:t>
      </w:r>
      <w:r>
        <w:rPr>
          <w:sz w:val="20"/>
        </w:rPr>
        <w:br w:type="textWrapping"/>
      </w:r>
      <w:r>
        <w:rPr>
          <w:sz w:val="20"/>
        </w:rPr>
        <w:t>@interface ACAlertController ()</w:t>
      </w:r>
      <w:r>
        <w:rPr>
          <w:sz w:val="20"/>
        </w:rPr>
        <w:br w:type="textWrapping"/>
      </w:r>
      <w:r>
        <w:rPr>
          <w:sz w:val="20"/>
        </w:rPr>
        <w:t>@property (nonatomic, strong) ACAlertController *shadeView;</w:t>
      </w:r>
      <w:r>
        <w:rPr>
          <w:sz w:val="20"/>
        </w:rPr>
        <w:br w:type="textWrapping"/>
      </w:r>
      <w:r>
        <w:rPr>
          <w:sz w:val="20"/>
        </w:rPr>
        <w:t>@property (nonatomic, strong) UIView *sheetView;</w:t>
      </w:r>
      <w:r>
        <w:rPr>
          <w:sz w:val="20"/>
        </w:rPr>
        <w:br w:type="textWrapping"/>
      </w:r>
      <w:r>
        <w:rPr>
          <w:sz w:val="20"/>
        </w:rPr>
        <w:t>@property (nonatomic, copy) ClickActionBlock block;</w:t>
      </w:r>
      <w:r>
        <w:rPr>
          <w:sz w:val="20"/>
        </w:rPr>
        <w:br w:type="textWrapping"/>
      </w:r>
      <w:r>
        <w:rPr>
          <w:sz w:val="20"/>
        </w:rPr>
        <w:t>@property (nonatomic, strong) NSMutableArray *allActionButton;</w:t>
      </w:r>
      <w:r>
        <w:rPr>
          <w:sz w:val="20"/>
        </w:rPr>
        <w:br w:type="textWrapping"/>
      </w:r>
      <w:r>
        <w:rPr>
          <w:sz w:val="20"/>
        </w:rPr>
        <w:t>@property (nonatomic, strong) UIButton *cancelButton;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ACAlertController</w:t>
      </w:r>
      <w:r>
        <w:rPr>
          <w:sz w:val="20"/>
        </w:rPr>
        <w:br w:type="textWrapping"/>
      </w:r>
      <w:r>
        <w:rPr>
          <w:sz w:val="20"/>
        </w:rPr>
        <w:t>- (instancetype)initWithActionSheetTitles: (NSArray&lt;NSString *&gt; *)titles cancelTitle: (NSString *)cancelTitle {</w:t>
      </w:r>
      <w:r>
        <w:rPr>
          <w:sz w:val="20"/>
        </w:rPr>
        <w:br w:type="textWrapping"/>
      </w:r>
      <w:r>
        <w:rPr>
          <w:sz w:val="20"/>
        </w:rPr>
        <w:t xml:space="preserve">    if (titles.count == 0 || cancelTitle.length == 0) {</w:t>
      </w:r>
      <w:r>
        <w:rPr>
          <w:sz w:val="20"/>
        </w:rPr>
        <w:br w:type="textWrapping"/>
      </w:r>
      <w:r>
        <w:rPr>
          <w:sz w:val="20"/>
        </w:rPr>
        <w:t xml:space="preserve">        return nil;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ACAlertController *shadeView = [self init];</w:t>
      </w:r>
      <w:r>
        <w:rPr>
          <w:sz w:val="20"/>
        </w:rPr>
        <w:br w:type="textWrapping"/>
      </w:r>
      <w:r>
        <w:rPr>
          <w:sz w:val="20"/>
        </w:rPr>
        <w:t xml:space="preserve">    shadeView.frame = [UIScreen mainScreen].bounds;</w:t>
      </w:r>
      <w:r>
        <w:rPr>
          <w:sz w:val="20"/>
        </w:rPr>
        <w:br w:type="textWrapping"/>
      </w:r>
      <w:r>
        <w:rPr>
          <w:sz w:val="20"/>
        </w:rPr>
        <w:t xml:space="preserve">    shadeView.backgroundColor = [UIColor blackColor];</w:t>
      </w:r>
      <w:r>
        <w:rPr>
          <w:sz w:val="20"/>
        </w:rPr>
        <w:br w:type="textWrapping"/>
      </w:r>
      <w:r>
        <w:rPr>
          <w:sz w:val="20"/>
        </w:rPr>
        <w:t xml:space="preserve">    shadeView.alpha = 0;</w:t>
      </w:r>
      <w:r>
        <w:rPr>
          <w:sz w:val="20"/>
        </w:rPr>
        <w:br w:type="textWrapping"/>
      </w:r>
      <w:r>
        <w:rPr>
          <w:sz w:val="20"/>
        </w:rPr>
        <w:t xml:space="preserve">    [[UIApplication sharedApplication].keyWindow addSubview:shadeView];</w:t>
      </w:r>
      <w:r>
        <w:rPr>
          <w:sz w:val="20"/>
        </w:rPr>
        <w:br w:type="textWrapping"/>
      </w:r>
      <w:r>
        <w:rPr>
          <w:sz w:val="20"/>
        </w:rPr>
        <w:t xml:space="preserve">    UITapGestureRecognizer *tap = [[UITapGestureRecognizer alloc] initWithTarget:self action:@selector(shadeViewClick)];</w:t>
      </w:r>
      <w:r>
        <w:rPr>
          <w:sz w:val="20"/>
        </w:rPr>
        <w:br w:type="textWrapping"/>
      </w:r>
      <w:r>
        <w:rPr>
          <w:sz w:val="20"/>
        </w:rPr>
        <w:t xml:space="preserve">    [shadeView addGestureRecognizer:tap];</w:t>
      </w:r>
      <w:r>
        <w:rPr>
          <w:sz w:val="20"/>
        </w:rPr>
        <w:br w:type="textWrapping"/>
      </w:r>
      <w:r>
        <w:rPr>
          <w:sz w:val="20"/>
        </w:rPr>
        <w:t xml:space="preserve">    self.shadeView = shadeView;</w:t>
      </w:r>
      <w:r>
        <w:rPr>
          <w:sz w:val="20"/>
        </w:rPr>
        <w:br w:type="textWrapping"/>
      </w:r>
      <w:r>
        <w:rPr>
          <w:sz w:val="20"/>
        </w:rPr>
        <w:t xml:space="preserve">    CGFloat sheetHeight = (titles.count + 1) * ButtonHeight + CancleMargin;</w:t>
      </w:r>
      <w:r>
        <w:rPr>
          <w:sz w:val="20"/>
        </w:rPr>
        <w:br w:type="textWrapping"/>
      </w:r>
      <w:r>
        <w:rPr>
          <w:sz w:val="20"/>
        </w:rPr>
        <w:t xml:space="preserve">    UIView *sheetView = [[UIView alloc] initWithFrame:CGRectMake(0, ACScreenHeight, ACScreenWidth, sheetHeight)];</w:t>
      </w:r>
      <w:r>
        <w:rPr>
          <w:sz w:val="20"/>
        </w:rPr>
        <w:br w:type="textWrapping"/>
      </w:r>
      <w:r>
        <w:rPr>
          <w:sz w:val="20"/>
        </w:rPr>
        <w:t xml:space="preserve">    sheetView.backgroundColor = BgColor;</w:t>
      </w:r>
      <w:r>
        <w:rPr>
          <w:sz w:val="20"/>
        </w:rPr>
        <w:br w:type="textWrapping"/>
      </w:r>
      <w:r>
        <w:rPr>
          <w:sz w:val="20"/>
        </w:rPr>
        <w:t xml:space="preserve">    sheetView.alpha = 0.9;</w:t>
      </w:r>
      <w:r>
        <w:rPr>
          <w:sz w:val="20"/>
        </w:rPr>
        <w:br w:type="textWrapping"/>
      </w:r>
      <w:r>
        <w:rPr>
          <w:sz w:val="20"/>
        </w:rPr>
        <w:t xml:space="preserve">    [[UIApplication sharedApplication].keyWindow addSubview:sheetView];</w:t>
      </w:r>
      <w:r>
        <w:rPr>
          <w:sz w:val="20"/>
        </w:rPr>
        <w:br w:type="textWrapping"/>
      </w:r>
      <w:r>
        <w:rPr>
          <w:sz w:val="20"/>
        </w:rPr>
        <w:t xml:space="preserve">    self.sheetView = sheetView;</w:t>
      </w:r>
      <w:r>
        <w:rPr>
          <w:sz w:val="20"/>
        </w:rPr>
        <w:br w:type="textWrapping"/>
      </w:r>
      <w:r>
        <w:rPr>
          <w:sz w:val="20"/>
        </w:rPr>
        <w:t xml:space="preserve">    [self setupButtonsWithTitles:titles];</w:t>
      </w:r>
      <w:r>
        <w:rPr>
          <w:sz w:val="20"/>
        </w:rPr>
        <w:br w:type="textWrapping"/>
      </w:r>
      <w:r>
        <w:rPr>
          <w:sz w:val="20"/>
        </w:rPr>
        <w:t xml:space="preserve">    [self setupCancelButtonWithTitle:cancelTitle];</w:t>
      </w:r>
      <w:r>
        <w:rPr>
          <w:sz w:val="20"/>
        </w:rPr>
        <w:br w:type="textWrapping"/>
      </w:r>
      <w:r>
        <w:rPr>
          <w:sz w:val="20"/>
        </w:rPr>
        <w:t xml:space="preserve">    return shadeView;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public methods</w:t>
      </w:r>
      <w:r>
        <w:rPr>
          <w:sz w:val="20"/>
        </w:rPr>
        <w:br w:type="textWrapping"/>
      </w:r>
      <w:r>
        <w:rPr>
          <w:sz w:val="20"/>
        </w:rPr>
        <w:t>- (void)show {</w:t>
      </w:r>
      <w:r>
        <w:rPr>
          <w:sz w:val="20"/>
        </w:rPr>
        <w:br w:type="textWrapping"/>
      </w:r>
      <w:r>
        <w:rPr>
          <w:sz w:val="20"/>
        </w:rPr>
        <w:t xml:space="preserve">    CGRect rect = self.sheetView.frame;</w:t>
      </w:r>
      <w:r>
        <w:rPr>
          <w:sz w:val="20"/>
        </w:rPr>
        <w:br w:type="textWrapping"/>
      </w:r>
      <w:r>
        <w:rPr>
          <w:sz w:val="20"/>
        </w:rPr>
        <w:t xml:space="preserve">    rect.origin.y = ACScreenHeight - self.sheetView.frame.size.height;</w:t>
      </w:r>
      <w:r>
        <w:rPr>
          <w:sz w:val="20"/>
        </w:rPr>
        <w:br w:type="textWrapping"/>
      </w:r>
      <w:r>
        <w:rPr>
          <w:sz w:val="20"/>
        </w:rPr>
        <w:t xml:space="preserve">    [UIView animateWithDuration:0.3 animations:^{</w:t>
      </w:r>
      <w:r>
        <w:rPr>
          <w:sz w:val="20"/>
        </w:rPr>
        <w:br w:type="textWrapping"/>
      </w:r>
      <w:r>
        <w:rPr>
          <w:sz w:val="20"/>
        </w:rPr>
        <w:t xml:space="preserve">        self.sheetView.frame = rect;</w:t>
      </w:r>
      <w:r>
        <w:rPr>
          <w:sz w:val="20"/>
        </w:rPr>
        <w:br w:type="textWrapping"/>
      </w:r>
      <w:r>
        <w:rPr>
          <w:sz w:val="20"/>
        </w:rPr>
        <w:t xml:space="preserve">        self.shadeView.alpha = 0.3;</w:t>
      </w:r>
    </w:p>
    <w:p w14:paraId="450BE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&lt;WebKit/WebKit.h&gt;</w:t>
      </w:r>
      <w:r>
        <w:rPr>
          <w:sz w:val="20"/>
        </w:rPr>
        <w:br w:type="textWrapping"/>
      </w:r>
      <w:r>
        <w:rPr>
          <w:sz w:val="20"/>
        </w:rPr>
        <w:t>#import "JYWKWebCtl.h"</w:t>
      </w:r>
      <w:r>
        <w:rPr>
          <w:sz w:val="20"/>
        </w:rPr>
        <w:br w:type="textWrapping"/>
      </w:r>
      <w:r>
        <w:rPr>
          <w:sz w:val="20"/>
        </w:rPr>
        <w:t>#import "NJKWebViewProgress.h"</w:t>
      </w:r>
      <w:r>
        <w:rPr>
          <w:sz w:val="20"/>
        </w:rPr>
        <w:br w:type="textWrapping"/>
      </w:r>
      <w:r>
        <w:rPr>
          <w:sz w:val="20"/>
        </w:rPr>
        <w:t>#import "NJKWebViewProgressView.h"</w:t>
      </w:r>
      <w:r>
        <w:rPr>
          <w:sz w:val="20"/>
        </w:rPr>
        <w:br w:type="textWrapping"/>
      </w:r>
      <w:r>
        <w:rPr>
          <w:sz w:val="20"/>
        </w:rPr>
        <w:t>#import "WebLinkHander.h"</w:t>
      </w:r>
      <w:r>
        <w:rPr>
          <w:sz w:val="20"/>
        </w:rPr>
        <w:br w:type="textWrapping"/>
      </w:r>
      <w:r>
        <w:rPr>
          <w:sz w:val="20"/>
        </w:rPr>
        <w:t>#import "UIView+Frame.h"</w:t>
      </w:r>
      <w:r>
        <w:rPr>
          <w:sz w:val="20"/>
        </w:rPr>
        <w:br w:type="textWrapping"/>
      </w:r>
      <w:r>
        <w:rPr>
          <w:sz w:val="20"/>
        </w:rPr>
        <w:t>@interface JYWKWebCtl ()&lt;WKNavigationDelegate&gt;</w:t>
      </w:r>
      <w:r>
        <w:rPr>
          <w:sz w:val="20"/>
        </w:rPr>
        <w:br w:type="textWrapping"/>
      </w:r>
      <w:r>
        <w:rPr>
          <w:sz w:val="20"/>
        </w:rPr>
        <w:t>@property (nonatomic, strong) WKWebView * webView;</w:t>
      </w:r>
      <w:r>
        <w:rPr>
          <w:sz w:val="20"/>
        </w:rPr>
        <w:br w:type="textWrapping"/>
      </w:r>
      <w:r>
        <w:rPr>
          <w:sz w:val="20"/>
        </w:rPr>
        <w:t>@property (nonatomic, copy)   NSString  * urlString;</w:t>
      </w:r>
      <w:r>
        <w:rPr>
          <w:sz w:val="20"/>
        </w:rPr>
        <w:br w:type="textWrapping"/>
      </w:r>
      <w:r>
        <w:rPr>
          <w:sz w:val="20"/>
        </w:rPr>
        <w:t>@property (nonatomic, strong) NJKWebViewProgressView    * progressBar;</w:t>
      </w:r>
      <w:r>
        <w:rPr>
          <w:sz w:val="20"/>
        </w:rPr>
        <w:br w:type="textWrapping"/>
      </w:r>
      <w:r>
        <w:rPr>
          <w:sz w:val="20"/>
        </w:rPr>
        <w:t>@property (nonatomic, copy) NSString *nowUrl;</w:t>
      </w:r>
      <w:r>
        <w:rPr>
          <w:sz w:val="20"/>
        </w:rPr>
        <w:br w:type="textWrapping"/>
      </w:r>
      <w:r>
        <w:rPr>
          <w:sz w:val="20"/>
        </w:rPr>
        <w:t>@property (nonatomic, assign) BOOL isLink;</w:t>
      </w:r>
      <w:r>
        <w:rPr>
          <w:sz w:val="20"/>
        </w:rPr>
        <w:br w:type="textWrapping"/>
      </w:r>
      <w:r>
        <w:rPr>
          <w:sz w:val="20"/>
        </w:rPr>
        <w:t>@property (nonatomic, strong) UIBarButtonItem *backItem;</w:t>
      </w:r>
      <w:r>
        <w:rPr>
          <w:sz w:val="20"/>
        </w:rPr>
        <w:br w:type="textWrapping"/>
      </w:r>
      <w:r>
        <w:rPr>
          <w:sz w:val="20"/>
        </w:rPr>
        <w:t>@property (nonatomic, strong) UIBarButtonItem *closeItem;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JYWKWebCtl</w:t>
      </w:r>
      <w:r>
        <w:rPr>
          <w:sz w:val="20"/>
        </w:rPr>
        <w:br w:type="textWrapping"/>
      </w:r>
      <w:r>
        <w:rPr>
          <w:sz w:val="20"/>
        </w:rPr>
        <w:t>#pragma mark lifeCircle</w:t>
      </w:r>
      <w:r>
        <w:rPr>
          <w:sz w:val="20"/>
        </w:rPr>
        <w:br w:type="textWrapping"/>
      </w:r>
      <w:r>
        <w:rPr>
          <w:sz w:val="20"/>
        </w:rPr>
        <w:t>- (id)initWithUrlString:(NSString *)urlStr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_urlString = urlStr;</w:t>
      </w:r>
      <w:r>
        <w:rPr>
          <w:sz w:val="20"/>
        </w:rPr>
        <w:br w:type="textWrapping"/>
      </w:r>
      <w:r>
        <w:rPr>
          <w:sz w:val="20"/>
        </w:rPr>
        <w:t xml:space="preserve">        _nowUrl = urlStr;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(void)dealloc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removeKVO];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colorWithRed:20/255.0 green:20/255.0 blue:40/255.0 alpha:1.0];</w:t>
      </w:r>
      <w:r>
        <w:rPr>
          <w:sz w:val="20"/>
        </w:rPr>
        <w:br w:type="textWrapping"/>
      </w:r>
      <w:r>
        <w:rPr>
          <w:sz w:val="20"/>
        </w:rPr>
        <w:t xml:space="preserve">    self.webView.scrollView.backgroundColor = [UIColor colorWithRed:20/255.0 green:20/255.0 blue:40/255.0 alpha:1.0];</w:t>
      </w:r>
      <w:r>
        <w:rPr>
          <w:sz w:val="20"/>
        </w:rPr>
        <w:br w:type="textWrapping"/>
      </w:r>
      <w:r>
        <w:rPr>
          <w:sz w:val="20"/>
        </w:rPr>
        <w:t xml:space="preserve">    [self addLeftButton];</w:t>
      </w:r>
      <w:r>
        <w:rPr>
          <w:sz w:val="20"/>
        </w:rPr>
        <w:br w:type="textWrapping"/>
      </w:r>
      <w:r>
        <w:rPr>
          <w:sz w:val="20"/>
        </w:rPr>
        <w:t xml:space="preserve">    [self loadObjects];</w:t>
      </w:r>
      <w:r>
        <w:rPr>
          <w:sz w:val="20"/>
        </w:rPr>
        <w:br w:type="textWrapping"/>
      </w:r>
      <w:r>
        <w:rPr>
          <w:sz w:val="20"/>
        </w:rPr>
        <w:t xml:space="preserve">    [self layoutWebView];</w:t>
      </w:r>
      <w:r>
        <w:rPr>
          <w:sz w:val="20"/>
        </w:rPr>
        <w:br w:type="textWrapping"/>
      </w:r>
      <w:r>
        <w:rPr>
          <w:sz w:val="20"/>
        </w:rPr>
        <w:t xml:space="preserve">    [self addKVO];</w:t>
      </w:r>
      <w:r>
        <w:rPr>
          <w:sz w:val="20"/>
        </w:rPr>
        <w:br w:type="textWrapping"/>
      </w:r>
      <w:r>
        <w:rPr>
          <w:sz w:val="20"/>
        </w:rPr>
        <w:t xml:space="preserve">    [self.webView loadRequest:[NSURLRequest requestWithURL:[NSURL URLWithString:_urlString] cachePolicy:NSURLRequestReturnCacheDataElseLoad timeoutInterval:15]];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if (self.navigationController.navigationBarHidden) {</w:t>
      </w:r>
      <w:r>
        <w:rPr>
          <w:sz w:val="20"/>
        </w:rPr>
        <w:br w:type="textWrapping"/>
      </w:r>
      <w:r>
        <w:rPr>
          <w:sz w:val="20"/>
        </w:rPr>
        <w:t xml:space="preserve">        [self.navigationController setNavigationBarHidden:NO animated:animated];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(void)viewDidDisappear:(BOOL)animated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viewDidDisappear:animated];</w:t>
      </w:r>
    </w:p>
    <w:p w14:paraId="200BF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"NJKWebViewProgress.h"</w:t>
      </w:r>
      <w:r>
        <w:rPr>
          <w:sz w:val="20"/>
        </w:rPr>
        <w:br w:type="textWrapping"/>
      </w:r>
      <w:r>
        <w:rPr>
          <w:sz w:val="20"/>
        </w:rPr>
        <w:t>NSString *completeRPCURLPath = @"/njkwebviewprogressproxy/complete";</w:t>
      </w:r>
      <w:r>
        <w:rPr>
          <w:sz w:val="20"/>
        </w:rPr>
        <w:br w:type="textWrapping"/>
      </w:r>
      <w:r>
        <w:rPr>
          <w:sz w:val="20"/>
        </w:rPr>
        <w:t>const float NJKInitialProgressValue = 0.1f;</w:t>
      </w:r>
      <w:r>
        <w:rPr>
          <w:sz w:val="20"/>
        </w:rPr>
        <w:br w:type="textWrapping"/>
      </w:r>
      <w:r>
        <w:rPr>
          <w:sz w:val="20"/>
        </w:rPr>
        <w:t>const float NJKInteractiveProgressValue = 0.5f;</w:t>
      </w:r>
      <w:r>
        <w:rPr>
          <w:sz w:val="20"/>
        </w:rPr>
        <w:br w:type="textWrapping"/>
      </w:r>
      <w:r>
        <w:rPr>
          <w:sz w:val="20"/>
        </w:rPr>
        <w:t>const float NJKFinalProgressValue = 0.9f;</w:t>
      </w:r>
      <w:r>
        <w:rPr>
          <w:sz w:val="20"/>
        </w:rPr>
        <w:br w:type="textWrapping"/>
      </w:r>
      <w:r>
        <w:rPr>
          <w:sz w:val="20"/>
        </w:rPr>
        <w:t>@implementation NJKWebViewProgress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NSUInteger _loadingCount;</w:t>
      </w:r>
      <w:r>
        <w:rPr>
          <w:sz w:val="20"/>
        </w:rPr>
        <w:br w:type="textWrapping"/>
      </w:r>
      <w:r>
        <w:rPr>
          <w:sz w:val="20"/>
        </w:rPr>
        <w:t xml:space="preserve">    NSUInteger _maxLoadCount;</w:t>
      </w:r>
      <w:r>
        <w:rPr>
          <w:sz w:val="20"/>
        </w:rPr>
        <w:br w:type="textWrapping"/>
      </w:r>
      <w:r>
        <w:rPr>
          <w:sz w:val="20"/>
        </w:rPr>
        <w:t xml:space="preserve">    NSURL *_currentURL;</w:t>
      </w:r>
      <w:r>
        <w:rPr>
          <w:sz w:val="20"/>
        </w:rPr>
        <w:br w:type="textWrapping"/>
      </w:r>
      <w:r>
        <w:rPr>
          <w:sz w:val="20"/>
        </w:rPr>
        <w:t xml:space="preserve">    BOOL _interactive;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_maxLoadCount = _loadingCount = 0;</w:t>
      </w:r>
      <w:r>
        <w:rPr>
          <w:sz w:val="20"/>
        </w:rPr>
        <w:br w:type="textWrapping"/>
      </w:r>
      <w:r>
        <w:rPr>
          <w:sz w:val="20"/>
        </w:rPr>
        <w:t xml:space="preserve">        _interactive = NO;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(void)startProgress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(_progress &lt; NJKInitialProgressValue) {</w:t>
      </w:r>
      <w:r>
        <w:rPr>
          <w:sz w:val="20"/>
        </w:rPr>
        <w:br w:type="textWrapping"/>
      </w:r>
      <w:r>
        <w:rPr>
          <w:sz w:val="20"/>
        </w:rPr>
        <w:t xml:space="preserve">        [self setProgress:NJKInitialProgressValue];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(void)incrementProgress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float progress = self.progress;</w:t>
      </w:r>
      <w:r>
        <w:rPr>
          <w:sz w:val="20"/>
        </w:rPr>
        <w:br w:type="textWrapping"/>
      </w:r>
      <w:r>
        <w:rPr>
          <w:sz w:val="20"/>
        </w:rPr>
        <w:t xml:space="preserve">    float maxProgress = _interactive ? NJKFinalProgressValue : NJKInteractiveProgressValue;</w:t>
      </w:r>
      <w:r>
        <w:rPr>
          <w:sz w:val="20"/>
        </w:rPr>
        <w:br w:type="textWrapping"/>
      </w:r>
      <w:r>
        <w:rPr>
          <w:sz w:val="20"/>
        </w:rPr>
        <w:t xml:space="preserve">    float remainPercent = (float)_loadingCount / (float)_maxLoadCount;</w:t>
      </w:r>
      <w:r>
        <w:rPr>
          <w:sz w:val="20"/>
        </w:rPr>
        <w:br w:type="textWrapping"/>
      </w:r>
      <w:r>
        <w:rPr>
          <w:sz w:val="20"/>
        </w:rPr>
        <w:t xml:space="preserve">    float increment = (maxProgress - progress) * remainPercent;</w:t>
      </w:r>
      <w:r>
        <w:rPr>
          <w:sz w:val="20"/>
        </w:rPr>
        <w:br w:type="textWrapping"/>
      </w:r>
      <w:r>
        <w:rPr>
          <w:sz w:val="20"/>
        </w:rPr>
        <w:t xml:space="preserve">    progress += increment;</w:t>
      </w:r>
      <w:r>
        <w:rPr>
          <w:sz w:val="20"/>
        </w:rPr>
        <w:br w:type="textWrapping"/>
      </w:r>
      <w:r>
        <w:rPr>
          <w:sz w:val="20"/>
        </w:rPr>
        <w:t xml:space="preserve">    progress = fmin(progress, maxProgress);</w:t>
      </w:r>
      <w:r>
        <w:rPr>
          <w:sz w:val="20"/>
        </w:rPr>
        <w:br w:type="textWrapping"/>
      </w:r>
      <w:r>
        <w:rPr>
          <w:sz w:val="20"/>
        </w:rPr>
        <w:t xml:space="preserve">    [self setProgress:progress];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(void)completeProgress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setProgress:1.0];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(void)setProgress:(float)progress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(progress &gt; _progress || progress == 0) {</w:t>
      </w:r>
      <w:r>
        <w:rPr>
          <w:sz w:val="20"/>
        </w:rPr>
        <w:br w:type="textWrapping"/>
      </w:r>
      <w:r>
        <w:rPr>
          <w:sz w:val="20"/>
        </w:rPr>
        <w:t xml:space="preserve">        _progress = progress;</w:t>
      </w:r>
      <w:r>
        <w:rPr>
          <w:sz w:val="20"/>
        </w:rPr>
        <w:br w:type="textWrapping"/>
      </w:r>
      <w:r>
        <w:rPr>
          <w:sz w:val="20"/>
        </w:rPr>
        <w:t xml:space="preserve">        if ([_progressDelegate respondsToSelector:@selector(webViewProgress:updateProgress:)]) {</w:t>
      </w:r>
      <w:r>
        <w:rPr>
          <w:sz w:val="20"/>
        </w:rPr>
        <w:br w:type="textWrapping"/>
      </w:r>
      <w:r>
        <w:rPr>
          <w:sz w:val="20"/>
        </w:rPr>
        <w:t xml:space="preserve">            [_progressDelegate webViewProgress:self updateProgress:progress];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(_progressBlock) {</w:t>
      </w:r>
      <w:r>
        <w:rPr>
          <w:sz w:val="20"/>
        </w:rPr>
        <w:br w:type="textWrapping"/>
      </w:r>
      <w:r>
        <w:rPr>
          <w:sz w:val="20"/>
        </w:rPr>
        <w:t xml:space="preserve">            _progressBlock(progress);</w:t>
      </w:r>
      <w:r>
        <w:rPr>
          <w:sz w:val="20"/>
        </w:rPr>
        <w:br w:type="textWrapping"/>
      </w:r>
    </w:p>
    <w:p w14:paraId="0F6ED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9541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"NJKWebViewProgressView.h"</w:t>
      </w:r>
      <w:r>
        <w:rPr>
          <w:sz w:val="20"/>
        </w:rPr>
        <w:br w:type="textWrapping"/>
      </w:r>
      <w:r>
        <w:rPr>
          <w:sz w:val="20"/>
        </w:rPr>
        <w:t>@implementation NJKWebViewProgressView</w:t>
      </w:r>
      <w:r>
        <w:rPr>
          <w:sz w:val="20"/>
        </w:rPr>
        <w:br w:type="textWrapping"/>
      </w:r>
      <w:r>
        <w:rPr>
          <w:sz w:val="20"/>
        </w:rPr>
        <w:t>- (id)initWithFrame:(CGRect)frame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initWithFrame:frame];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configureViews];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(void)awakeFromNib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awakeFromNib];</w:t>
      </w:r>
      <w:r>
        <w:rPr>
          <w:sz w:val="20"/>
        </w:rPr>
        <w:br w:type="textWrapping"/>
      </w:r>
      <w:r>
        <w:rPr>
          <w:sz w:val="20"/>
        </w:rPr>
        <w:t xml:space="preserve">    [self configureViews];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-(void)configureViews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self.userInteractionEnabled = NO;</w:t>
      </w:r>
      <w:r>
        <w:rPr>
          <w:sz w:val="20"/>
        </w:rPr>
        <w:br w:type="textWrapping"/>
      </w:r>
      <w:r>
        <w:rPr>
          <w:sz w:val="20"/>
        </w:rPr>
        <w:t xml:space="preserve">    self.autoresizingMask = UIViewAutoresizingFlexibleWidth;</w:t>
      </w:r>
      <w:r>
        <w:rPr>
          <w:sz w:val="20"/>
        </w:rPr>
        <w:br w:type="textWrapping"/>
      </w:r>
      <w:r>
        <w:rPr>
          <w:sz w:val="20"/>
        </w:rPr>
        <w:t xml:space="preserve">    _progressBarView = [[UIView alloc] initWithFrame:self.bounds];</w:t>
      </w:r>
      <w:r>
        <w:rPr>
          <w:sz w:val="20"/>
        </w:rPr>
        <w:br w:type="textWrapping"/>
      </w:r>
      <w:r>
        <w:rPr>
          <w:sz w:val="20"/>
        </w:rPr>
        <w:t xml:space="preserve">    _progressBarView.autoresizingMask = UIViewAutoresizingFlexibleWidth|UIViewAutoresizingFlexibleHeight;</w:t>
      </w:r>
      <w:r>
        <w:rPr>
          <w:sz w:val="20"/>
        </w:rPr>
        <w:br w:type="textWrapping"/>
      </w:r>
      <w:r>
        <w:rPr>
          <w:sz w:val="20"/>
        </w:rPr>
        <w:t xml:space="preserve">    UIColor *tintColor = [UIColor colorWithRed:22.f / 255.f green:126.f / 255.f blue:251.f / 255.f alpha:1.0]; // iOS7 Safari bar color</w:t>
      </w:r>
      <w:r>
        <w:rPr>
          <w:sz w:val="20"/>
        </w:rPr>
        <w:br w:type="textWrapping"/>
      </w:r>
      <w:r>
        <w:rPr>
          <w:sz w:val="20"/>
        </w:rPr>
        <w:t xml:space="preserve">    if ([UIApplication.sharedApplication.delegate.window respondsToSelector:@selector(setTintColor:)] &amp;&amp; UIApplication.sharedApplication.delegate.window.tintColor) {</w:t>
      </w:r>
      <w:r>
        <w:rPr>
          <w:sz w:val="20"/>
        </w:rPr>
        <w:br w:type="textWrapping"/>
      </w:r>
      <w:r>
        <w:rPr>
          <w:sz w:val="20"/>
        </w:rPr>
        <w:t xml:space="preserve">        tintColor = UIApplication.sharedApplication.delegate.window.tintColor;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_progressBarView.backgroundColor = tintColor;</w:t>
      </w:r>
      <w:r>
        <w:rPr>
          <w:sz w:val="20"/>
        </w:rPr>
        <w:br w:type="textWrapping"/>
      </w:r>
      <w:r>
        <w:rPr>
          <w:sz w:val="20"/>
        </w:rPr>
        <w:t xml:space="preserve">    [self addSubview:_progressBarView];</w:t>
      </w:r>
      <w:r>
        <w:rPr>
          <w:sz w:val="20"/>
        </w:rPr>
        <w:br w:type="textWrapping"/>
      </w:r>
      <w:r>
        <w:rPr>
          <w:sz w:val="20"/>
        </w:rPr>
        <w:t xml:space="preserve">    _barAnimationDuration = 0.27f;</w:t>
      </w:r>
      <w:r>
        <w:rPr>
          <w:sz w:val="20"/>
        </w:rPr>
        <w:br w:type="textWrapping"/>
      </w:r>
      <w:r>
        <w:rPr>
          <w:sz w:val="20"/>
        </w:rPr>
        <w:t xml:space="preserve">    _fadeAnimationDuration = 0.27f;</w:t>
      </w:r>
      <w:r>
        <w:rPr>
          <w:sz w:val="20"/>
        </w:rPr>
        <w:br w:type="textWrapping"/>
      </w:r>
      <w:r>
        <w:rPr>
          <w:sz w:val="20"/>
        </w:rPr>
        <w:t xml:space="preserve">    _fadeOutDelay = 0.1f;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-(void)setProgress:(float)progress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setProgress:progress animated:NO];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(void)setProgress:(float)progress animated:(BOOL)animated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BOOL isGrowing = progress &gt; 0.0;</w:t>
      </w:r>
      <w:r>
        <w:rPr>
          <w:sz w:val="20"/>
        </w:rPr>
        <w:br w:type="textWrapping"/>
      </w:r>
      <w:r>
        <w:rPr>
          <w:sz w:val="20"/>
        </w:rPr>
        <w:t xml:space="preserve">    [UIView animateWithDuration:(isGrowing &amp;&amp; animated) ? _barAnimationDuration : 0.0 delay:0 options:UIViewAnimationOptionCurveEaseInOut animations:^{</w:t>
      </w:r>
      <w:r>
        <w:rPr>
          <w:sz w:val="20"/>
        </w:rPr>
        <w:br w:type="textWrapping"/>
      </w:r>
      <w:r>
        <w:rPr>
          <w:sz w:val="20"/>
        </w:rPr>
        <w:t xml:space="preserve">        CGRect frame = _progressBarView.frame;</w:t>
      </w:r>
      <w:r>
        <w:rPr>
          <w:sz w:val="20"/>
        </w:rPr>
        <w:br w:type="textWrapping"/>
      </w:r>
      <w:r>
        <w:rPr>
          <w:sz w:val="20"/>
        </w:rPr>
        <w:t xml:space="preserve">        frame.size.width = progress * self.bounds.size.width;</w:t>
      </w:r>
      <w:r>
        <w:rPr>
          <w:sz w:val="20"/>
        </w:rPr>
        <w:br w:type="textWrapping"/>
      </w:r>
      <w:r>
        <w:rPr>
          <w:sz w:val="20"/>
        </w:rPr>
        <w:t xml:space="preserve">        _progressBarView.frame = frame;</w:t>
      </w:r>
      <w:r>
        <w:rPr>
          <w:sz w:val="20"/>
        </w:rPr>
        <w:br w:type="textWrapping"/>
      </w:r>
      <w:r>
        <w:rPr>
          <w:sz w:val="20"/>
        </w:rPr>
        <w:t xml:space="preserve">    } completion:nil];</w:t>
      </w:r>
      <w:r>
        <w:rPr>
          <w:sz w:val="20"/>
        </w:rPr>
        <w:br w:type="textWrapping"/>
      </w:r>
      <w:r>
        <w:rPr>
          <w:sz w:val="20"/>
        </w:rPr>
        <w:t xml:space="preserve">    if (progress &gt;= 1.0) {</w:t>
      </w:r>
      <w:r>
        <w:rPr>
          <w:sz w:val="20"/>
        </w:rPr>
        <w:br w:type="textWrapping"/>
      </w:r>
      <w:r>
        <w:rPr>
          <w:sz w:val="20"/>
        </w:rPr>
        <w:t xml:space="preserve">        [UIView animateWithDuration:animated ? _fadeAnimationDuration : 0.0 delay:_fadeOutDelay options:UIViewAnimationOptionCurveEaseInOut animations:^{</w:t>
      </w:r>
      <w:r>
        <w:rPr>
          <w:sz w:val="20"/>
        </w:rPr>
        <w:br w:type="textWrapping"/>
      </w:r>
      <w:r>
        <w:rPr>
          <w:sz w:val="20"/>
        </w:rPr>
        <w:t xml:space="preserve">            _progressBarView.alpha = 0.0;</w:t>
      </w:r>
      <w:r>
        <w:rPr>
          <w:sz w:val="20"/>
        </w:rPr>
        <w:br w:type="textWrapping"/>
      </w:r>
      <w:r>
        <w:rPr>
          <w:sz w:val="20"/>
        </w:rPr>
        <w:t xml:space="preserve">        } completion:^(BOOL completed){</w:t>
      </w:r>
      <w:r>
        <w:rPr>
          <w:sz w:val="20"/>
        </w:rPr>
        <w:br w:type="textWrapping"/>
      </w:r>
      <w:r>
        <w:rPr>
          <w:sz w:val="20"/>
        </w:rPr>
        <w:t xml:space="preserve">            CGRect frame = _progressBarView.frame;</w:t>
      </w:r>
    </w:p>
    <w:p w14:paraId="01262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"WebLinkHander.h"</w:t>
      </w:r>
      <w:r>
        <w:rPr>
          <w:sz w:val="20"/>
        </w:rPr>
        <w:br w:type="textWrapping"/>
      </w:r>
      <w:r>
        <w:rPr>
          <w:sz w:val="20"/>
        </w:rPr>
        <w:t>#import &lt;WebKit/WebKit.h&gt;</w:t>
      </w:r>
      <w:r>
        <w:rPr>
          <w:sz w:val="20"/>
        </w:rPr>
        <w:br w:type="textWrapping"/>
      </w:r>
      <w:r>
        <w:rPr>
          <w:sz w:val="20"/>
        </w:rPr>
        <w:t>@implementation WebLinkHander</w:t>
      </w:r>
      <w:r>
        <w:rPr>
          <w:sz w:val="20"/>
        </w:rPr>
        <w:br w:type="textWrapping"/>
      </w:r>
      <w:r>
        <w:rPr>
          <w:sz w:val="20"/>
        </w:rPr>
        <w:t>+ (BOOL)webView:(id)webView shouldLoadWebLinkWithRequest:(NSURLRequest *)req navigationType:(NSInteger)navType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NSURL * url = req.URL;</w:t>
      </w:r>
      <w:r>
        <w:rPr>
          <w:sz w:val="20"/>
        </w:rPr>
        <w:br w:type="textWrapping"/>
      </w:r>
      <w:r>
        <w:rPr>
          <w:sz w:val="20"/>
        </w:rPr>
        <w:t xml:space="preserve">    BOOL result = [self checkoutPhoneCallWithURL:url];</w:t>
      </w:r>
      <w:r>
        <w:rPr>
          <w:sz w:val="20"/>
        </w:rPr>
        <w:br w:type="textWrapping"/>
      </w:r>
      <w:r>
        <w:rPr>
          <w:sz w:val="20"/>
        </w:rPr>
        <w:t xml:space="preserve">    if (result) {  // 电话相关事件</w:t>
      </w:r>
      <w:r>
        <w:rPr>
          <w:sz w:val="20"/>
        </w:rPr>
        <w:br w:type="textWrapping"/>
      </w:r>
      <w:r>
        <w:rPr>
          <w:sz w:val="20"/>
        </w:rPr>
        <w:t xml:space="preserve">        return NO;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YES;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(BOOL)shouldLoadWebLinkWithRequest:(NSURLRequest *)req navigationType:(NSInteger)navType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NSURL * url = req.URL;</w:t>
      </w:r>
      <w:r>
        <w:rPr>
          <w:sz w:val="20"/>
        </w:rPr>
        <w:br w:type="textWrapping"/>
      </w:r>
      <w:r>
        <w:rPr>
          <w:sz w:val="20"/>
        </w:rPr>
        <w:t xml:space="preserve">    BOOL result = [self checkoutPhoneCallWithURL:url];</w:t>
      </w:r>
      <w:r>
        <w:rPr>
          <w:sz w:val="20"/>
        </w:rPr>
        <w:br w:type="textWrapping"/>
      </w:r>
      <w:r>
        <w:rPr>
          <w:sz w:val="20"/>
        </w:rPr>
        <w:t xml:space="preserve">    if (result) {</w:t>
      </w:r>
      <w:r>
        <w:rPr>
          <w:sz w:val="20"/>
        </w:rPr>
        <w:br w:type="textWrapping"/>
      </w:r>
      <w:r>
        <w:rPr>
          <w:sz w:val="20"/>
        </w:rPr>
        <w:t xml:space="preserve">        return NO;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YES;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(BOOL)checkoutPhoneCallWithURL:(NSURL *)url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 abs    = [url.absoluteString lowercaseString];</w:t>
      </w:r>
      <w:r>
        <w:rPr>
          <w:sz w:val="20"/>
        </w:rPr>
        <w:br w:type="textWrapping"/>
      </w:r>
      <w:r>
        <w:rPr>
          <w:sz w:val="20"/>
        </w:rPr>
        <w:t xml:space="preserve">    NSString * prefix = @"ejump://get/phone/";</w:t>
      </w:r>
      <w:r>
        <w:rPr>
          <w:sz w:val="20"/>
        </w:rPr>
        <w:br w:type="textWrapping"/>
      </w:r>
      <w:r>
        <w:rPr>
          <w:sz w:val="20"/>
        </w:rPr>
        <w:t xml:space="preserve">    if ([abs hasPrefix:prefix]) {</w:t>
      </w:r>
      <w:r>
        <w:rPr>
          <w:sz w:val="20"/>
        </w:rPr>
        <w:br w:type="textWrapping"/>
      </w:r>
      <w:r>
        <w:rPr>
          <w:sz w:val="20"/>
        </w:rPr>
        <w:t xml:space="preserve">        NSString * phone = [abs substringFromIndex:prefix.length];</w:t>
      </w:r>
      <w:r>
        <w:rPr>
          <w:sz w:val="20"/>
        </w:rPr>
        <w:br w:type="textWrapping"/>
      </w:r>
      <w:r>
        <w:rPr>
          <w:sz w:val="20"/>
        </w:rPr>
        <w:t xml:space="preserve">        if (phone.length != 0) {</w:t>
      </w:r>
      <w:r>
        <w:rPr>
          <w:sz w:val="20"/>
        </w:rPr>
        <w:br w:type="textWrapping"/>
      </w:r>
      <w:r>
        <w:rPr>
          <w:sz w:val="20"/>
        </w:rPr>
        <w:t xml:space="preserve">            dispatch_after(dispatch_time(DISPATCH_TIME_NOW, 0.1*NSEC_PER_SEC), dispatch_get_main_queue(), ^{</w:t>
      </w:r>
      <w:r>
        <w:rPr>
          <w:sz w:val="20"/>
        </w:rPr>
        <w:br w:type="textWrapping"/>
      </w:r>
      <w:r>
        <w:rPr>
          <w:sz w:val="20"/>
        </w:rPr>
        <w:t xml:space="preserve">                [[UIApplication sharedApplication] openURL:[NSURL URLWithString:[NSString stringWithFormat:@"tel://%@",phone]]];</w:t>
      </w:r>
      <w:r>
        <w:rPr>
          <w:sz w:val="20"/>
        </w:rPr>
        <w:br w:type="textWrapping"/>
      </w:r>
      <w:r>
        <w:rPr>
          <w:sz w:val="20"/>
        </w:rPr>
        <w:t xml:space="preserve">            });</w:t>
      </w:r>
      <w:r>
        <w:rPr>
          <w:sz w:val="20"/>
        </w:rPr>
        <w:br w:type="textWrapping"/>
      </w:r>
      <w:r>
        <w:rPr>
          <w:sz w:val="20"/>
        </w:rPr>
        <w:t xml:space="preserve">            return YES;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([url.scheme isEqualToString:@"tel"])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UIApplication * app = [UIApplication sharedApplication];</w:t>
      </w:r>
      <w:r>
        <w:rPr>
          <w:sz w:val="20"/>
        </w:rPr>
        <w:br w:type="textWrapping"/>
      </w:r>
      <w:r>
        <w:rPr>
          <w:sz w:val="20"/>
        </w:rPr>
        <w:t xml:space="preserve">        if ([app canOpenURL:url])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dispatch_after(dispatch_time(DISPATCH_TIME_NOW, 0.1*NSEC_PER_SEC), dispatch_get_main_queue(), ^{</w:t>
      </w:r>
      <w:r>
        <w:rPr>
          <w:sz w:val="20"/>
        </w:rPr>
        <w:br w:type="textWrapping"/>
      </w:r>
      <w:r>
        <w:rPr>
          <w:sz w:val="20"/>
        </w:rPr>
        <w:t xml:space="preserve">                [app openURL:url];</w:t>
      </w:r>
      <w:r>
        <w:rPr>
          <w:sz w:val="20"/>
        </w:rPr>
        <w:br w:type="textWrapping"/>
      </w:r>
      <w:r>
        <w:rPr>
          <w:sz w:val="20"/>
        </w:rPr>
        <w:t xml:space="preserve">            });</w:t>
      </w:r>
      <w:r>
        <w:rPr>
          <w:sz w:val="20"/>
        </w:rPr>
        <w:br w:type="textWrapping"/>
      </w:r>
      <w:r>
        <w:rPr>
          <w:sz w:val="20"/>
        </w:rPr>
        <w:t xml:space="preserve">            return YES;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([url.scheme isEqualToString:@"mailto"])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UIApplication * app = [UIApplication sharedApplication];</w:t>
      </w:r>
      <w:r>
        <w:rPr>
          <w:sz w:val="20"/>
        </w:rPr>
        <w:br w:type="textWrapping"/>
      </w:r>
      <w:r>
        <w:rPr>
          <w:sz w:val="20"/>
        </w:rPr>
        <w:t xml:space="preserve">        if ([app canOpenURL:url])</w:t>
      </w:r>
    </w:p>
    <w:p w14:paraId="2FB02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&lt;AVFoundation/AVFoundation.h&gt;</w:t>
      </w:r>
      <w:r>
        <w:rPr>
          <w:sz w:val="20"/>
        </w:rPr>
        <w:br w:type="textWrapping"/>
      </w:r>
      <w:r>
        <w:rPr>
          <w:sz w:val="20"/>
        </w:rPr>
        <w:t>#import "GeTuiManager.h"</w:t>
      </w:r>
      <w:r>
        <w:rPr>
          <w:sz w:val="20"/>
        </w:rPr>
        <w:br w:type="textWrapping"/>
      </w:r>
      <w:r>
        <w:rPr>
          <w:sz w:val="20"/>
        </w:rPr>
        <w:t>#import &lt;GTSDK/GeTuiSdk.h&gt;</w:t>
      </w:r>
      <w:r>
        <w:rPr>
          <w:sz w:val="20"/>
        </w:rPr>
        <w:br w:type="textWrapping"/>
      </w:r>
      <w:r>
        <w:rPr>
          <w:sz w:val="20"/>
        </w:rPr>
        <w:t>#if __IPHONE_OS_VERSION_MAX_ALLOWED &gt;= __IPHONE_10_0</w:t>
      </w:r>
      <w:r>
        <w:rPr>
          <w:sz w:val="20"/>
        </w:rPr>
        <w:br w:type="textWrapping"/>
      </w:r>
      <w:r>
        <w:rPr>
          <w:sz w:val="20"/>
        </w:rPr>
        <w:t>#import &lt;UserNotifications/UserNotifications.h&gt;</w:t>
      </w:r>
      <w:r>
        <w:rPr>
          <w:sz w:val="20"/>
        </w:rPr>
        <w:br w:type="textWrapping"/>
      </w:r>
      <w:r>
        <w:rPr>
          <w:sz w:val="20"/>
        </w:rPr>
        <w:t>#endif</w:t>
      </w:r>
      <w:r>
        <w:rPr>
          <w:sz w:val="20"/>
        </w:rPr>
        <w:br w:type="textWrapping"/>
      </w:r>
      <w:r>
        <w:rPr>
          <w:sz w:val="20"/>
        </w:rPr>
        <w:t>@interface GeTuiManager ()&lt;GeTuiSdkDelegate,UNUserNotificationCenterDelegate&gt;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GeTuiManager</w:t>
      </w:r>
      <w:r>
        <w:rPr>
          <w:sz w:val="20"/>
        </w:rPr>
        <w:br w:type="textWrapping"/>
      </w:r>
      <w:r>
        <w:rPr>
          <w:sz w:val="20"/>
        </w:rPr>
        <w:t>+ (id)sharedManager {</w:t>
      </w:r>
      <w:r>
        <w:rPr>
          <w:sz w:val="20"/>
        </w:rPr>
        <w:br w:type="textWrapping"/>
      </w:r>
      <w:r>
        <w:rPr>
          <w:sz w:val="20"/>
        </w:rPr>
        <w:t xml:space="preserve">    static dispatch_once_t once;</w:t>
      </w:r>
      <w:r>
        <w:rPr>
          <w:sz w:val="20"/>
        </w:rPr>
        <w:br w:type="textWrapping"/>
      </w:r>
      <w:r>
        <w:rPr>
          <w:sz w:val="20"/>
        </w:rPr>
        <w:t xml:space="preserve">    static id instance;</w:t>
      </w:r>
      <w:r>
        <w:rPr>
          <w:sz w:val="20"/>
        </w:rPr>
        <w:br w:type="textWrapping"/>
      </w:r>
      <w:r>
        <w:rPr>
          <w:sz w:val="20"/>
        </w:rPr>
        <w:t xml:space="preserve">    dispatch_once(&amp;once, ^{</w:t>
      </w:r>
      <w:r>
        <w:rPr>
          <w:sz w:val="20"/>
        </w:rPr>
        <w:br w:type="textWrapping"/>
      </w:r>
      <w:r>
        <w:rPr>
          <w:sz w:val="20"/>
        </w:rPr>
        <w:t xml:space="preserve">        instance = [self new];</w:t>
      </w:r>
      <w:r>
        <w:rPr>
          <w:sz w:val="20"/>
        </w:rPr>
        <w:br w:type="textWrapping"/>
      </w:r>
      <w:r>
        <w:rPr>
          <w:sz w:val="20"/>
        </w:rPr>
        <w:t xml:space="preserve">    });</w:t>
      </w:r>
      <w:r>
        <w:rPr>
          <w:sz w:val="20"/>
        </w:rPr>
        <w:br w:type="textWrapping"/>
      </w:r>
      <w:r>
        <w:rPr>
          <w:sz w:val="20"/>
        </w:rPr>
        <w:t xml:space="preserve">    return instance;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+(void)registerDeviceToken:(NSString *)deviceToken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[GeTuiSdk registerDeviceToken:deviceToken];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(void)resume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[GeTuiSdk resume];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(void)resetBadge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[GeTuiSdk resetBadge];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(void)startGeTuiSdk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[GeTuiSdk resetBadge]; //重置角标计数</w:t>
      </w:r>
      <w:r>
        <w:rPr>
          <w:sz w:val="20"/>
        </w:rPr>
        <w:br w:type="textWrapping"/>
      </w:r>
      <w:r>
        <w:rPr>
          <w:sz w:val="20"/>
        </w:rPr>
        <w:t xml:space="preserve">    [[UIApplication sharedApplication] cancelAllLocalNotifications];</w:t>
      </w:r>
      <w:r>
        <w:rPr>
          <w:sz w:val="20"/>
        </w:rPr>
        <w:br w:type="textWrapping"/>
      </w:r>
      <w:r>
        <w:rPr>
          <w:sz w:val="20"/>
        </w:rPr>
        <w:t xml:space="preserve">    [[UIApplication sharedApplication] setApplicationIconBadgeNumber:1];</w:t>
      </w:r>
      <w:r>
        <w:rPr>
          <w:sz w:val="20"/>
        </w:rPr>
        <w:br w:type="textWrapping"/>
      </w:r>
      <w:r>
        <w:rPr>
          <w:sz w:val="20"/>
        </w:rPr>
        <w:t xml:space="preserve">    [[UIApplication sharedApplication] setApplicationIconBadgeNumber:0];</w:t>
      </w:r>
      <w:r>
        <w:rPr>
          <w:sz w:val="20"/>
        </w:rPr>
        <w:br w:type="textWrapping"/>
      </w:r>
      <w:r>
        <w:rPr>
          <w:sz w:val="20"/>
        </w:rPr>
        <w:t xml:space="preserve">    [GeTuiSdk setChannelId:@"GT-Channel"];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GeTuiSdkDelegate</w:t>
      </w:r>
      <w:r>
        <w:rPr>
          <w:sz w:val="20"/>
        </w:rPr>
        <w:br w:type="textWrapping"/>
      </w:r>
      <w:r>
        <w:rPr>
          <w:sz w:val="20"/>
        </w:rPr>
        <w:t>- (void)GeTuiSdkDidAliasAction:(NSString *)action result:(BOOL)isSuccess sequenceNum:(NSString *)aSn error:(NSError *)aError {</w:t>
      </w:r>
      <w:r>
        <w:rPr>
          <w:sz w:val="20"/>
        </w:rPr>
        <w:br w:type="textWrapping"/>
      </w:r>
      <w:r>
        <w:rPr>
          <w:sz w:val="20"/>
        </w:rPr>
        <w:t xml:space="preserve">    if ([kGtResponseBindType isEqualToString:action]) {</w:t>
      </w:r>
      <w:r>
        <w:rPr>
          <w:sz w:val="20"/>
        </w:rPr>
        <w:br w:type="textWrapping"/>
      </w:r>
      <w:r>
        <w:rPr>
          <w:sz w:val="20"/>
        </w:rPr>
        <w:t xml:space="preserve">        NSLog(@"绑定结果 ：%@ !, sn : %@", isSuccess ? @"成功" : @"失败", aSn);</w:t>
      </w:r>
      <w:r>
        <w:rPr>
          <w:sz w:val="20"/>
        </w:rPr>
        <w:br w:type="textWrapping"/>
      </w:r>
      <w:r>
        <w:rPr>
          <w:sz w:val="20"/>
        </w:rPr>
        <w:t xml:space="preserve">        if (!isSuccess) {</w:t>
      </w:r>
      <w:r>
        <w:rPr>
          <w:sz w:val="20"/>
        </w:rPr>
        <w:br w:type="textWrapping"/>
      </w:r>
      <w:r>
        <w:rPr>
          <w:sz w:val="20"/>
        </w:rPr>
        <w:t xml:space="preserve">            NSLog(@"失败原因: %@", aError);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else if ([kGtResponseUnBindType isEqualToString:action]) {</w:t>
      </w:r>
      <w:r>
        <w:rPr>
          <w:sz w:val="20"/>
        </w:rPr>
        <w:br w:type="textWrapping"/>
      </w:r>
      <w:r>
        <w:rPr>
          <w:sz w:val="20"/>
        </w:rPr>
        <w:t xml:space="preserve">        NSLog(@"解绑结果 ：%@ !, sn : %@", isSuccess ? @"成功" : @"失败", aSn);</w:t>
      </w:r>
      <w:r>
        <w:rPr>
          <w:sz w:val="20"/>
        </w:rPr>
        <w:br w:type="textWrapping"/>
      </w:r>
      <w:r>
        <w:rPr>
          <w:sz w:val="20"/>
        </w:rPr>
        <w:t xml:space="preserve">        if (!isSuccess) {</w:t>
      </w:r>
      <w:r>
        <w:rPr>
          <w:sz w:val="20"/>
        </w:rPr>
        <w:br w:type="textWrapping"/>
      </w:r>
      <w:r>
        <w:rPr>
          <w:sz w:val="20"/>
        </w:rPr>
        <w:t xml:space="preserve">            NSLog(@"失败原因: %@", aError);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</w:p>
    <w:p w14:paraId="078AA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2A20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#import &lt;MapKit/MapKit.h&gt;</w:t>
      </w:r>
      <w:r>
        <w:rPr>
          <w:sz w:val="20"/>
        </w:rPr>
        <w:br w:type="textWrapping"/>
      </w:r>
      <w:r>
        <w:rPr>
          <w:sz w:val="20"/>
        </w:rPr>
        <w:t>#import &lt;QMapKit/QMapKit.h&gt;</w:t>
      </w:r>
      <w:r>
        <w:rPr>
          <w:sz w:val="20"/>
        </w:rPr>
        <w:br w:type="textWrapping"/>
      </w:r>
      <w:r>
        <w:rPr>
          <w:sz w:val="20"/>
        </w:rPr>
        <w:t>#import &lt;QMapKit/QMSSearchKit.h&gt;</w:t>
      </w:r>
      <w:r>
        <w:rPr>
          <w:sz w:val="20"/>
        </w:rPr>
        <w:br w:type="textWrapping"/>
      </w:r>
      <w:r>
        <w:rPr>
          <w:sz w:val="20"/>
        </w:rPr>
        <w:t>static const NSInteger RoutePlanningPaddingEdge = 20;</w:t>
      </w:r>
      <w:r>
        <w:rPr>
          <w:sz w:val="20"/>
        </w:rPr>
        <w:br w:type="textWrapping"/>
      </w:r>
      <w:r>
        <w:rPr>
          <w:sz w:val="20"/>
        </w:rPr>
        <w:t>@interface LWMMapViewVC ()&lt;QMSSearchDelegate&gt;</w:t>
      </w:r>
      <w:r>
        <w:rPr>
          <w:sz w:val="20"/>
        </w:rPr>
        <w:br w:type="textWrapping"/>
      </w:r>
      <w:r>
        <w:rPr>
          <w:sz w:val="20"/>
        </w:rPr>
        <w:t>@property (strong, nonatomic) QMSRoutePlan *aRoute;  //路径规划信息</w:t>
      </w:r>
      <w:r>
        <w:rPr>
          <w:sz w:val="20"/>
        </w:rPr>
        <w:br w:type="textWrapping"/>
      </w:r>
      <w:r>
        <w:rPr>
          <w:sz w:val="20"/>
        </w:rPr>
        <w:t>@property (nonatomic, strong) UILabel *currentAddress;</w:t>
      </w:r>
      <w:r>
        <w:rPr>
          <w:sz w:val="20"/>
        </w:rPr>
        <w:br w:type="textWrapping"/>
      </w:r>
      <w:r>
        <w:rPr>
          <w:sz w:val="20"/>
        </w:rPr>
        <w:t>@property (nonatomic, strong) UIView *bottomView;</w:t>
      </w:r>
      <w:r>
        <w:rPr>
          <w:sz w:val="20"/>
        </w:rPr>
        <w:br w:type="textWrapping"/>
      </w:r>
      <w:r>
        <w:rPr>
          <w:sz w:val="20"/>
        </w:rPr>
        <w:t>@property (assign, nonatomic) NSUInteger totalRouteNums;  //总共规划的线路的条数</w:t>
      </w:r>
      <w:r>
        <w:rPr>
          <w:sz w:val="20"/>
        </w:rPr>
        <w:br w:type="textWrapping"/>
      </w:r>
      <w:r>
        <w:rPr>
          <w:sz w:val="20"/>
        </w:rPr>
        <w:t>@property (assign, nonatomic) NSUInteger currentRouteIndex; //当前显示线路的索引值，从0开始</w:t>
      </w:r>
      <w:r>
        <w:rPr>
          <w:sz w:val="20"/>
        </w:rPr>
        <w:br w:type="textWrapping"/>
      </w:r>
      <w:r>
        <w:rPr>
          <w:sz w:val="20"/>
        </w:rPr>
        <w:t>@property (assign, nonatomic) CLLocationCoordinate2D startCoordinate; //起始点经纬度</w:t>
      </w:r>
      <w:r>
        <w:rPr>
          <w:sz w:val="20"/>
        </w:rPr>
        <w:br w:type="textWrapping"/>
      </w:r>
      <w:r>
        <w:rPr>
          <w:sz w:val="20"/>
        </w:rPr>
        <w:t>@property (assign, nonatomic) CLLocationCoordinate2D destinationCoordinate; //终点经纬度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LWMMapViewVC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(void)viewWillAppear:(BOOL)animated{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[UIView animateWithDuration:0.25f delay:0.0f options:UIViewAnimationOptionCurveEaseOut animations:^(){</w:t>
      </w:r>
      <w:r>
        <w:rPr>
          <w:sz w:val="20"/>
        </w:rPr>
        <w:br w:type="textWrapping"/>
      </w:r>
      <w:r>
        <w:rPr>
          <w:sz w:val="20"/>
        </w:rPr>
        <w:t xml:space="preserve">        [self.navigationController setNavigationBarHidden:YES animated:YES];</w:t>
      </w:r>
      <w:r>
        <w:rPr>
          <w:sz w:val="20"/>
        </w:rPr>
        <w:br w:type="textWrapping"/>
      </w:r>
      <w:r>
        <w:rPr>
          <w:sz w:val="20"/>
        </w:rPr>
        <w:t xml:space="preserve">    } completion:nil];</w:t>
      </w:r>
      <w:r>
        <w:rPr>
          <w:sz w:val="20"/>
        </w:rPr>
        <w:br w:type="textWrapping"/>
      </w:r>
      <w:r>
        <w:rPr>
          <w:sz w:val="20"/>
        </w:rPr>
        <w:t xml:space="preserve">    if (@available(iOS 13.0, *)) {</w:t>
      </w:r>
      <w:r>
        <w:rPr>
          <w:sz w:val="20"/>
        </w:rPr>
        <w:br w:type="textWrapping"/>
      </w:r>
      <w:r>
        <w:rPr>
          <w:sz w:val="20"/>
        </w:rPr>
        <w:t xml:space="preserve">        [UIApplication sharedApplication].statusBarStyle = UIStatusBarStyleDarkContent;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[UIApplication sharedApplication].statusBarStyle = UIStatusBarStyleDefault;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(void)viewWillDisappear:(BOOL)animated{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viewWillDisappear:animated];</w:t>
      </w:r>
      <w:r>
        <w:rPr>
          <w:sz w:val="20"/>
        </w:rPr>
        <w:br w:type="textWrapping"/>
      </w:r>
      <w:r>
        <w:rPr>
          <w:sz w:val="20"/>
        </w:rPr>
        <w:t xml:space="preserve">    [UIView animateWithDuration:0.25f delay:0.0f options:UIViewAnimationOptionCurveEaseOut animations:^(){</w:t>
      </w:r>
      <w:r>
        <w:rPr>
          <w:sz w:val="20"/>
        </w:rPr>
        <w:br w:type="textWrapping"/>
      </w:r>
      <w:r>
        <w:rPr>
          <w:sz w:val="20"/>
        </w:rPr>
        <w:t xml:space="preserve">    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 xml:space="preserve">    } completion:nil];</w:t>
      </w:r>
      <w:r>
        <w:rPr>
          <w:sz w:val="20"/>
        </w:rPr>
        <w:br w:type="textWrapping"/>
      </w:r>
      <w:r>
        <w:rPr>
          <w:sz w:val="20"/>
        </w:rPr>
        <w:t xml:space="preserve">    if (@available(iOS 13.0, *)) {</w:t>
      </w:r>
      <w:r>
        <w:rPr>
          <w:sz w:val="20"/>
        </w:rPr>
        <w:br w:type="textWrapping"/>
      </w:r>
      <w:r>
        <w:rPr>
          <w:sz w:val="20"/>
        </w:rPr>
        <w:t xml:space="preserve">        [UIApplication sharedApplication].statusBarStyle = UIStatusBarStyleLightContent;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[UIApplication sharedApplication].statusBarStyle = UIStatusBarStyleLightContent;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- (void)clickdBackBtn {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popViewControllerAnimated:YES];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(void)clickedNavigationBtn {</w:t>
      </w:r>
      <w:r>
        <w:rPr>
          <w:sz w:val="20"/>
        </w:rPr>
        <w:br w:type="textWrapping"/>
      </w:r>
      <w:r>
        <w:rPr>
          <w:sz w:val="20"/>
        </w:rPr>
        <w:t xml:space="preserve">    [self thirdAppNavigationWithLat:[NSString stringWithFormat:@"%f", self.destinationCoordinate.latitude] lng:[NSString stringWithFormat:@"%f", self.destinationCoordinate.longitude]];</w:t>
      </w:r>
    </w:p>
    <w:p w14:paraId="19231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"SJHAlertView.h"</w:t>
      </w:r>
      <w:r>
        <w:rPr>
          <w:sz w:val="20"/>
        </w:rPr>
        <w:br w:type="textWrapping"/>
      </w:r>
      <w:r>
        <w:rPr>
          <w:sz w:val="20"/>
        </w:rPr>
        <w:t>#import &lt;QuartzCore/QuartzCore.h&gt;</w:t>
      </w:r>
      <w:r>
        <w:rPr>
          <w:sz w:val="20"/>
        </w:rPr>
        <w:br w:type="textWrapping"/>
      </w:r>
      <w:r>
        <w:rPr>
          <w:sz w:val="20"/>
        </w:rPr>
        <w:t>#define kAlertWidth 265.0f</w:t>
      </w:r>
      <w:r>
        <w:rPr>
          <w:sz w:val="20"/>
        </w:rPr>
        <w:br w:type="textWrapping"/>
      </w:r>
      <w:r>
        <w:rPr>
          <w:sz w:val="20"/>
        </w:rPr>
        <w:t>#define kAlertHeight 180.0f</w:t>
      </w:r>
      <w:r>
        <w:rPr>
          <w:sz w:val="20"/>
        </w:rPr>
        <w:br w:type="textWrapping"/>
      </w:r>
      <w:r>
        <w:rPr>
          <w:sz w:val="20"/>
        </w:rPr>
        <w:t>@interface SJHAlertView ()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BOOL _leftLeave;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 (nonatomic, strong) UILabel *alertTitleLabel;</w:t>
      </w:r>
      <w:r>
        <w:rPr>
          <w:sz w:val="20"/>
        </w:rPr>
        <w:br w:type="textWrapping"/>
      </w:r>
      <w:r>
        <w:rPr>
          <w:sz w:val="20"/>
        </w:rPr>
        <w:t>@property (nonatomic, strong) UILabel *alertContentLabel;</w:t>
      </w:r>
      <w:r>
        <w:rPr>
          <w:sz w:val="20"/>
        </w:rPr>
        <w:br w:type="textWrapping"/>
      </w:r>
      <w:r>
        <w:rPr>
          <w:sz w:val="20"/>
        </w:rPr>
        <w:t>@property (nonatomic, strong) UIButton *leftBtn;</w:t>
      </w:r>
      <w:r>
        <w:rPr>
          <w:sz w:val="20"/>
        </w:rPr>
        <w:br w:type="textWrapping"/>
      </w:r>
      <w:r>
        <w:rPr>
          <w:sz w:val="20"/>
        </w:rPr>
        <w:t>@property (nonatomic, strong) UIButton *rightBtn;</w:t>
      </w:r>
      <w:r>
        <w:rPr>
          <w:sz w:val="20"/>
        </w:rPr>
        <w:br w:type="textWrapping"/>
      </w:r>
      <w:r>
        <w:rPr>
          <w:sz w:val="20"/>
        </w:rPr>
        <w:t>@property (nonatomic, strong) UIView *backImageView;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SJHAlertView</w:t>
      </w:r>
      <w:r>
        <w:rPr>
          <w:sz w:val="20"/>
        </w:rPr>
        <w:br w:type="textWrapping"/>
      </w:r>
      <w:r>
        <w:rPr>
          <w:sz w:val="20"/>
        </w:rPr>
        <w:t>+ (CGFloat)alertWidth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kAlertWidth;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(CGFloat)alertHeight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kAlertHeight;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(id)initWithFrame:(CGRect)frame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initWithFrame:frame];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#define kTitleYOffset 15.0f</w:t>
      </w:r>
      <w:r>
        <w:rPr>
          <w:sz w:val="20"/>
        </w:rPr>
        <w:br w:type="textWrapping"/>
      </w:r>
      <w:r>
        <w:rPr>
          <w:sz w:val="20"/>
        </w:rPr>
        <w:t>#define kTitleHeight 25.0f</w:t>
      </w:r>
      <w:r>
        <w:rPr>
          <w:sz w:val="20"/>
        </w:rPr>
        <w:br w:type="textWrapping"/>
      </w:r>
      <w:r>
        <w:rPr>
          <w:sz w:val="20"/>
        </w:rPr>
        <w:t>#define kContentOffset 30.0f</w:t>
      </w:r>
      <w:r>
        <w:rPr>
          <w:sz w:val="20"/>
        </w:rPr>
        <w:br w:type="textWrapping"/>
      </w:r>
      <w:r>
        <w:rPr>
          <w:sz w:val="20"/>
        </w:rPr>
        <w:t>#define kBetweenLabelOffset 20.0f</w:t>
      </w:r>
      <w:r>
        <w:rPr>
          <w:sz w:val="20"/>
        </w:rPr>
        <w:br w:type="textWrapping"/>
      </w:r>
      <w:r>
        <w:rPr>
          <w:sz w:val="20"/>
        </w:rPr>
        <w:t>- (id)initWithTitle:(NSString *)title</w:t>
      </w:r>
      <w:r>
        <w:rPr>
          <w:sz w:val="20"/>
        </w:rPr>
        <w:br w:type="textWrapping"/>
      </w:r>
      <w:r>
        <w:rPr>
          <w:sz w:val="20"/>
        </w:rPr>
        <w:t xml:space="preserve">        contentText:(NSString *)content</w:t>
      </w:r>
      <w:r>
        <w:rPr>
          <w:sz w:val="20"/>
        </w:rPr>
        <w:br w:type="textWrapping"/>
      </w:r>
      <w:r>
        <w:rPr>
          <w:sz w:val="20"/>
        </w:rPr>
        <w:t xml:space="preserve">    leftButtonTitle:(NSString *)leftTitle</w:t>
      </w:r>
      <w:r>
        <w:rPr>
          <w:sz w:val="20"/>
        </w:rPr>
        <w:br w:type="textWrapping"/>
      </w:r>
      <w:r>
        <w:rPr>
          <w:sz w:val="20"/>
        </w:rPr>
        <w:t xml:space="preserve">   rightButtonTitle:(NSString *)rigthTitle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self.layer.cornerRadius = 5.0;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self.alertTitleLabel = [[UILabel alloc] initWithFrame:CGRectMake(0, kTitleYOffset, kAlertWidth, kTitleHeight)];</w:t>
      </w:r>
      <w:r>
        <w:rPr>
          <w:sz w:val="20"/>
        </w:rPr>
        <w:br w:type="textWrapping"/>
      </w:r>
      <w:r>
        <w:rPr>
          <w:sz w:val="20"/>
        </w:rPr>
        <w:t xml:space="preserve">        self.alertTitleLabel.font = [UIFont boldSystemFontOfSize:18.0f];</w:t>
      </w:r>
      <w:r>
        <w:rPr>
          <w:sz w:val="20"/>
        </w:rPr>
        <w:br w:type="textWrapping"/>
      </w:r>
      <w:r>
        <w:rPr>
          <w:sz w:val="20"/>
        </w:rPr>
        <w:t xml:space="preserve">        self.alertTitleLabel.textColor = [UIColor colorWithRed:127.0/255.0 green:127.0/255.0 blue:127.0/255.0 alpha:1];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addSubview:self.alertTitleLabel];</w:t>
      </w:r>
      <w:r>
        <w:rPr>
          <w:sz w:val="20"/>
        </w:rPr>
        <w:br w:type="textWrapping"/>
      </w:r>
      <w:r>
        <w:rPr>
          <w:sz w:val="20"/>
        </w:rPr>
        <w:t xml:space="preserve">        CGFloat contentLabelWidth = kAlertWidth - 16;</w:t>
      </w:r>
      <w:r>
        <w:rPr>
          <w:sz w:val="20"/>
        </w:rPr>
        <w:br w:type="textWrapping"/>
      </w:r>
      <w:r>
        <w:rPr>
          <w:sz w:val="20"/>
        </w:rPr>
        <w:t xml:space="preserve">        self.alertContentLabel = [[UILabel alloc] initWithFrame:CGRectMake((kAlertWidth - contentLabelWidth) * 0.5 + 5, CGRectGetMaxY(self.alertTitleLabel.frame) + 20, contentLabelWidth, 60)];</w:t>
      </w:r>
      <w:r>
        <w:rPr>
          <w:sz w:val="20"/>
        </w:rPr>
        <w:br w:type="textWrapping"/>
      </w:r>
      <w:r>
        <w:rPr>
          <w:sz w:val="20"/>
        </w:rPr>
        <w:t xml:space="preserve">        self.alertContentLabel.numberOfLines = 0;</w:t>
      </w:r>
      <w:r>
        <w:rPr>
          <w:sz w:val="20"/>
        </w:rPr>
        <w:br w:type="textWrapping"/>
      </w:r>
      <w:r>
        <w:rPr>
          <w:sz w:val="20"/>
        </w:rPr>
        <w:t xml:space="preserve">        </w:t>
      </w:r>
    </w:p>
    <w:p w14:paraId="606EA9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"SJHPromptView.h"</w:t>
      </w:r>
      <w:r>
        <w:rPr>
          <w:sz w:val="20"/>
        </w:rPr>
        <w:br w:type="textWrapping"/>
      </w:r>
      <w:r>
        <w:rPr>
          <w:sz w:val="20"/>
        </w:rPr>
        <w:t>@interface SJHPromptView()&lt;UIGestureRecognizerDelegate,UITextFieldDelegate&gt;</w:t>
      </w:r>
      <w:r>
        <w:rPr>
          <w:sz w:val="20"/>
        </w:rPr>
        <w:br w:type="textWrapping"/>
      </w:r>
      <w:r>
        <w:rPr>
          <w:sz w:val="20"/>
        </w:rPr>
        <w:t>@property (nonatomic, strong) UIView * backgroundView;</w:t>
      </w:r>
      <w:r>
        <w:rPr>
          <w:sz w:val="20"/>
        </w:rPr>
        <w:br w:type="textWrapping"/>
      </w:r>
      <w:r>
        <w:rPr>
          <w:sz w:val="20"/>
        </w:rPr>
        <w:t>@property (nonatomic, strong) UILabel *titleLabel;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*promptLabel;</w:t>
      </w:r>
      <w:r>
        <w:rPr>
          <w:sz w:val="20"/>
        </w:rPr>
        <w:br w:type="textWrapping"/>
      </w:r>
      <w:r>
        <w:rPr>
          <w:sz w:val="20"/>
        </w:rPr>
        <w:t>@property (nonatomic, strong) UIView *lineView;</w:t>
      </w:r>
      <w:r>
        <w:rPr>
          <w:sz w:val="20"/>
        </w:rPr>
        <w:br w:type="textWrapping"/>
      </w:r>
      <w:r>
        <w:rPr>
          <w:sz w:val="20"/>
        </w:rPr>
        <w:t>@property (nonatomic, strong) UIButton *cancelbtn;</w:t>
      </w:r>
      <w:r>
        <w:rPr>
          <w:sz w:val="20"/>
        </w:rPr>
        <w:br w:type="textWrapping"/>
      </w:r>
      <w:r>
        <w:rPr>
          <w:sz w:val="20"/>
        </w:rPr>
        <w:t>@property (nonatomic, strong) UIButton *confirmbtn;</w:t>
      </w:r>
      <w:r>
        <w:rPr>
          <w:sz w:val="20"/>
        </w:rPr>
        <w:br w:type="textWrapping"/>
      </w:r>
      <w:r>
        <w:rPr>
          <w:sz w:val="20"/>
        </w:rPr>
        <w:t>@property (nonatomic, copy) NSString *promptTitle;</w:t>
      </w:r>
      <w:r>
        <w:rPr>
          <w:sz w:val="20"/>
        </w:rPr>
        <w:br w:type="textWrapping"/>
      </w:r>
      <w:r>
        <w:rPr>
          <w:sz w:val="20"/>
        </w:rPr>
        <w:t>@property (nonatomic, copy) NSString *prompt;</w:t>
      </w:r>
      <w:r>
        <w:rPr>
          <w:sz w:val="20"/>
        </w:rPr>
        <w:br w:type="textWrapping"/>
      </w:r>
      <w:r>
        <w:rPr>
          <w:sz w:val="20"/>
        </w:rPr>
        <w:t>@property (nonatomic, copy) NSString *cancelbtnTitle;</w:t>
      </w:r>
      <w:r>
        <w:rPr>
          <w:sz w:val="20"/>
        </w:rPr>
        <w:br w:type="textWrapping"/>
      </w:r>
      <w:r>
        <w:rPr>
          <w:sz w:val="20"/>
        </w:rPr>
        <w:t>@property (nonatomic, copy) NSString *confirmbtnTitle;</w:t>
      </w:r>
      <w:r>
        <w:rPr>
          <w:sz w:val="20"/>
        </w:rPr>
        <w:br w:type="textWrapping"/>
      </w:r>
      <w:r>
        <w:rPr>
          <w:sz w:val="20"/>
        </w:rPr>
        <w:t>@property (nonatomic, copy) void(^cancelBtnClickHandle)(void);</w:t>
      </w:r>
      <w:r>
        <w:rPr>
          <w:sz w:val="20"/>
        </w:rPr>
        <w:br w:type="textWrapping"/>
      </w:r>
      <w:r>
        <w:rPr>
          <w:sz w:val="20"/>
        </w:rPr>
        <w:t>@property (nonatomic, copy) void(^confirmbtnClickHandle)(NSString *num,NSString *rate);</w:t>
      </w:r>
      <w:r>
        <w:rPr>
          <w:sz w:val="20"/>
        </w:rPr>
        <w:br w:type="textWrapping"/>
      </w:r>
      <w:r>
        <w:rPr>
          <w:sz w:val="20"/>
        </w:rPr>
        <w:t>@property (nonatomic, strong) UITextField *oneTextField;</w:t>
      </w:r>
      <w:r>
        <w:rPr>
          <w:sz w:val="20"/>
        </w:rPr>
        <w:br w:type="textWrapping"/>
      </w:r>
      <w:r>
        <w:rPr>
          <w:sz w:val="20"/>
        </w:rPr>
        <w:t>@property (nonatomic, copy) NSString *oneTextFieldPlaceholder;</w:t>
      </w:r>
      <w:r>
        <w:rPr>
          <w:sz w:val="20"/>
        </w:rPr>
        <w:br w:type="textWrapping"/>
      </w:r>
      <w:r>
        <w:rPr>
          <w:sz w:val="20"/>
        </w:rPr>
        <w:t>@property (nonatomic, strong) UILabel *titleALab;</w:t>
      </w:r>
      <w:r>
        <w:rPr>
          <w:sz w:val="20"/>
        </w:rPr>
        <w:br w:type="textWrapping"/>
      </w:r>
      <w:r>
        <w:rPr>
          <w:sz w:val="20"/>
        </w:rPr>
        <w:t>@property (nonatomic, strong) UILabel *titleBLab;</w:t>
      </w:r>
      <w:r>
        <w:rPr>
          <w:sz w:val="20"/>
        </w:rPr>
        <w:br w:type="textWrapping"/>
      </w:r>
      <w:r>
        <w:rPr>
          <w:sz w:val="20"/>
        </w:rPr>
        <w:t>@property (nonatomic, strong) UITextField *textFieldA;</w:t>
      </w:r>
      <w:r>
        <w:rPr>
          <w:sz w:val="20"/>
        </w:rPr>
        <w:br w:type="textWrapping"/>
      </w:r>
      <w:r>
        <w:rPr>
          <w:sz w:val="20"/>
        </w:rPr>
        <w:t>@property (nonatomic, strong) UITextField *textFieldB;</w:t>
      </w:r>
      <w:r>
        <w:rPr>
          <w:sz w:val="20"/>
        </w:rPr>
        <w:br w:type="textWrapping"/>
      </w:r>
      <w:r>
        <w:rPr>
          <w:sz w:val="20"/>
        </w:rPr>
        <w:t>@property (nonatomic, copy) NSString *textFieldTitleA;</w:t>
      </w:r>
      <w:r>
        <w:rPr>
          <w:sz w:val="20"/>
        </w:rPr>
        <w:br w:type="textWrapping"/>
      </w:r>
      <w:r>
        <w:rPr>
          <w:sz w:val="20"/>
        </w:rPr>
        <w:t>@property (nonatomic, copy) NSString *textFieldPlaceholderA;</w:t>
      </w:r>
      <w:r>
        <w:rPr>
          <w:sz w:val="20"/>
        </w:rPr>
        <w:br w:type="textWrapping"/>
      </w:r>
      <w:r>
        <w:rPr>
          <w:sz w:val="20"/>
        </w:rPr>
        <w:t>@property (nonatomic, copy) NSString *textFieldTitleB;</w:t>
      </w:r>
      <w:r>
        <w:rPr>
          <w:sz w:val="20"/>
        </w:rPr>
        <w:br w:type="textWrapping"/>
      </w:r>
      <w:r>
        <w:rPr>
          <w:sz w:val="20"/>
        </w:rPr>
        <w:t>@property (nonatomic, copy) NSString *textFieldPlaceholderB;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SJHPromptView</w:t>
      </w:r>
      <w:r>
        <w:rPr>
          <w:sz w:val="20"/>
        </w:rPr>
        <w:br w:type="textWrapping"/>
      </w:r>
      <w:r>
        <w:rPr>
          <w:sz w:val="20"/>
        </w:rPr>
        <w:t>+ (void)showPromptViewTypeTipWithPromptTitle: (NSString *_Nullable)promptTitle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prompt: (NSString *_Nullable)prompt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cancelbtnTitle: (NSString *_Nullable)cancelbtnTitle {</w:t>
      </w:r>
      <w:r>
        <w:rPr>
          <w:sz w:val="20"/>
        </w:rPr>
        <w:br w:type="textWrapping"/>
      </w:r>
      <w:r>
        <w:rPr>
          <w:sz w:val="20"/>
        </w:rPr>
        <w:t xml:space="preserve">    SJHPromptView *promptView = [[SJHPromptView alloc]initWithPromptViewType:SJHPromptViewTypeTip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    PromptTitle:promptTitle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         prompt:prompt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oneTextFieldPlaceholder:nil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textFieldTitleA:nil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textFieldPlaceholderA:nil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textFieldTitleB:nil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textFieldPlaceholderB:nil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 cancelbtnTitle:cancelbtnTitle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confirmbtnTitle:nil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cancelBtnClickHandle:nil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confirmbtnClickHandle:nil];</w:t>
      </w:r>
      <w:r>
        <w:rPr>
          <w:sz w:val="20"/>
        </w:rPr>
        <w:br w:type="textWrapping"/>
      </w:r>
      <w:r>
        <w:rPr>
          <w:sz w:val="20"/>
        </w:rPr>
        <w:t xml:space="preserve">    [promptView show];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(void)showPromptViewTypeAlertWithPromptTitle: (NSString *_Nullable)promptTitle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prompt: (NSString *_Nullable)prompt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cancelbtnTitle: (NSString *_Nullable)cancelbtnTitle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confirmbtnTitle: (NSString *_Nullable)confirmbtnTitle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cancelBtnClickHandle: (void(^ __nullable)(void))cancelBtnClickHandle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confirmbtnClickHandle: (void(^ __nullable)(NSString *rate,NSString *num))confirmbtnClickHandle {</w:t>
      </w:r>
      <w:r>
        <w:rPr>
          <w:sz w:val="20"/>
        </w:rPr>
        <w:br w:type="textWrapping"/>
      </w:r>
      <w:r>
        <w:rPr>
          <w:sz w:val="20"/>
        </w:rPr>
        <w:t xml:space="preserve">    SJHPromptView *promptView = [[SJHPromptView alloc]initWithPromptViewType:SJHPromptViewTypeAlert</w:t>
      </w:r>
      <w:r>
        <w:rPr>
          <w:sz w:val="20"/>
        </w:rPr>
        <w:br w:type="textWrapping"/>
      </w:r>
    </w:p>
    <w:p w14:paraId="6B1E3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0D36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"SJHSelectPictureView.h"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&lt;Photos/Photos.h&gt;</w:t>
      </w:r>
      <w:r>
        <w:rPr>
          <w:sz w:val="20"/>
        </w:rPr>
        <w:br w:type="textWrapping"/>
      </w:r>
      <w:r>
        <w:rPr>
          <w:sz w:val="20"/>
        </w:rPr>
        <w:t>#import "TZImagePickerController/TZImagePickerController.h"</w:t>
      </w:r>
      <w:r>
        <w:rPr>
          <w:sz w:val="20"/>
        </w:rPr>
        <w:br w:type="textWrapping"/>
      </w:r>
      <w:r>
        <w:rPr>
          <w:sz w:val="20"/>
        </w:rPr>
        <w:t>#import "TZImagePreviewController.h"</w:t>
      </w:r>
      <w:r>
        <w:rPr>
          <w:sz w:val="20"/>
        </w:rPr>
        <w:br w:type="textWrapping"/>
      </w:r>
      <w:r>
        <w:rPr>
          <w:sz w:val="20"/>
        </w:rPr>
        <w:t>@interface SJHSelectPictureView ()&lt;UICollectionViewDelegate,UICollectionViewDataSource,UIImagePickerControllerDelegate,UINavigationControllerDelegate,TZImagePickerControllerDelegate&gt; {</w:t>
      </w:r>
      <w:r>
        <w:rPr>
          <w:sz w:val="20"/>
        </w:rPr>
        <w:br w:type="textWrapping"/>
      </w:r>
      <w:r>
        <w:rPr>
          <w:sz w:val="20"/>
        </w:rPr>
        <w:t xml:space="preserve">    CGFloat _itemWH;</w:t>
      </w:r>
      <w:r>
        <w:rPr>
          <w:sz w:val="20"/>
        </w:rPr>
        <w:br w:type="textWrapping"/>
      </w:r>
      <w:r>
        <w:rPr>
          <w:sz w:val="20"/>
        </w:rPr>
        <w:t xml:space="preserve">    CGFloat _margin;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 (nonatomic, assign) BOOL isSelectOriginalPhoto;</w:t>
      </w:r>
      <w:r>
        <w:rPr>
          <w:sz w:val="20"/>
        </w:rPr>
        <w:br w:type="textWrapping"/>
      </w:r>
      <w:r>
        <w:rPr>
          <w:sz w:val="20"/>
        </w:rPr>
        <w:t>@property (nonatomic, strong) NSMutableArray *selectedPhotos;</w:t>
      </w:r>
      <w:r>
        <w:rPr>
          <w:sz w:val="20"/>
        </w:rPr>
        <w:br w:type="textWrapping"/>
      </w:r>
      <w:r>
        <w:rPr>
          <w:sz w:val="20"/>
        </w:rPr>
        <w:t>@property (nonatomic, strong) UICollectionView *collectionView;</w:t>
      </w:r>
      <w:r>
        <w:rPr>
          <w:sz w:val="20"/>
        </w:rPr>
        <w:br w:type="textWrapping"/>
      </w:r>
      <w:r>
        <w:rPr>
          <w:sz w:val="20"/>
        </w:rPr>
        <w:t>@property (strong, nonatomic) UICollectionViewFlowLayout *layout;</w:t>
      </w:r>
      <w:r>
        <w:rPr>
          <w:sz w:val="20"/>
        </w:rPr>
        <w:br w:type="textWrapping"/>
      </w:r>
      <w:r>
        <w:rPr>
          <w:sz w:val="20"/>
        </w:rPr>
        <w:t>@property (assign, nonatomic) NSInteger maxCount;  ///&lt; 照片最大可选张数，设置为1即为单选模式</w:t>
      </w:r>
      <w:r>
        <w:rPr>
          <w:sz w:val="20"/>
        </w:rPr>
        <w:br w:type="textWrapping"/>
      </w:r>
      <w:r>
        <w:rPr>
          <w:sz w:val="20"/>
        </w:rPr>
        <w:t>@property (copy, nonatomic) NSString *columnNumber;</w:t>
      </w:r>
      <w:r>
        <w:rPr>
          <w:sz w:val="20"/>
        </w:rPr>
        <w:br w:type="textWrapping"/>
      </w:r>
      <w:r>
        <w:rPr>
          <w:sz w:val="20"/>
        </w:rPr>
        <w:t>@property (assign, nonatomic) BOOL isAdd;//是否添加图片 是 否 就是展示图片</w:t>
      </w:r>
      <w:r>
        <w:rPr>
          <w:sz w:val="20"/>
        </w:rPr>
        <w:br w:type="textWrapping"/>
      </w:r>
      <w:r>
        <w:rPr>
          <w:sz w:val="20"/>
        </w:rPr>
        <w:t>@property (nonatomic, strong) NSMutableArray&lt;UIImage *&gt; *photos;</w:t>
      </w:r>
      <w:r>
        <w:rPr>
          <w:sz w:val="20"/>
        </w:rPr>
        <w:br w:type="textWrapping"/>
      </w:r>
      <w:r>
        <w:rPr>
          <w:sz w:val="20"/>
        </w:rPr>
        <w:t>@property (nonatomic, copy) void(^confirmbtnClickHandle)(NSArray *imagesArray);</w:t>
      </w:r>
      <w:r>
        <w:rPr>
          <w:sz w:val="20"/>
        </w:rPr>
        <w:br w:type="textWrapping"/>
      </w:r>
      <w:r>
        <w:rPr>
          <w:sz w:val="20"/>
        </w:rPr>
        <w:t>@property (nonatomic, copy) void(^deleteClickHandle)(NSArray *imagesArray);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SJHSelectPictureView</w:t>
      </w:r>
      <w:r>
        <w:rPr>
          <w:sz w:val="20"/>
        </w:rPr>
        <w:br w:type="textWrapping"/>
      </w:r>
      <w:r>
        <w:rPr>
          <w:sz w:val="20"/>
        </w:rPr>
        <w:t>- (instancetype)initSelectPictureViewWithImagesString: (NSString *_Nullable)imagesString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maxCount: (NSInteger )maxCount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isAdd: (BOOL )isAdd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confirmbtnClickHandle: (void(^ __nullable)(NSArray *imagesArray))confirmbtnClickHandle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deleteClickHandle: (void(^ __nullable)(NSArray *imagesArray))deleteClickHandle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>_selectedPhotos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_isAdd = isAdd;</w:t>
      </w:r>
      <w:r>
        <w:rPr>
          <w:sz w:val="20"/>
        </w:rPr>
        <w:br w:type="textWrapping"/>
      </w:r>
      <w:r>
        <w:rPr>
          <w:sz w:val="20"/>
        </w:rPr>
        <w:t xml:space="preserve">        _columnNumber = @"3";</w:t>
      </w:r>
      <w:r>
        <w:rPr>
          <w:sz w:val="20"/>
        </w:rPr>
        <w:br w:type="textWrapping"/>
      </w:r>
      <w:r>
        <w:rPr>
          <w:sz w:val="20"/>
        </w:rPr>
        <w:t xml:space="preserve">        _maxCount = maxCount;</w:t>
      </w:r>
      <w:r>
        <w:rPr>
          <w:sz w:val="20"/>
        </w:rPr>
        <w:br w:type="textWrapping"/>
      </w:r>
      <w:r>
        <w:rPr>
          <w:sz w:val="20"/>
        </w:rPr>
        <w:t xml:space="preserve">        _confirmbtnClickHandle = confirmbtnClickHandle;</w:t>
      </w:r>
      <w:r>
        <w:rPr>
          <w:sz w:val="20"/>
        </w:rPr>
        <w:br w:type="textWrapping"/>
      </w:r>
      <w:r>
        <w:rPr>
          <w:sz w:val="20"/>
        </w:rPr>
        <w:t xml:space="preserve">        _deleteClickHandle = deleteClickHandle;</w:t>
      </w:r>
      <w:r>
        <w:rPr>
          <w:sz w:val="20"/>
        </w:rPr>
        <w:br w:type="textWrapping"/>
      </w:r>
      <w:r>
        <w:rPr>
          <w:sz w:val="20"/>
        </w:rPr>
        <w:t xml:space="preserve">        if([imagesString containsString:@";"]||[imagesString containsString:@"；"]||[imagesString containsString:@","]){</w:t>
      </w:r>
      <w:r>
        <w:rPr>
          <w:sz w:val="20"/>
        </w:rPr>
        <w:br w:type="textWrapping"/>
      </w:r>
      <w:r>
        <w:rPr>
          <w:sz w:val="20"/>
        </w:rPr>
        <w:t xml:space="preserve">            NSArray *array = [NSArray array];</w:t>
      </w:r>
      <w:r>
        <w:rPr>
          <w:sz w:val="20"/>
        </w:rPr>
        <w:br w:type="textWrapping"/>
      </w:r>
      <w:r>
        <w:rPr>
          <w:sz w:val="20"/>
        </w:rPr>
        <w:t xml:space="preserve">            if([imagesString containsString:@","]){</w:t>
      </w:r>
      <w:r>
        <w:rPr>
          <w:sz w:val="20"/>
        </w:rPr>
        <w:br w:type="textWrapping"/>
      </w:r>
      <w:r>
        <w:rPr>
          <w:sz w:val="20"/>
        </w:rPr>
        <w:t xml:space="preserve">                array = [imagesString componentsSeparatedByString:@","];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array = [imagesString componentsSeparatedByString:@";"];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for (NSInteger i = array.count - 1; i &gt;=0; i--) {</w:t>
      </w:r>
      <w:r>
        <w:rPr>
          <w:sz w:val="20"/>
        </w:rPr>
        <w:br w:type="textWrapping"/>
      </w:r>
      <w:r>
        <w:rPr>
          <w:sz w:val="20"/>
        </w:rPr>
        <w:t xml:space="preserve">                NSString *url = array[i];</w:t>
      </w:r>
      <w:r>
        <w:rPr>
          <w:sz w:val="20"/>
        </w:rPr>
        <w:br w:type="textWrapping"/>
      </w:r>
      <w:r>
        <w:rPr>
          <w:sz w:val="20"/>
        </w:rPr>
        <w:t xml:space="preserve">                NSURL *imgURL = [NSURL URLWithString: [NSString stringWithFormat:@"%@%@",IMG_URL,array[i]]];</w:t>
      </w:r>
      <w:r>
        <w:rPr>
          <w:sz w:val="20"/>
        </w:rPr>
        <w:br w:type="textWrapping"/>
      </w:r>
      <w:r>
        <w:rPr>
          <w:sz w:val="20"/>
        </w:rPr>
        <w:t xml:space="preserve">                if([url containsString:@"lewaimai.com"]){</w:t>
      </w:r>
      <w:r>
        <w:rPr>
          <w:sz w:val="20"/>
        </w:rPr>
        <w:br w:type="textWrapping"/>
      </w:r>
      <w:r>
        <w:rPr>
          <w:sz w:val="20"/>
        </w:rPr>
        <w:t xml:space="preserve">                    imgURL = [NSURL URLWithString: [NSString stringWithFormat:@"%@",url]];</w:t>
      </w:r>
      <w:r>
        <w:rPr>
          <w:sz w:val="20"/>
        </w:rPr>
        <w:br w:type="textWrapping"/>
      </w:r>
      <w:r>
        <w:rPr>
          <w:sz w:val="20"/>
        </w:rPr>
        <w:t xml:space="preserve">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    [_selectedPhotos insertObject:imgURL atIndex:0];</w:t>
      </w:r>
    </w:p>
    <w:p w14:paraId="2F60F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"SKTagButton.h"</w:t>
      </w:r>
      <w:r>
        <w:rPr>
          <w:sz w:val="20"/>
        </w:rPr>
        <w:br w:type="textWrapping"/>
      </w:r>
      <w:r>
        <w:rPr>
          <w:sz w:val="20"/>
        </w:rPr>
        <w:t>#import "SKTag.h"</w:t>
      </w:r>
      <w:r>
        <w:rPr>
          <w:sz w:val="20"/>
        </w:rPr>
        <w:br w:type="textWrapping"/>
      </w:r>
      <w:r>
        <w:rPr>
          <w:sz w:val="20"/>
        </w:rPr>
        <w:t>#import "Masonry.h"</w:t>
      </w:r>
      <w:r>
        <w:rPr>
          <w:sz w:val="20"/>
        </w:rPr>
        <w:br w:type="textWrapping"/>
      </w:r>
      <w:r>
        <w:rPr>
          <w:sz w:val="20"/>
        </w:rPr>
        <w:t>@implementation SKTagButton</w:t>
      </w:r>
      <w:r>
        <w:rPr>
          <w:sz w:val="20"/>
        </w:rPr>
        <w:br w:type="textWrapping"/>
      </w:r>
      <w:r>
        <w:rPr>
          <w:sz w:val="20"/>
        </w:rPr>
        <w:t>+ (instancetype)buttonWithTag: (SKTag *)tag {</w:t>
      </w:r>
      <w:r>
        <w:rPr>
          <w:sz w:val="20"/>
        </w:rPr>
        <w:br w:type="textWrapping"/>
      </w:r>
      <w:r>
        <w:rPr>
          <w:sz w:val="20"/>
        </w:rPr>
        <w:tab/>
        <w:t>SKTagButton *btn = [super buttonWithType:UIButtonTypeCustom];</w:t>
      </w:r>
      <w:r>
        <w:rPr>
          <w:sz w:val="20"/>
        </w:rPr>
        <w:br w:type="textWrapping"/>
      </w:r>
      <w:r>
        <w:rPr>
          <w:sz w:val="20"/>
        </w:rPr>
        <w:tab/>
        <w:t>if (tag.attributedText) {</w:t>
      </w:r>
      <w:r>
        <w:rPr>
          <w:sz w:val="20"/>
        </w:rPr>
        <w:br w:type="textWrapping"/>
      </w:r>
      <w:r>
        <w:rPr>
          <w:sz w:val="20"/>
        </w:rPr>
        <w:tab/>
        <w:t/>
      </w:r>
      <w:r>
        <w:rPr>
          <w:sz w:val="20"/>
        </w:rPr>
        <w:tab/>
        <w:t>[btn setAttributedTitle: tag.attributedText forState: UIControlStateNormal];</w:t>
      </w:r>
      <w:r>
        <w:rPr>
          <w:sz w:val="20"/>
        </w:rPr>
        <w:br w:type="textWrapping"/>
      </w:r>
      <w:r>
        <w:rPr>
          <w:sz w:val="20"/>
        </w:rPr>
        <w:tab/>
        <w:t>} else {</w:t>
      </w:r>
      <w:r>
        <w:rPr>
          <w:sz w:val="20"/>
        </w:rPr>
        <w:br w:type="textWrapping"/>
      </w:r>
      <w:r>
        <w:rPr>
          <w:sz w:val="20"/>
        </w:rPr>
        <w:tab/>
        <w:t/>
      </w:r>
      <w:r>
        <w:rPr>
          <w:sz w:val="20"/>
        </w:rPr>
        <w:tab/>
        <w:t>[btn setTitle: tag.text forState:UIControlStateNormal];</w:t>
      </w:r>
      <w:r>
        <w:rPr>
          <w:sz w:val="20"/>
        </w:rPr>
        <w:br w:type="textWrapping"/>
      </w:r>
      <w:r>
        <w:rPr>
          <w:sz w:val="20"/>
        </w:rPr>
        <w:tab/>
        <w:t/>
      </w:r>
      <w:r>
        <w:rPr>
          <w:sz w:val="20"/>
        </w:rPr>
        <w:tab/>
        <w:t>[btn setTitleColor: tag.textColor forState: UIControlStateNormal];</w:t>
      </w:r>
      <w:r>
        <w:rPr>
          <w:sz w:val="20"/>
        </w:rPr>
        <w:br w:type="textWrapping"/>
      </w:r>
      <w:r>
        <w:rPr>
          <w:sz w:val="20"/>
        </w:rPr>
        <w:tab/>
        <w:t/>
      </w:r>
      <w:r>
        <w:rPr>
          <w:sz w:val="20"/>
        </w:rPr>
        <w:tab/>
        <w:t>btn.titleLabel.font = tag.font ?: [UIFont systemFontOfSize: tag.fontSize];</w:t>
      </w:r>
      <w:r>
        <w:rPr>
          <w:sz w:val="20"/>
        </w:rPr>
        <w:br w:type="textWrapping"/>
      </w:r>
      <w:r>
        <w:rPr>
          <w:sz w:val="20"/>
        </w:rPr>
        <w:tab/>
        <w:t>}</w:t>
      </w:r>
      <w:r>
        <w:rPr>
          <w:sz w:val="20"/>
        </w:rPr>
        <w:br w:type="textWrapping"/>
      </w:r>
      <w:r>
        <w:rPr>
          <w:sz w:val="20"/>
        </w:rPr>
        <w:tab/>
        <w:t>btn.backgroundColor = tag.bgColor;</w:t>
      </w:r>
      <w:r>
        <w:rPr>
          <w:sz w:val="20"/>
        </w:rPr>
        <w:br w:type="textWrapping"/>
      </w:r>
      <w:r>
        <w:rPr>
          <w:sz w:val="20"/>
        </w:rPr>
        <w:tab/>
        <w:t>btn.contentEdgeInsets = tag.padding;</w:t>
      </w:r>
      <w:r>
        <w:rPr>
          <w:sz w:val="20"/>
        </w:rPr>
        <w:br w:type="textWrapping"/>
      </w:r>
      <w:r>
        <w:rPr>
          <w:sz w:val="20"/>
        </w:rPr>
        <w:tab/>
        <w:t>btn.titleLabel.lineBreakMode = NSLineBreakByTruncatingTail;</w:t>
      </w:r>
      <w:r>
        <w:rPr>
          <w:sz w:val="20"/>
        </w:rPr>
        <w:br w:type="textWrapping"/>
      </w:r>
      <w:r>
        <w:rPr>
          <w:sz w:val="20"/>
        </w:rPr>
        <w:t xml:space="preserve">    if (tag.bgImg) {</w:t>
      </w:r>
      <w:r>
        <w:rPr>
          <w:sz w:val="20"/>
        </w:rPr>
        <w:br w:type="textWrapping"/>
      </w:r>
      <w:r>
        <w:rPr>
          <w:sz w:val="20"/>
        </w:rPr>
        <w:t xml:space="preserve">        [btn setBackgroundImage: tag.bgImg forState: UIControlStateNormal];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(tag.borderColor) {</w:t>
      </w:r>
      <w:r>
        <w:rPr>
          <w:sz w:val="20"/>
        </w:rPr>
        <w:br w:type="textWrapping"/>
      </w:r>
      <w:r>
        <w:rPr>
          <w:sz w:val="20"/>
        </w:rPr>
        <w:t xml:space="preserve">        btn.layer.borderColor = tag.borderColor.CGColor;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(tag.borderWidth) {</w:t>
      </w:r>
      <w:r>
        <w:rPr>
          <w:sz w:val="20"/>
        </w:rPr>
        <w:br w:type="textWrapping"/>
      </w:r>
      <w:r>
        <w:rPr>
          <w:sz w:val="20"/>
        </w:rPr>
        <w:t xml:space="preserve">        btn.layer.borderWidth = tag.borderWidth;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btn.userInteractionEnabled = tag.enable;</w:t>
      </w:r>
      <w:r>
        <w:rPr>
          <w:sz w:val="20"/>
        </w:rPr>
        <w:br w:type="textWrapping"/>
      </w:r>
      <w:r>
        <w:rPr>
          <w:sz w:val="20"/>
        </w:rPr>
        <w:t xml:space="preserve">    if (tag.enable) {</w:t>
      </w:r>
      <w:r>
        <w:rPr>
          <w:sz w:val="20"/>
        </w:rPr>
        <w:br w:type="textWrapping"/>
      </w:r>
      <w:r>
        <w:rPr>
          <w:sz w:val="20"/>
        </w:rPr>
        <w:t xml:space="preserve">        UIColor *highlightedBgColor = tag.highlightedBgColor ?: [self darkerColor:btn.backgroundColor];</w:t>
      </w:r>
      <w:r>
        <w:rPr>
          <w:sz w:val="20"/>
        </w:rPr>
        <w:br w:type="textWrapping"/>
      </w:r>
      <w:r>
        <w:rPr>
          <w:sz w:val="20"/>
        </w:rPr>
        <w:t xml:space="preserve">        [btn setBackgroundImage:[self imageWithColor:highlightedBgColor] forState:UIControlStateHighlighted];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btn.layer.cornerRadius = tag.cornerRadius;</w:t>
      </w:r>
      <w:r>
        <w:rPr>
          <w:sz w:val="20"/>
        </w:rPr>
        <w:br w:type="textWrapping"/>
      </w:r>
      <w:r>
        <w:rPr>
          <w:sz w:val="20"/>
        </w:rPr>
        <w:t xml:space="preserve">    btn.layer.masksToBounds = NO;</w:t>
      </w:r>
      <w:r>
        <w:rPr>
          <w:sz w:val="20"/>
        </w:rPr>
        <w:br w:type="textWrapping"/>
      </w:r>
      <w:r>
        <w:rPr>
          <w:sz w:val="20"/>
        </w:rPr>
        <w:t xml:space="preserve">    btn.skTag = tag;</w:t>
      </w:r>
      <w:r>
        <w:rPr>
          <w:sz w:val="20"/>
        </w:rPr>
        <w:br w:type="textWrapping"/>
      </w:r>
      <w:r>
        <w:rPr>
          <w:sz w:val="20"/>
        </w:rPr>
        <w:t xml:space="preserve">    UIButton *xxbtn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xxbtn.backgroundColor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[xxbtn setBackgroundImage: [UIImage imageNamed:@"icon489"]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[btn addSubview:xxbtn];</w:t>
      </w:r>
      <w:r>
        <w:rPr>
          <w:sz w:val="20"/>
        </w:rPr>
        <w:br w:type="textWrapping"/>
      </w:r>
      <w:r>
        <w:rPr>
          <w:sz w:val="20"/>
        </w:rPr>
        <w:t xml:space="preserve">    xxbtn.hidden = YES;</w:t>
      </w:r>
      <w:r>
        <w:rPr>
          <w:sz w:val="20"/>
        </w:rPr>
        <w:br w:type="textWrapping"/>
      </w:r>
      <w:r>
        <w:rPr>
          <w:sz w:val="20"/>
        </w:rPr>
        <w:t xml:space="preserve">    [xxbtn addTarget:btn action:@selector(clickedXX:)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[xxbtn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make.right.equalTo(btn).offset(7);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make.top.equalTo(btn).offset(-7);</w:t>
      </w:r>
      <w:r>
        <w:rPr>
          <w:sz w:val="20"/>
        </w:rPr>
        <w:br w:type="textWrapping"/>
      </w:r>
      <w:r>
        <w:rPr>
          <w:sz w:val="20"/>
        </w:rPr>
        <w:t xml:space="preserve">        make.width.height.mas_equalTo(20);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btn.deleteBtn = xxbtn;</w:t>
      </w:r>
      <w:r>
        <w:rPr>
          <w:sz w:val="20"/>
        </w:rPr>
        <w:br w:type="textWrapping"/>
      </w:r>
      <w:r>
        <w:rPr>
          <w:sz w:val="20"/>
        </w:rPr>
        <w:t xml:space="preserve">    return btn;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(UIImage *)imageWithColor:(UIColor *)color {</w:t>
      </w:r>
      <w:r>
        <w:rPr>
          <w:sz w:val="20"/>
        </w:rPr>
        <w:br w:type="textWrapping"/>
      </w:r>
      <w:r>
        <w:rPr>
          <w:sz w:val="20"/>
        </w:rPr>
        <w:t xml:space="preserve">    CGRect rect = CGRectMake(0.0f, 0.0f, 1.0f, 1.0f);</w:t>
      </w:r>
    </w:p>
    <w:p w14:paraId="56F45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"SKTagView.h"</w:t>
      </w:r>
      <w:r>
        <w:rPr>
          <w:sz w:val="20"/>
        </w:rPr>
        <w:br w:type="textWrapping"/>
      </w:r>
      <w:r>
        <w:rPr>
          <w:sz w:val="20"/>
        </w:rPr>
        <w:t>#import "SKTagButton.h"</w:t>
      </w:r>
      <w:r>
        <w:rPr>
          <w:sz w:val="20"/>
        </w:rPr>
        <w:br w:type="textWrapping"/>
      </w:r>
      <w:r>
        <w:rPr>
          <w:sz w:val="20"/>
        </w:rPr>
        <w:t>#import "Masonry.h"</w:t>
      </w:r>
      <w:r>
        <w:rPr>
          <w:sz w:val="20"/>
        </w:rPr>
        <w:br w:type="textWrapping"/>
      </w:r>
      <w:r>
        <w:rPr>
          <w:sz w:val="20"/>
        </w:rPr>
        <w:t>@interface SKTagView ()</w:t>
      </w:r>
      <w:r>
        <w:rPr>
          <w:sz w:val="20"/>
        </w:rPr>
        <w:br w:type="textWrapping"/>
      </w:r>
      <w:r>
        <w:rPr>
          <w:sz w:val="20"/>
        </w:rPr>
        <w:t>@property (strong, nonatomic, nullable) NSMutableArray *tags;</w:t>
      </w:r>
      <w:r>
        <w:rPr>
          <w:sz w:val="20"/>
        </w:rPr>
        <w:br w:type="textWrapping"/>
      </w:r>
      <w:r>
        <w:rPr>
          <w:sz w:val="20"/>
        </w:rPr>
        <w:t>@property (assign, nonatomic) BOOL didSetup;</w:t>
      </w:r>
      <w:r>
        <w:rPr>
          <w:sz w:val="20"/>
        </w:rPr>
        <w:br w:type="textWrapping"/>
      </w:r>
      <w:r>
        <w:rPr>
          <w:sz w:val="20"/>
        </w:rPr>
        <w:t>@property (nonatomic,assign) BOOL isIntrinsicWidth;  //!&lt;是否宽度固定</w:t>
      </w:r>
      <w:r>
        <w:rPr>
          <w:sz w:val="20"/>
        </w:rPr>
        <w:br w:type="textWrapping"/>
      </w:r>
      <w:r>
        <w:rPr>
          <w:sz w:val="20"/>
        </w:rPr>
        <w:t>@property (nonatomic,assign) BOOL isIntrinsicHeight; //!&lt;是否高度固定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SKTagView</w:t>
      </w:r>
      <w:r>
        <w:rPr>
          <w:sz w:val="20"/>
        </w:rPr>
        <w:br w:type="textWrapping"/>
      </w:r>
      <w:r>
        <w:rPr>
          <w:sz w:val="20"/>
        </w:rPr>
        <w:t>- (void)setRegularWidth:(CGFloat)intrinsicWidth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(_regularWidth != intrinsicWidth) {</w:t>
      </w:r>
      <w:r>
        <w:rPr>
          <w:sz w:val="20"/>
        </w:rPr>
        <w:br w:type="textWrapping"/>
      </w:r>
      <w:r>
        <w:rPr>
          <w:sz w:val="20"/>
        </w:rPr>
        <w:t xml:space="preserve">        _regularWidth = intrinsicWidth;</w:t>
      </w:r>
      <w:r>
        <w:rPr>
          <w:sz w:val="20"/>
        </w:rPr>
        <w:br w:type="textWrapping"/>
      </w:r>
      <w:r>
        <w:rPr>
          <w:sz w:val="20"/>
        </w:rPr>
        <w:t xml:space="preserve">        if (intrinsicWidth == 0) {</w:t>
      </w:r>
      <w:r>
        <w:rPr>
          <w:sz w:val="20"/>
        </w:rPr>
        <w:br w:type="textWrapping"/>
      </w:r>
      <w:r>
        <w:rPr>
          <w:sz w:val="20"/>
        </w:rPr>
        <w:t xml:space="preserve">            self.isIntrinsicWidth = NO;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self.isIntrinsicWidth = YES;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(void)setRegularHeight:(CGFloat)intrinsicHeight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(_regularHeight != intrinsicHeight) {</w:t>
      </w:r>
      <w:r>
        <w:rPr>
          <w:sz w:val="20"/>
        </w:rPr>
        <w:br w:type="textWrapping"/>
      </w:r>
      <w:r>
        <w:rPr>
          <w:sz w:val="20"/>
        </w:rPr>
        <w:t xml:space="preserve">        _regularHeight = intrinsicHeight;</w:t>
      </w:r>
      <w:r>
        <w:rPr>
          <w:sz w:val="20"/>
        </w:rPr>
        <w:br w:type="textWrapping"/>
      </w:r>
      <w:r>
        <w:rPr>
          <w:sz w:val="20"/>
        </w:rPr>
        <w:t xml:space="preserve">        if (intrinsicHeight == 0)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self.isIntrinsicHeight = NO;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self.isIntrinsicHeight = YES;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Lifecycle</w:t>
      </w:r>
      <w:r>
        <w:rPr>
          <w:sz w:val="20"/>
        </w:rPr>
        <w:br w:type="textWrapping"/>
      </w:r>
      <w:r>
        <w:rPr>
          <w:sz w:val="20"/>
        </w:rPr>
        <w:t>-(CGSize)intrinsicContentSize {</w:t>
      </w:r>
      <w:r>
        <w:rPr>
          <w:sz w:val="20"/>
        </w:rPr>
        <w:br w:type="textWrapping"/>
      </w:r>
      <w:r>
        <w:rPr>
          <w:sz w:val="20"/>
        </w:rPr>
        <w:t xml:space="preserve">    if (!self.tags.count) {</w:t>
      </w:r>
      <w:r>
        <w:rPr>
          <w:sz w:val="20"/>
        </w:rPr>
        <w:br w:type="textWrapping"/>
      </w:r>
      <w:r>
        <w:rPr>
          <w:sz w:val="20"/>
        </w:rPr>
        <w:t xml:space="preserve">        return CGSizeZero;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NSArray *subviews = self.subviews;</w:t>
      </w:r>
      <w:r>
        <w:rPr>
          <w:sz w:val="20"/>
        </w:rPr>
        <w:br w:type="textWrapping"/>
      </w:r>
      <w:r>
        <w:rPr>
          <w:sz w:val="20"/>
        </w:rPr>
        <w:t xml:space="preserve">    UIView *previousView = nil;</w:t>
      </w:r>
      <w:r>
        <w:rPr>
          <w:sz w:val="20"/>
        </w:rPr>
        <w:br w:type="textWrapping"/>
      </w:r>
      <w:r>
        <w:rPr>
          <w:sz w:val="20"/>
        </w:rPr>
        <w:t xml:space="preserve">    CGFloat topPadding = self.padding.top;</w:t>
      </w:r>
      <w:r>
        <w:rPr>
          <w:sz w:val="20"/>
        </w:rPr>
        <w:br w:type="textWrapping"/>
      </w:r>
      <w:r>
        <w:rPr>
          <w:sz w:val="20"/>
        </w:rPr>
        <w:t xml:space="preserve">    CGFloat bottomPadding = self.padding.bottom;</w:t>
      </w:r>
      <w:r>
        <w:rPr>
          <w:sz w:val="20"/>
        </w:rPr>
        <w:br w:type="textWrapping"/>
      </w:r>
      <w:r>
        <w:rPr>
          <w:sz w:val="20"/>
        </w:rPr>
        <w:t xml:space="preserve">    CGFloat leftPadding = self.padding.left;</w:t>
      </w:r>
      <w:r>
        <w:rPr>
          <w:sz w:val="20"/>
        </w:rPr>
        <w:br w:type="textWrapping"/>
      </w:r>
      <w:r>
        <w:rPr>
          <w:sz w:val="20"/>
        </w:rPr>
        <w:t xml:space="preserve">    CGFloat rightPadding = self.padding.right;</w:t>
      </w:r>
      <w:r>
        <w:rPr>
          <w:sz w:val="20"/>
        </w:rPr>
        <w:br w:type="textWrapping"/>
      </w:r>
      <w:r>
        <w:rPr>
          <w:sz w:val="20"/>
        </w:rPr>
        <w:t xml:space="preserve">    CGFloat itemSpacing = self.interitemSpacing;</w:t>
      </w:r>
      <w:r>
        <w:rPr>
          <w:sz w:val="20"/>
        </w:rPr>
        <w:br w:type="textWrapping"/>
      </w:r>
      <w:r>
        <w:rPr>
          <w:sz w:val="20"/>
        </w:rPr>
        <w:t xml:space="preserve">    CGFloat lineSpacing = self.lineSpacing;</w:t>
      </w:r>
      <w:r>
        <w:rPr>
          <w:sz w:val="20"/>
        </w:rPr>
        <w:br w:type="textWrapping"/>
      </w:r>
    </w:p>
    <w:p w14:paraId="7A006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C7E9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"SZCalendarPicker.h"</w:t>
      </w:r>
      <w:r>
        <w:rPr>
          <w:sz w:val="20"/>
        </w:rPr>
        <w:br w:type="textWrapping"/>
      </w:r>
      <w:r>
        <w:rPr>
          <w:sz w:val="20"/>
        </w:rPr>
        <w:t>#import "SZCalendarCell.h"</w:t>
      </w:r>
      <w:r>
        <w:rPr>
          <w:sz w:val="20"/>
        </w:rPr>
        <w:br w:type="textWrapping"/>
      </w:r>
      <w:r>
        <w:rPr>
          <w:sz w:val="20"/>
        </w:rPr>
        <w:t>#import "UIColor+ZXLazy.h"</w:t>
      </w:r>
      <w:r>
        <w:rPr>
          <w:sz w:val="20"/>
        </w:rPr>
        <w:br w:type="textWrapping"/>
      </w:r>
      <w:r>
        <w:rPr>
          <w:sz w:val="20"/>
        </w:rPr>
        <w:t>NSString *const SZCalendarCellIdentifier = @"cell";</w:t>
      </w:r>
      <w:r>
        <w:rPr>
          <w:sz w:val="20"/>
        </w:rPr>
        <w:br w:type="textWrapping"/>
      </w:r>
      <w:r>
        <w:rPr>
          <w:sz w:val="20"/>
        </w:rPr>
        <w:t>@interface SZCalendarPicker ()</w:t>
      </w:r>
      <w:r>
        <w:rPr>
          <w:sz w:val="20"/>
        </w:rPr>
        <w:br w:type="textWrapping"/>
      </w:r>
      <w:r>
        <w:rPr>
          <w:sz w:val="20"/>
        </w:rPr>
        <w:t>@property (nonatomic , weak) IBOutlet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 , weak) IBOutlet UILabel *monthLabel;</w:t>
      </w:r>
      <w:r>
        <w:rPr>
          <w:sz w:val="20"/>
        </w:rPr>
        <w:br w:type="textWrapping"/>
      </w:r>
      <w:r>
        <w:rPr>
          <w:sz w:val="20"/>
        </w:rPr>
        <w:t>@property (nonatomic , weak) IBOutlet UIButton *previousButton;</w:t>
      </w:r>
      <w:r>
        <w:rPr>
          <w:sz w:val="20"/>
        </w:rPr>
        <w:br w:type="textWrapping"/>
      </w:r>
      <w:r>
        <w:rPr>
          <w:sz w:val="20"/>
        </w:rPr>
        <w:t>@property (nonatomic , weak) IBOutlet UIButton *nextButton;</w:t>
      </w:r>
      <w:r>
        <w:rPr>
          <w:sz w:val="20"/>
        </w:rPr>
        <w:br w:type="textWrapping"/>
      </w:r>
      <w:r>
        <w:rPr>
          <w:sz w:val="20"/>
        </w:rPr>
        <w:t>@property (nonatomic , strong) NSArray *weekDayArray;</w:t>
      </w:r>
      <w:r>
        <w:rPr>
          <w:sz w:val="20"/>
        </w:rPr>
        <w:br w:type="textWrapping"/>
      </w:r>
      <w:r>
        <w:rPr>
          <w:sz w:val="20"/>
        </w:rPr>
        <w:t>@property (nonatomic , strong) UIView *mask;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SZCalendarPicker</w:t>
      </w:r>
      <w:r>
        <w:rPr>
          <w:sz w:val="20"/>
        </w:rPr>
        <w:br w:type="textWrapping"/>
      </w:r>
      <w:r>
        <w:rPr>
          <w:sz w:val="20"/>
        </w:rPr>
        <w:t>- (void)drawRect:(CGRect)rect {</w:t>
      </w:r>
      <w:r>
        <w:rPr>
          <w:sz w:val="20"/>
        </w:rPr>
        <w:br w:type="textWrapping"/>
      </w:r>
      <w:r>
        <w:rPr>
          <w:sz w:val="20"/>
        </w:rPr>
        <w:t xml:space="preserve">    [self addTap];</w:t>
      </w:r>
      <w:r>
        <w:rPr>
          <w:sz w:val="20"/>
        </w:rPr>
        <w:br w:type="textWrapping"/>
      </w:r>
      <w:r>
        <w:rPr>
          <w:sz w:val="20"/>
        </w:rPr>
        <w:t xml:space="preserve">    [self addSwipe];</w:t>
      </w:r>
      <w:r>
        <w:rPr>
          <w:sz w:val="20"/>
        </w:rPr>
        <w:br w:type="textWrapping"/>
      </w:r>
      <w:r>
        <w:rPr>
          <w:sz w:val="20"/>
        </w:rPr>
        <w:t xml:space="preserve">    [self show];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(void)awakeFromNib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[_collectionView registerClass:[SZCalendarCell class] forCellWithReuseIdentifier:SZCalendarCellIdentifier];</w:t>
      </w:r>
      <w:r>
        <w:rPr>
          <w:sz w:val="20"/>
        </w:rPr>
        <w:br w:type="textWrapping"/>
      </w:r>
      <w:r>
        <w:rPr>
          <w:sz w:val="20"/>
        </w:rPr>
        <w:t xml:space="preserve">     _weekDayArray = @[@"日",@"一",@"二",@"三",@"四",@"五",@"六"];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(void)customInterface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CGFloat itemWidth = _collectionView.frame.size.width / 7;</w:t>
      </w:r>
      <w:r>
        <w:rPr>
          <w:sz w:val="20"/>
        </w:rPr>
        <w:br w:type="textWrapping"/>
      </w:r>
      <w:r>
        <w:rPr>
          <w:sz w:val="20"/>
        </w:rPr>
        <w:t xml:space="preserve">    CGFloat itemHeight = _collectionView.frame.size.height / 7;</w:t>
      </w:r>
      <w:r>
        <w:rPr>
          <w:sz w:val="20"/>
        </w:rPr>
        <w:br w:type="textWrapping"/>
      </w:r>
      <w:r>
        <w:rPr>
          <w:sz w:val="20"/>
        </w:rPr>
        <w:t xml:space="preserve">    UICollectionViewFlowLayout *layout = [[UICollectionViewFlowLayout alloc] init];</w:t>
      </w:r>
      <w:r>
        <w:rPr>
          <w:sz w:val="20"/>
        </w:rPr>
        <w:br w:type="textWrapping"/>
      </w:r>
      <w:r>
        <w:rPr>
          <w:sz w:val="20"/>
        </w:rPr>
        <w:t xml:space="preserve">    layout.sectionInset = UIEdgeInsetsMake(0, 0, 0, 0);</w:t>
      </w:r>
      <w:r>
        <w:rPr>
          <w:sz w:val="20"/>
        </w:rPr>
        <w:br w:type="textWrapping"/>
      </w:r>
      <w:r>
        <w:rPr>
          <w:sz w:val="20"/>
        </w:rPr>
        <w:t xml:space="preserve">    layout.itemSize = CGSizeMake(itemWidth, itemHeight);</w:t>
      </w:r>
      <w:r>
        <w:rPr>
          <w:sz w:val="20"/>
        </w:rPr>
        <w:br w:type="textWrapping"/>
      </w:r>
      <w:r>
        <w:rPr>
          <w:sz w:val="20"/>
        </w:rPr>
        <w:t xml:space="preserve">    layout.minimumLineSpacing = 0;</w:t>
      </w:r>
      <w:r>
        <w:rPr>
          <w:sz w:val="20"/>
        </w:rPr>
        <w:br w:type="textWrapping"/>
      </w:r>
      <w:r>
        <w:rPr>
          <w:sz w:val="20"/>
        </w:rPr>
        <w:t xml:space="preserve">    layout.minimumInteritemSpacing = 0;</w:t>
      </w:r>
      <w:r>
        <w:rPr>
          <w:sz w:val="20"/>
        </w:rPr>
        <w:br w:type="textWrapping"/>
      </w:r>
      <w:r>
        <w:rPr>
          <w:sz w:val="20"/>
        </w:rPr>
        <w:t xml:space="preserve">    [_collectionView setCollectionViewLayout:layout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(void)setDate:(NSDate *)date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_date = date;</w:t>
      </w:r>
      <w:r>
        <w:rPr>
          <w:sz w:val="20"/>
        </w:rPr>
        <w:br w:type="textWrapping"/>
      </w:r>
      <w:r>
        <w:rPr>
          <w:sz w:val="20"/>
        </w:rPr>
        <w:t xml:space="preserve">    [_monthLabel setText:[NSString stringWithFormat:@"%li年%.2ld月",(long)[self year:date],(long)[self month:date]]];</w:t>
      </w:r>
      <w:r>
        <w:rPr>
          <w:sz w:val="20"/>
        </w:rPr>
        <w:br w:type="textWrapping"/>
      </w:r>
      <w:r>
        <w:rPr>
          <w:sz w:val="20"/>
        </w:rPr>
        <w:t xml:space="preserve">    [_collectionView reloadData];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date</w:t>
      </w:r>
      <w:r>
        <w:rPr>
          <w:sz w:val="20"/>
        </w:rPr>
        <w:br w:type="textWrapping"/>
      </w:r>
      <w:r>
        <w:rPr>
          <w:sz w:val="20"/>
        </w:rPr>
        <w:t>- (NSInteger)day:(NSDate *)date{</w:t>
      </w:r>
      <w:r>
        <w:rPr>
          <w:sz w:val="20"/>
        </w:rPr>
        <w:br w:type="textWrapping"/>
      </w:r>
      <w:r>
        <w:rPr>
          <w:sz w:val="20"/>
        </w:rPr>
        <w:t xml:space="preserve">    NSDateComponents *components = [[NSCalendar currentCalendar] components:(NSCalendarUnitYear | NSCalendarUnitMonth | NSCalendarUnitDay) fromDate:date];</w:t>
      </w:r>
      <w:r>
        <w:rPr>
          <w:sz w:val="20"/>
        </w:rPr>
        <w:br w:type="textWrapping"/>
      </w:r>
      <w:r>
        <w:rPr>
          <w:sz w:val="20"/>
        </w:rPr>
        <w:t xml:space="preserve">    return [components day];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(NSInteger)month:(NSDate *)date{</w:t>
      </w:r>
      <w:r>
        <w:rPr>
          <w:sz w:val="20"/>
        </w:rPr>
        <w:br w:type="textWrapping"/>
      </w:r>
      <w:r>
        <w:rPr>
          <w:sz w:val="20"/>
        </w:rPr>
        <w:t xml:space="preserve">    NSDateComponents *components = [[NSCalendar currentCalendar] components:(NSCalendarUnitYear | NSCalendarUnitMonth | NSCalendarUnitDay) fromDate:date];</w:t>
      </w:r>
      <w:r>
        <w:rPr>
          <w:sz w:val="20"/>
        </w:rPr>
        <w:br w:type="textWrapping"/>
      </w:r>
      <w:r>
        <w:rPr>
          <w:sz w:val="20"/>
        </w:rPr>
        <w:t xml:space="preserve">    return [components month];</w:t>
      </w:r>
    </w:p>
    <w:p w14:paraId="1B70D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"LWMManualBindingVC.h"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"LWMOpenListCell.h"</w:t>
      </w:r>
      <w:r>
        <w:rPr>
          <w:sz w:val="20"/>
        </w:rPr>
        <w:br w:type="textWrapping"/>
      </w:r>
      <w:r>
        <w:rPr>
          <w:sz w:val="20"/>
        </w:rPr>
        <w:t>#import "LWMOpenListModel.h"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LWMManualBindingVC ()&lt;UITableViewDelegate,UITableViewDataSource,LWMOpenListCellDelegate&gt;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*leftTableView;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*leftArray;</w:t>
      </w:r>
      <w:r>
        <w:rPr>
          <w:sz w:val="20"/>
        </w:rPr>
        <w:br w:type="textWrapping"/>
      </w:r>
      <w:r>
        <w:rPr>
          <w:sz w:val="20"/>
        </w:rPr>
        <w:t>@property (nonatomic, strong) UIView *rightView;</w:t>
      </w:r>
      <w:r>
        <w:rPr>
          <w:sz w:val="20"/>
        </w:rPr>
        <w:br w:type="textWrapping"/>
      </w:r>
      <w:r>
        <w:rPr>
          <w:sz w:val="20"/>
        </w:rPr>
        <w:t>@property (nonatomic, strong) UITextField *phoneField;</w:t>
      </w:r>
      <w:r>
        <w:rPr>
          <w:sz w:val="20"/>
        </w:rPr>
        <w:br w:type="textWrapping"/>
      </w:r>
      <w:r>
        <w:rPr>
          <w:sz w:val="20"/>
        </w:rPr>
        <w:t>@property (nonatomic, strong) UIView *leftHeadView;</w:t>
      </w:r>
      <w:r>
        <w:rPr>
          <w:sz w:val="20"/>
        </w:rPr>
        <w:br w:type="textWrapping"/>
      </w:r>
      <w:r>
        <w:rPr>
          <w:sz w:val="20"/>
        </w:rPr>
        <w:t>@property (nonatomic, strong) UITextField *leftField;</w:t>
      </w:r>
      <w:r>
        <w:rPr>
          <w:sz w:val="20"/>
        </w:rPr>
        <w:br w:type="textWrapping"/>
      </w:r>
      <w:r>
        <w:rPr>
          <w:sz w:val="20"/>
        </w:rPr>
        <w:t>@property (nonatomic, strong) UIView *headerView;</w:t>
      </w:r>
      <w:r>
        <w:rPr>
          <w:sz w:val="20"/>
        </w:rPr>
        <w:br w:type="textWrapping"/>
      </w:r>
      <w:r>
        <w:rPr>
          <w:sz w:val="20"/>
        </w:rPr>
        <w:t>@property (nonatomic, assign) NSInteger selectedItemIndex;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LWMManualBindingVC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(void)getOrderconfirmWithCode:(NSString *)code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 //显示菊花</w:t>
      </w:r>
      <w:r>
        <w:rPr>
          <w:sz w:val="20"/>
        </w:rPr>
        <w:br w:type="textWrapping"/>
      </w:r>
      <w:r>
        <w:rPr>
          <w:sz w:val="20"/>
        </w:rPr>
        <w:t xml:space="preserve">    [LWMDeliveryLogic scanqrcodeWithID:code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showSuccessWithStatus:@"订单绑定成功"];</w:t>
      </w:r>
      <w:r>
        <w:rPr>
          <w:sz w:val="20"/>
        </w:rPr>
        <w:br w:type="textWrapping"/>
      </w:r>
      <w:r>
        <w:rPr>
          <w:sz w:val="20"/>
        </w:rPr>
        <w:t xml:space="preserve">            self.phoneField.text = @"";</w:t>
      </w:r>
      <w:r>
        <w:rPr>
          <w:sz w:val="20"/>
        </w:rPr>
        <w:br w:type="textWrapping"/>
      </w:r>
      <w:r>
        <w:rPr>
          <w:sz w:val="20"/>
        </w:rPr>
        <w:t xml:space="preserve">            if (self.leftArray.count &gt; 0) {</w:t>
      </w:r>
      <w:r>
        <w:rPr>
          <w:sz w:val="20"/>
        </w:rPr>
        <w:br w:type="textWrapping"/>
      </w:r>
      <w:r>
        <w:rPr>
          <w:sz w:val="20"/>
        </w:rPr>
        <w:t xml:space="preserve">                [self.leftArray removeAllObjects];</w:t>
      </w:r>
      <w:r>
        <w:rPr>
          <w:sz w:val="20"/>
        </w:rPr>
        <w:br w:type="textWrapping"/>
      </w:r>
      <w:r>
        <w:rPr>
          <w:sz w:val="20"/>
        </w:rPr>
        <w:t xml:space="preserve">                self.leftField.text = @"";</w:t>
      </w:r>
      <w:r>
        <w:rPr>
          <w:sz w:val="20"/>
        </w:rPr>
        <w:br w:type="textWrapping"/>
      </w:r>
      <w:r>
        <w:rPr>
          <w:sz w:val="20"/>
        </w:rPr>
        <w:t xml:space="preserve">                [self.leftTableView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showErrorWithStatus:message];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(void)getOpenOrderRequest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[LWMDeliveryLogic getopenorderWithTrade_no:self.leftField.text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*rowsArray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*tempArray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rowsArray)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LWMOpenListModel *openListModel = [LWMOpenListModel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    [tempArray addObject:openListModel];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self.leftArray = tempArray;</w:t>
      </w:r>
      <w:r>
        <w:rPr>
          <w:sz w:val="20"/>
        </w:rPr>
        <w:br w:type="textWrapping"/>
      </w:r>
    </w:p>
    <w:p w14:paraId="13B93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5A98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"ScanCodeViewController.h"</w:t>
      </w:r>
      <w:r>
        <w:rPr>
          <w:sz w:val="20"/>
        </w:rPr>
        <w:br w:type="textWrapping"/>
      </w:r>
      <w:r>
        <w:rPr>
          <w:sz w:val="20"/>
        </w:rPr>
        <w:t>#import &lt;AVFoundation/AVFoundation.h&gt;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"LWMManualBindingVC.h"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"LWMFixedstationVC.h"</w:t>
      </w:r>
      <w:r>
        <w:rPr>
          <w:sz w:val="20"/>
        </w:rPr>
        <w:br w:type="textWrapping"/>
      </w:r>
      <w:r>
        <w:rPr>
          <w:sz w:val="20"/>
        </w:rPr>
        <w:t>#import "LWMFoodStorageVC.h"</w:t>
      </w:r>
      <w:r>
        <w:rPr>
          <w:sz w:val="20"/>
        </w:rPr>
        <w:br w:type="textWrapping"/>
      </w:r>
      <w:r>
        <w:rPr>
          <w:sz w:val="20"/>
        </w:rPr>
        <w:t>@interface ScanCodeViewController ()&lt;AVCaptureMetadataOutputObjectsDelegate&gt;//用于处理采集信息的代理</w:t>
      </w:r>
      <w:r>
        <w:rPr>
          <w:sz w:val="20"/>
        </w:rPr>
        <w:br w:type="textWrapping"/>
      </w:r>
      <w:r>
        <w:rPr>
          <w:sz w:val="20"/>
        </w:rPr>
        <w:t>@property (strong, nonatomic) UIImageView *scanningCropView;</w:t>
      </w:r>
      <w:r>
        <w:rPr>
          <w:sz w:val="20"/>
        </w:rPr>
        <w:br w:type="textWrapping"/>
      </w:r>
      <w:r>
        <w:rPr>
          <w:sz w:val="20"/>
        </w:rPr>
        <w:t>@property (strong, nonatomic) UIView *loadingView;</w:t>
      </w:r>
      <w:r>
        <w:rPr>
          <w:sz w:val="20"/>
        </w:rPr>
        <w:br w:type="textWrapping"/>
      </w:r>
      <w:r>
        <w:rPr>
          <w:sz w:val="20"/>
        </w:rPr>
        <w:t>@property (strong, nonatomic) AVCaptureDevice *device;</w:t>
      </w:r>
      <w:r>
        <w:rPr>
          <w:sz w:val="20"/>
        </w:rPr>
        <w:br w:type="textWrapping"/>
      </w:r>
      <w:r>
        <w:rPr>
          <w:sz w:val="20"/>
        </w:rPr>
        <w:t>@property (strong, nonatomic) AVCaptureInput *input;</w:t>
      </w:r>
      <w:r>
        <w:rPr>
          <w:sz w:val="20"/>
        </w:rPr>
        <w:br w:type="textWrapping"/>
      </w:r>
      <w:r>
        <w:rPr>
          <w:sz w:val="20"/>
        </w:rPr>
        <w:t>@property (strong, nonatomic) AVCaptureMetadataOutput *output;</w:t>
      </w:r>
      <w:r>
        <w:rPr>
          <w:sz w:val="20"/>
        </w:rPr>
        <w:br w:type="textWrapping"/>
      </w:r>
      <w:r>
        <w:rPr>
          <w:sz w:val="20"/>
        </w:rPr>
        <w:t>@property (strong, nonatomic) AVCaptureSession *session;</w:t>
      </w:r>
      <w:r>
        <w:rPr>
          <w:sz w:val="20"/>
        </w:rPr>
        <w:br w:type="textWrapping"/>
      </w:r>
      <w:r>
        <w:rPr>
          <w:sz w:val="20"/>
        </w:rPr>
        <w:t>@property (strong, nonatomic) AVCaptureVideoPreviewLayer *previewLayer;</w:t>
      </w:r>
      <w:r>
        <w:rPr>
          <w:sz w:val="20"/>
        </w:rPr>
        <w:br w:type="textWrapping"/>
      </w:r>
      <w:r>
        <w:rPr>
          <w:sz w:val="20"/>
        </w:rPr>
        <w:t>@property (copy, nonatomic) NSString *order_id;</w:t>
      </w:r>
      <w:r>
        <w:rPr>
          <w:sz w:val="20"/>
        </w:rPr>
        <w:br w:type="textWrapping"/>
      </w:r>
      <w:r>
        <w:rPr>
          <w:sz w:val="20"/>
        </w:rPr>
        <w:t>@property (copy, nonatomic) NSString *cabinet_type;</w:t>
      </w:r>
      <w:r>
        <w:rPr>
          <w:sz w:val="20"/>
        </w:rPr>
        <w:br w:type="textWrapping"/>
      </w:r>
      <w:r>
        <w:rPr>
          <w:sz w:val="20"/>
        </w:rPr>
        <w:t>@property (strong, nonatomic) UIView *popView;</w:t>
      </w:r>
      <w:r>
        <w:rPr>
          <w:sz w:val="20"/>
        </w:rPr>
        <w:br w:type="textWrapping"/>
      </w:r>
      <w:r>
        <w:rPr>
          <w:sz w:val="20"/>
        </w:rPr>
        <w:t>@property (strong, nonatomic) UIButton *cabinetBtn;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ScanCodeViewController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UIImageView *_sweepView;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(void)registerNotification {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selector:@selector(didReceiveAppBecomeAciveNotification:) name:UIApplicationDidBecomeActiveNotification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selector:@selector(didReceiveAppDidEnterBackgroundNotification:) name:UIApplicationDidEnterBackgroundNotification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blackColor];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 xml:space="preserve">    [self registerNotification];</w:t>
      </w:r>
      <w:r>
        <w:rPr>
          <w:sz w:val="20"/>
        </w:rPr>
        <w:br w:type="textWrapping"/>
      </w:r>
      <w:r>
        <w:rPr>
          <w:sz w:val="20"/>
        </w:rPr>
        <w:t>#if (TARGET_IPHONE_SIMULATOR)</w:t>
      </w:r>
      <w:r>
        <w:rPr>
          <w:sz w:val="20"/>
        </w:rPr>
        <w:br w:type="textWrapping"/>
      </w:r>
      <w:r>
        <w:rPr>
          <w:sz w:val="20"/>
        </w:rPr>
        <w:t xml:space="preserve">    [LWMProgressHUD showErrorWithStatus:@"不支持模拟器"];</w:t>
      </w:r>
      <w:r>
        <w:rPr>
          <w:sz w:val="20"/>
        </w:rPr>
        <w:br w:type="textWrapping"/>
      </w:r>
      <w:r>
        <w:rPr>
          <w:sz w:val="20"/>
        </w:rPr>
        <w:t xml:space="preserve">    return;</w:t>
      </w:r>
      <w:r>
        <w:rPr>
          <w:sz w:val="20"/>
        </w:rPr>
        <w:br w:type="textWrapping"/>
      </w:r>
      <w:r>
        <w:rPr>
          <w:sz w:val="20"/>
        </w:rPr>
        <w:t>#endif</w:t>
      </w:r>
      <w:r>
        <w:rPr>
          <w:sz w:val="20"/>
        </w:rPr>
        <w:br w:type="textWrapping"/>
      </w:r>
      <w:r>
        <w:rPr>
          <w:sz w:val="20"/>
        </w:rPr>
        <w:t xml:space="preserve">    AVAuthorizationStatus status = [AVCaptureDevice authorizationStatusForMediaType:AVMediaTypeVideo];</w:t>
      </w:r>
      <w:r>
        <w:rPr>
          <w:sz w:val="20"/>
        </w:rPr>
        <w:br w:type="textWrapping"/>
      </w:r>
      <w:r>
        <w:rPr>
          <w:sz w:val="20"/>
        </w:rPr>
        <w:t xml:space="preserve">    switch (status) {</w:t>
      </w:r>
      <w:r>
        <w:rPr>
          <w:sz w:val="20"/>
        </w:rPr>
        <w:br w:type="textWrapping"/>
      </w:r>
      <w:r>
        <w:rPr>
          <w:sz w:val="20"/>
        </w:rPr>
        <w:t xml:space="preserve">        case AVAuthorizationStatusNotDetermined: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[AVCaptureDevice requestAccessForMediaType:AVMediaTypeVideo completionHandler:^(BOOL granted) {</w:t>
      </w:r>
      <w:r>
        <w:rPr>
          <w:sz w:val="20"/>
        </w:rPr>
        <w:br w:type="textWrapping"/>
      </w:r>
      <w:r>
        <w:rPr>
          <w:sz w:val="20"/>
        </w:rPr>
        <w:t xml:space="preserve">                if (granted) {</w:t>
      </w:r>
      <w:r>
        <w:rPr>
          <w:sz w:val="20"/>
        </w:rPr>
        <w:br w:type="textWrapping"/>
      </w:r>
      <w:r>
        <w:rPr>
          <w:sz w:val="20"/>
        </w:rPr>
        <w:t xml:space="preserve">                    dispatch_async(dispatch_get_main_queue(), ^(void) {</w:t>
      </w:r>
      <w:r>
        <w:rPr>
          <w:sz w:val="20"/>
        </w:rPr>
        <w:br w:type="textWrapping"/>
      </w:r>
      <w:r>
        <w:rPr>
          <w:sz w:val="20"/>
        </w:rPr>
        <w:t xml:space="preserve">                        [self setupCamera];</w:t>
      </w:r>
      <w:r>
        <w:rPr>
          <w:sz w:val="20"/>
        </w:rPr>
        <w:br w:type="textWrapping"/>
      </w:r>
      <w:r>
        <w:rPr>
          <w:sz w:val="20"/>
        </w:rPr>
        <w:t xml:space="preserve">                    });</w:t>
      </w:r>
      <w:r>
        <w:rPr>
          <w:sz w:val="20"/>
        </w:rPr>
        <w:br w:type="textWrapping"/>
      </w:r>
      <w:r>
        <w:rPr>
          <w:sz w:val="20"/>
        </w:rPr>
        <w:t xml:space="preserve">                } else {</w:t>
      </w:r>
    </w:p>
    <w:p w14:paraId="6608E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"TZImagePreviewController.h"</w:t>
      </w:r>
      <w:r>
        <w:rPr>
          <w:sz w:val="20"/>
        </w:rPr>
        <w:br w:type="textWrapping"/>
      </w:r>
      <w:r>
        <w:rPr>
          <w:sz w:val="20"/>
        </w:rPr>
        <w:t>#import &lt;TZImagePickerController/TZPhotoPreviewCell.h&gt;</w:t>
      </w:r>
      <w:r>
        <w:rPr>
          <w:sz w:val="20"/>
        </w:rPr>
        <w:br w:type="textWrapping"/>
      </w:r>
      <w:r>
        <w:rPr>
          <w:sz w:val="20"/>
        </w:rPr>
        <w:t>#import &lt;TZImagePickerController/TZAssetModel.h&gt;</w:t>
      </w:r>
      <w:r>
        <w:rPr>
          <w:sz w:val="20"/>
        </w:rPr>
        <w:br w:type="textWrapping"/>
      </w:r>
      <w:r>
        <w:rPr>
          <w:sz w:val="20"/>
        </w:rPr>
        <w:t>#import &lt;TZImagePickerController/UIView+TZLayout.h&gt;</w:t>
      </w:r>
      <w:r>
        <w:rPr>
          <w:sz w:val="20"/>
        </w:rPr>
        <w:br w:type="textWrapping"/>
      </w:r>
      <w:r>
        <w:rPr>
          <w:sz w:val="20"/>
        </w:rPr>
        <w:t>#import &lt;TZImagePickerController/TZImagePickerController.h&gt;</w:t>
      </w:r>
      <w:r>
        <w:rPr>
          <w:sz w:val="20"/>
        </w:rPr>
        <w:br w:type="textWrapping"/>
      </w:r>
      <w:r>
        <w:rPr>
          <w:sz w:val="20"/>
        </w:rPr>
        <w:t>#import &lt;TZImagePickerController/TZImageManager.h&gt;</w:t>
      </w:r>
      <w:r>
        <w:rPr>
          <w:sz w:val="20"/>
        </w:rPr>
        <w:br w:type="textWrapping"/>
      </w:r>
      <w:r>
        <w:rPr>
          <w:sz w:val="20"/>
        </w:rPr>
        <w:t>#import &lt;AVFoundation/AVFoundation.h&gt;</w:t>
      </w:r>
      <w:r>
        <w:rPr>
          <w:sz w:val="20"/>
        </w:rPr>
        <w:br w:type="textWrapping"/>
      </w:r>
      <w:r>
        <w:rPr>
          <w:sz w:val="20"/>
        </w:rPr>
        <w:t>@interface TZImagePreviewController ()&lt;UICollectionViewDataSource,UICollectionViewDelegate,UIScrollViewDelegate&gt; {</w:t>
      </w:r>
      <w:r>
        <w:rPr>
          <w:sz w:val="20"/>
        </w:rPr>
        <w:br w:type="textWrapping"/>
      </w:r>
      <w:r>
        <w:rPr>
          <w:sz w:val="20"/>
        </w:rPr>
        <w:t xml:space="preserve">    UICollectionView *_collectionView;</w:t>
      </w:r>
      <w:r>
        <w:rPr>
          <w:sz w:val="20"/>
        </w:rPr>
        <w:br w:type="textWrapping"/>
      </w:r>
      <w:r>
        <w:rPr>
          <w:sz w:val="20"/>
        </w:rPr>
        <w:t xml:space="preserve">    UICollectionViewFlowLayout *_layout;</w:t>
      </w:r>
      <w:r>
        <w:rPr>
          <w:sz w:val="20"/>
        </w:rPr>
        <w:br w:type="textWrapping"/>
      </w:r>
      <w:r>
        <w:rPr>
          <w:sz w:val="20"/>
        </w:rPr>
        <w:t xml:space="preserve">    UIView *_naviBar;</w:t>
      </w:r>
      <w:r>
        <w:rPr>
          <w:sz w:val="20"/>
        </w:rPr>
        <w:br w:type="textWrapping"/>
      </w:r>
      <w:r>
        <w:rPr>
          <w:sz w:val="20"/>
        </w:rPr>
        <w:t xml:space="preserve">    UIButton *_backButton;</w:t>
      </w:r>
      <w:r>
        <w:rPr>
          <w:sz w:val="20"/>
        </w:rPr>
        <w:br w:type="textWrapping"/>
      </w:r>
      <w:r>
        <w:rPr>
          <w:sz w:val="20"/>
        </w:rPr>
        <w:t xml:space="preserve">    UIButton *_selectButton;</w:t>
      </w:r>
      <w:r>
        <w:rPr>
          <w:sz w:val="20"/>
        </w:rPr>
        <w:br w:type="textWrapping"/>
      </w:r>
      <w:r>
        <w:rPr>
          <w:sz w:val="20"/>
        </w:rPr>
        <w:t xml:space="preserve">    UILabel *_indexLabel;</w:t>
      </w:r>
      <w:r>
        <w:rPr>
          <w:sz w:val="20"/>
        </w:rPr>
        <w:br w:type="textWrapping"/>
      </w:r>
      <w:r>
        <w:rPr>
          <w:sz w:val="20"/>
        </w:rPr>
        <w:t xml:space="preserve">    UIView *_toolBar;</w:t>
      </w:r>
      <w:r>
        <w:rPr>
          <w:sz w:val="20"/>
        </w:rPr>
        <w:br w:type="textWrapping"/>
      </w:r>
      <w:r>
        <w:rPr>
          <w:sz w:val="20"/>
        </w:rPr>
        <w:t xml:space="preserve">    UIButton *_doneButton;</w:t>
      </w:r>
      <w:r>
        <w:rPr>
          <w:sz w:val="20"/>
        </w:rPr>
        <w:br w:type="textWrapping"/>
      </w:r>
      <w:r>
        <w:rPr>
          <w:sz w:val="20"/>
        </w:rPr>
        <w:t xml:space="preserve">    UIImageView *_numberImageView;</w:t>
      </w:r>
      <w:r>
        <w:rPr>
          <w:sz w:val="20"/>
        </w:rPr>
        <w:br w:type="textWrapping"/>
      </w:r>
      <w:r>
        <w:rPr>
          <w:sz w:val="20"/>
        </w:rPr>
        <w:t xml:space="preserve">    UILabel *_numberLabel;</w:t>
      </w:r>
      <w:r>
        <w:rPr>
          <w:sz w:val="20"/>
        </w:rPr>
        <w:br w:type="textWrapping"/>
      </w:r>
      <w:r>
        <w:rPr>
          <w:sz w:val="20"/>
        </w:rPr>
        <w:t xml:space="preserve">    UIButton *_originalPhotoButton;</w:t>
      </w:r>
      <w:r>
        <w:rPr>
          <w:sz w:val="20"/>
        </w:rPr>
        <w:br w:type="textWrapping"/>
      </w:r>
      <w:r>
        <w:rPr>
          <w:sz w:val="20"/>
        </w:rPr>
        <w:t xml:space="preserve">    UILabel *_originalPhotoLabel;</w:t>
      </w:r>
      <w:r>
        <w:rPr>
          <w:sz w:val="20"/>
        </w:rPr>
        <w:br w:type="textWrapping"/>
      </w:r>
      <w:r>
        <w:rPr>
          <w:sz w:val="20"/>
        </w:rPr>
        <w:t xml:space="preserve">    CGFloat _offsetItemCount;</w:t>
      </w:r>
      <w:r>
        <w:rPr>
          <w:sz w:val="20"/>
        </w:rPr>
        <w:br w:type="textWrapping"/>
      </w:r>
      <w:r>
        <w:rPr>
          <w:sz w:val="20"/>
        </w:rPr>
        <w:t xml:space="preserve">    BOOL _didSetIsSelectOriginalPhoto;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 (nonatomic, strong) TZImagePickerController *tzImagePickerVc;</w:t>
      </w:r>
      <w:r>
        <w:rPr>
          <w:sz w:val="20"/>
        </w:rPr>
        <w:br w:type="textWrapping"/>
      </w:r>
      <w:r>
        <w:rPr>
          <w:sz w:val="20"/>
        </w:rPr>
        <w:t>@property (nonatomic, strong) NSMutableArray *photos;</w:t>
      </w:r>
      <w:r>
        <w:rPr>
          <w:sz w:val="20"/>
        </w:rPr>
        <w:br w:type="textWrapping"/>
      </w:r>
      <w:r>
        <w:rPr>
          <w:sz w:val="20"/>
        </w:rPr>
        <w:t>@property (nonatomic, assign) NSInteger currentIndex;</w:t>
      </w:r>
      <w:r>
        <w:rPr>
          <w:sz w:val="20"/>
        </w:rPr>
        <w:br w:type="textWrapping"/>
      </w:r>
      <w:r>
        <w:rPr>
          <w:sz w:val="20"/>
        </w:rPr>
        <w:t>@property (nonatomic, assign) BOOL isHideNaviBar;</w:t>
      </w:r>
      <w:r>
        <w:rPr>
          <w:sz w:val="20"/>
        </w:rPr>
        <w:br w:type="textWrapping"/>
      </w:r>
      <w:r>
        <w:rPr>
          <w:sz w:val="20"/>
        </w:rPr>
        <w:t>@property (nonatomic, assign) double progress;</w:t>
      </w:r>
      <w:r>
        <w:rPr>
          <w:sz w:val="20"/>
        </w:rPr>
        <w:br w:type="textWrapping"/>
      </w:r>
      <w:r>
        <w:rPr>
          <w:sz w:val="20"/>
        </w:rPr>
        <w:t>@property (strong, nonatomic) UIAlertController *alertView;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*tempPhotos;</w:t>
      </w:r>
      <w:r>
        <w:rPr>
          <w:sz w:val="20"/>
        </w:rPr>
        <w:br w:type="textWrapping"/>
      </w:r>
      <w:r>
        <w:rPr>
          <w:sz w:val="20"/>
        </w:rPr>
        <w:t>@property (nonatomic, strong) NSArray *videoSuffixs;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TZImagePreviewController</w:t>
      </w:r>
      <w:r>
        <w:rPr>
          <w:sz w:val="20"/>
        </w:rPr>
        <w:br w:type="textWrapping"/>
      </w:r>
      <w:r>
        <w:rPr>
          <w:sz w:val="20"/>
        </w:rPr>
        <w:t>- (instancetype)initWithPhotos:(NSArray *)photos currentIndex:(NSInteger)currentIndex tzImagePickerVc:(TZImagePickerController *)tzImagePickerVc {</w:t>
      </w:r>
      <w:r>
        <w:rPr>
          <w:sz w:val="20"/>
        </w:rPr>
        <w:br w:type="textWrapping"/>
      </w:r>
      <w:r>
        <w:rPr>
          <w:sz w:val="20"/>
        </w:rPr>
        <w:t xml:space="preserve">    self = [super init];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self.photos = [NSMutableArray arrayWithArray:photos];</w:t>
      </w:r>
      <w:r>
        <w:rPr>
          <w:sz w:val="20"/>
        </w:rPr>
        <w:br w:type="textWrapping"/>
      </w:r>
      <w:r>
        <w:rPr>
          <w:sz w:val="20"/>
        </w:rPr>
        <w:t xml:space="preserve">        self.currentIndex = currentIndex;</w:t>
      </w:r>
      <w:r>
        <w:rPr>
          <w:sz w:val="20"/>
        </w:rPr>
        <w:br w:type="textWrapping"/>
      </w:r>
      <w:r>
        <w:rPr>
          <w:sz w:val="20"/>
        </w:rPr>
        <w:t xml:space="preserve">        self.tzImagePickerVc = tzImagePickerVc;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self.videoSuffixs = @[@"mov",@"mp4",@"rmvb",@"rm",@"flv",@"avi",@"3gp",@"wmv",@"mpeg1",@"mpeg2",@"mpeg4(mp4)",                                 @"asf",@"swf",@"vob",@"dat",@"m4v",@"f4v",@"mkv",@"mts",@"ts"];</w:t>
      </w:r>
      <w:r>
        <w:rPr>
          <w:sz w:val="20"/>
        </w:rPr>
        <w:br w:type="textWrapping"/>
      </w:r>
      <w:r>
        <w:rPr>
          <w:sz w:val="20"/>
        </w:rPr>
        <w:t xml:space="preserve">    [TZImageManager manager].shouldFixOrientation = YES;</w:t>
      </w:r>
      <w:r>
        <w:rPr>
          <w:sz w:val="20"/>
        </w:rPr>
        <w:br w:type="textWrapping"/>
      </w:r>
      <w:r>
        <w:rPr>
          <w:sz w:val="20"/>
        </w:rPr>
        <w:t xml:space="preserve">    self.tempPhotos = [NSMutableArray arrayWithArray:self.photos];</w:t>
      </w:r>
      <w:r>
        <w:rPr>
          <w:sz w:val="20"/>
        </w:rPr>
        <w:br w:type="textWrapping"/>
      </w:r>
      <w:r>
        <w:rPr>
          <w:sz w:val="20"/>
        </w:rPr>
        <w:t xml:space="preserve">    if (!_didSetIsSelectOriginalPhoto) {</w:t>
      </w:r>
      <w:r>
        <w:rPr>
          <w:sz w:val="20"/>
        </w:rPr>
        <w:br w:type="textWrapping"/>
      </w:r>
      <w:r>
        <w:rPr>
          <w:sz w:val="20"/>
        </w:rPr>
        <w:t xml:space="preserve">        _isSelectOriginalPhoto = self.tzImagePickerVc.isSelectOriginalPhoto;</w:t>
      </w:r>
    </w:p>
    <w:p w14:paraId="5A82C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E5267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"TZImageUploadOperation.h"</w:t>
      </w:r>
      <w:r>
        <w:rPr>
          <w:sz w:val="20"/>
        </w:rPr>
        <w:br w:type="textWrapping"/>
      </w:r>
      <w:r>
        <w:rPr>
          <w:sz w:val="20"/>
        </w:rPr>
        <w:t>#import "TZImageManager.h"</w:t>
      </w:r>
      <w:r>
        <w:rPr>
          <w:sz w:val="20"/>
        </w:rPr>
        <w:br w:type="textWrapping"/>
      </w:r>
      <w:r>
        <w:rPr>
          <w:sz w:val="20"/>
        </w:rPr>
        <w:t>#import &lt;QCloudCOSXML/QCloudCOSXML.h&gt;</w:t>
      </w:r>
      <w:r>
        <w:rPr>
          <w:sz w:val="20"/>
        </w:rPr>
        <w:br w:type="textWrapping"/>
      </w:r>
      <w:r>
        <w:rPr>
          <w:sz w:val="20"/>
        </w:rPr>
        <w:t>@implementation TZImageUploadOperation</w:t>
      </w:r>
      <w:r>
        <w:rPr>
          <w:sz w:val="20"/>
        </w:rPr>
        <w:br w:type="textWrapping"/>
      </w:r>
      <w:r>
        <w:rPr>
          <w:sz w:val="20"/>
        </w:rPr>
        <w:t>- (void)start {</w:t>
      </w:r>
      <w:r>
        <w:rPr>
          <w:sz w:val="20"/>
        </w:rPr>
        <w:br w:type="textWrapping"/>
      </w:r>
      <w:r>
        <w:rPr>
          <w:sz w:val="20"/>
        </w:rPr>
        <w:t xml:space="preserve">    SJHLog(@"TZImageUploadOperation start");</w:t>
      </w:r>
      <w:r>
        <w:rPr>
          <w:sz w:val="20"/>
        </w:rPr>
        <w:br w:type="textWrapping"/>
      </w:r>
      <w:r>
        <w:rPr>
          <w:sz w:val="20"/>
        </w:rPr>
        <w:t xml:space="preserve">    self.executing = YES;</w:t>
      </w:r>
      <w:r>
        <w:rPr>
          <w:sz w:val="20"/>
        </w:rPr>
        <w:br w:type="textWrapping"/>
      </w:r>
      <w:r>
        <w:rPr>
          <w:sz w:val="20"/>
        </w:rPr>
        <w:t xml:space="preserve">    dispatch_async(dispatch_get_global_queue(0, 0), ^{</w:t>
      </w:r>
      <w:r>
        <w:rPr>
          <w:sz w:val="20"/>
        </w:rPr>
        <w:br w:type="textWrapping"/>
      </w:r>
      <w:r>
        <w:rPr>
          <w:sz w:val="20"/>
        </w:rPr>
        <w:t>#pragma mark - 获取&amp;上传大图</w:t>
      </w:r>
      <w:r>
        <w:rPr>
          <w:sz w:val="20"/>
        </w:rPr>
        <w:br w:type="textWrapping"/>
      </w:r>
      <w:r>
        <w:rPr>
          <w:sz w:val="20"/>
        </w:rPr>
        <w:t xml:space="preserve">        [[TZImageManager manager] getPhotoWithAsset:self.asset completion:^(UIImage *photo, NSDictionary *info, BOOL isDegraded) {</w:t>
      </w:r>
      <w:r>
        <w:rPr>
          <w:sz w:val="20"/>
        </w:rPr>
        <w:br w:type="textWrapping"/>
      </w:r>
      <w:r>
        <w:rPr>
          <w:sz w:val="20"/>
        </w:rPr>
        <w:t xml:space="preserve">            dispatch_async(dispatch_get_main_queue(), ^{</w:t>
      </w:r>
      <w:r>
        <w:rPr>
          <w:sz w:val="20"/>
        </w:rPr>
        <w:br w:type="textWrapping"/>
      </w:r>
      <w:r>
        <w:rPr>
          <w:sz w:val="20"/>
        </w:rPr>
        <w:t xml:space="preserve">                if (!isDegraded) {</w:t>
      </w:r>
      <w:r>
        <w:rPr>
          <w:sz w:val="20"/>
        </w:rPr>
        <w:br w:type="textWrapping"/>
      </w:r>
      <w:r>
        <w:rPr>
          <w:sz w:val="20"/>
        </w:rPr>
        <w:t xml:space="preserve">                    if (self.completedBlock) {</w:t>
      </w:r>
      <w:r>
        <w:rPr>
          <w:sz w:val="20"/>
        </w:rPr>
        <w:br w:type="textWrapping"/>
      </w:r>
      <w:r>
        <w:rPr>
          <w:sz w:val="20"/>
        </w:rPr>
        <w:t xml:space="preserve">                        self.completedBlock(photo, info, isDegraded);</w:t>
      </w:r>
      <w:r>
        <w:rPr>
          <w:sz w:val="20"/>
        </w:rPr>
        <w:br w:type="textWrapping"/>
      </w:r>
      <w:r>
        <w:rPr>
          <w:sz w:val="20"/>
        </w:rPr>
        <w:t xml:space="preserve">    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        dispatch_after(dispatch_time(DISPATCH_TIME_NOW, (int64_t)(1.0 * NSEC_PER_SEC)), dispatch_get_main_queue(), ^{</w:t>
      </w:r>
      <w:r>
        <w:rPr>
          <w:sz w:val="20"/>
        </w:rPr>
        <w:br w:type="textWrapping"/>
      </w:r>
      <w:r>
        <w:rPr>
          <w:sz w:val="20"/>
        </w:rPr>
        <w:t xml:space="preserve">                        [self done];</w:t>
      </w:r>
      <w:r>
        <w:rPr>
          <w:sz w:val="20"/>
        </w:rPr>
        <w:br w:type="textWrapping"/>
      </w:r>
      <w:r>
        <w:rPr>
          <w:sz w:val="20"/>
        </w:rPr>
        <w:t xml:space="preserve">                    });</w:t>
      </w:r>
      <w:r>
        <w:rPr>
          <w:sz w:val="20"/>
        </w:rPr>
        <w:br w:type="textWrapping"/>
      </w:r>
      <w:r>
        <w:rPr>
          <w:sz w:val="20"/>
        </w:rPr>
        <w:t xml:space="preserve">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});</w:t>
      </w:r>
      <w:r>
        <w:rPr>
          <w:sz w:val="20"/>
        </w:rPr>
        <w:br w:type="textWrapping"/>
      </w:r>
      <w:r>
        <w:rPr>
          <w:sz w:val="20"/>
        </w:rPr>
        <w:t xml:space="preserve">        } progressHandler:^(double progress, NSError *error, BOOL *stop, NSDictionary *info) {</w:t>
      </w:r>
      <w:r>
        <w:rPr>
          <w:sz w:val="20"/>
        </w:rPr>
        <w:br w:type="textWrapping"/>
      </w:r>
      <w:r>
        <w:rPr>
          <w:sz w:val="20"/>
        </w:rPr>
        <w:t xml:space="preserve">            dispatch_async(dispatch_get_main_queue(), ^{</w:t>
      </w:r>
      <w:r>
        <w:rPr>
          <w:sz w:val="20"/>
        </w:rPr>
        <w:br w:type="textWrapping"/>
      </w:r>
      <w:r>
        <w:rPr>
          <w:sz w:val="20"/>
        </w:rPr>
        <w:t xml:space="preserve">                if (self.progressBlock) {</w:t>
      </w:r>
      <w:r>
        <w:rPr>
          <w:sz w:val="20"/>
        </w:rPr>
        <w:br w:type="textWrapping"/>
      </w:r>
      <w:r>
        <w:rPr>
          <w:sz w:val="20"/>
        </w:rPr>
        <w:t xml:space="preserve">                    self.progressBlock(progress, error, stop, info);</w:t>
      </w:r>
      <w:r>
        <w:rPr>
          <w:sz w:val="20"/>
        </w:rPr>
        <w:br w:type="textWrapping"/>
      </w:r>
      <w:r>
        <w:rPr>
          <w:sz w:val="20"/>
        </w:rPr>
        <w:t xml:space="preserve">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});</w:t>
      </w:r>
      <w:r>
        <w:rPr>
          <w:sz w:val="20"/>
        </w:rPr>
        <w:br w:type="textWrapping"/>
      </w:r>
      <w:r>
        <w:rPr>
          <w:sz w:val="20"/>
        </w:rPr>
        <w:t xml:space="preserve">        } networkAccessAllowed:YES];</w:t>
      </w:r>
      <w:r>
        <w:rPr>
          <w:sz w:val="20"/>
        </w:rPr>
        <w:br w:type="textWrapping"/>
      </w:r>
      <w:r>
        <w:rPr>
          <w:sz w:val="20"/>
        </w:rPr>
        <w:t>#pragma mark - 获取&amp;上传原图</w:t>
      </w:r>
      <w:r>
        <w:rPr>
          <w:sz w:val="20"/>
        </w:rPr>
        <w:br w:type="textWrapping"/>
      </w:r>
      <w:r>
        <w:rPr>
          <w:sz w:val="20"/>
        </w:rPr>
        <w:t xml:space="preserve">        [[TZImageManager manager] getOriginalPhotoWithAsset:self.asset progressHandler:^(double progress, NSError *error, BOOL *stop, NSDictionary *info) {</w:t>
      </w:r>
      <w:r>
        <w:rPr>
          <w:sz w:val="20"/>
        </w:rPr>
        <w:br w:type="textWrapping"/>
      </w:r>
      <w:r>
        <w:rPr>
          <w:sz w:val="20"/>
        </w:rPr>
        <w:t xml:space="preserve">            dispatch_async(dispatch_get_main_queue(), ^{</w:t>
      </w:r>
      <w:r>
        <w:rPr>
          <w:sz w:val="20"/>
        </w:rPr>
        <w:br w:type="textWrapping"/>
      </w:r>
      <w:r>
        <w:rPr>
          <w:sz w:val="20"/>
        </w:rPr>
        <w:t xml:space="preserve">                if (self.progressBlock) {</w:t>
      </w:r>
      <w:r>
        <w:rPr>
          <w:sz w:val="20"/>
        </w:rPr>
        <w:br w:type="textWrapping"/>
      </w:r>
      <w:r>
        <w:rPr>
          <w:sz w:val="20"/>
        </w:rPr>
        <w:t xml:space="preserve">                    self.progressBlock(progress, error, stop, info);</w:t>
      </w:r>
      <w:r>
        <w:rPr>
          <w:sz w:val="20"/>
        </w:rPr>
        <w:br w:type="textWrapping"/>
      </w:r>
      <w:r>
        <w:rPr>
          <w:sz w:val="20"/>
        </w:rPr>
        <w:t xml:space="preserve">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});</w:t>
      </w:r>
      <w:r>
        <w:rPr>
          <w:sz w:val="20"/>
        </w:rPr>
        <w:br w:type="textWrapping"/>
      </w:r>
      <w:r>
        <w:rPr>
          <w:sz w:val="20"/>
        </w:rPr>
        <w:t xml:space="preserve">        } newCompletion:^(UIImage *photo, NSDictionary *info, BOOL isDegraded) {</w:t>
      </w:r>
      <w:r>
        <w:rPr>
          <w:sz w:val="20"/>
        </w:rPr>
        <w:br w:type="textWrapping"/>
      </w:r>
      <w:r>
        <w:rPr>
          <w:sz w:val="20"/>
        </w:rPr>
        <w:t xml:space="preserve">            dispatch_async(dispatch_get_main_queue(), ^{</w:t>
      </w:r>
      <w:r>
        <w:rPr>
          <w:sz w:val="20"/>
        </w:rPr>
        <w:br w:type="textWrapping"/>
      </w:r>
      <w:r>
        <w:rPr>
          <w:sz w:val="20"/>
        </w:rPr>
        <w:t xml:space="preserve">                if (!isDegraded) {</w:t>
      </w:r>
      <w:r>
        <w:rPr>
          <w:sz w:val="20"/>
        </w:rPr>
        <w:br w:type="textWrapping"/>
      </w:r>
      <w:r>
        <w:rPr>
          <w:sz w:val="20"/>
        </w:rPr>
        <w:t xml:space="preserve">                    NSString *keys = [self getSaveSmallKey];</w:t>
      </w:r>
      <w:r>
        <w:rPr>
          <w:sz w:val="20"/>
        </w:rPr>
        <w:br w:type="textWrapping"/>
      </w:r>
      <w:r>
        <w:rPr>
          <w:sz w:val="20"/>
        </w:rPr>
        <w:t xml:space="preserve">                    NSString *objectKey =  [keys stringByReplacingCharactersInRange:NSMakeRange(0, 1) withString:@""];</w:t>
      </w:r>
      <w:r>
        <w:rPr>
          <w:sz w:val="20"/>
        </w:rPr>
        <w:br w:type="textWrapping"/>
      </w:r>
      <w:r>
        <w:rPr>
          <w:sz w:val="20"/>
        </w:rPr>
        <w:t xml:space="preserve">                    NSString* tempPath = QCloudTempFilePathWithExtension(@"png");</w:t>
      </w:r>
      <w:r>
        <w:rPr>
          <w:sz w:val="20"/>
        </w:rPr>
        <w:br w:type="textWrapping"/>
      </w:r>
      <w:r>
        <w:rPr>
          <w:sz w:val="20"/>
        </w:rPr>
        <w:t xml:space="preserve">                    [UIImagePNGRepresentation(photo) writeToFile:tempPath atomically:YES];</w:t>
      </w:r>
      <w:r>
        <w:rPr>
          <w:sz w:val="20"/>
        </w:rPr>
        <w:br w:type="textWrapping"/>
      </w:r>
      <w:r>
        <w:rPr>
          <w:sz w:val="20"/>
        </w:rPr>
        <w:t xml:space="preserve">                    [LWMProgressHUD showWithStatus:@"上传图片中..."];</w:t>
      </w:r>
      <w:r>
        <w:rPr>
          <w:sz w:val="20"/>
        </w:rPr>
        <w:br w:type="textWrapping"/>
      </w:r>
      <w:r>
        <w:rPr>
          <w:sz w:val="20"/>
        </w:rPr>
        <w:t xml:space="preserve">                    QCloudCOSXMLUploadObjectRequest* put = [QCloudCOSXMLUploadObjectRequest new];</w:t>
      </w:r>
      <w:r>
        <w:rPr>
          <w:sz w:val="20"/>
        </w:rPr>
        <w:br w:type="textWrapping"/>
      </w:r>
      <w:r>
        <w:rPr>
          <w:sz w:val="20"/>
        </w:rPr>
        <w:t xml:space="preserve">                    NSURL* url = [NSURL fileURLWithPath:tempPath];</w:t>
      </w:r>
      <w:r>
        <w:rPr>
          <w:sz w:val="20"/>
        </w:rPr>
        <w:br w:type="textWrapping"/>
      </w:r>
      <w:r>
        <w:rPr>
          <w:sz w:val="20"/>
        </w:rPr>
        <w:t xml:space="preserve">                    put.bucket = @"lewaimai-image-1251685925";</w:t>
      </w:r>
      <w:r>
        <w:rPr>
          <w:sz w:val="20"/>
        </w:rPr>
        <w:br w:type="textWrapping"/>
      </w:r>
      <w:r>
        <w:rPr>
          <w:sz w:val="20"/>
        </w:rPr>
        <w:t xml:space="preserve">                    put.object =  [keys stringByReplacingCharactersInRange:NSMakeRange(0, 1) withString:@""];// 去除第一位的斜杠</w:t>
      </w:r>
      <w:r>
        <w:rPr>
          <w:sz w:val="20"/>
        </w:rPr>
        <w:br w:type="textWrapping"/>
      </w:r>
      <w:r>
        <w:rPr>
          <w:sz w:val="20"/>
        </w:rPr>
        <w:t xml:space="preserve">                    put.body =  url;</w:t>
      </w:r>
      <w:r>
        <w:rPr>
          <w:sz w:val="20"/>
        </w:rPr>
        <w:br w:type="textWrapping"/>
      </w:r>
      <w:r>
        <w:rPr>
          <w:sz w:val="20"/>
        </w:rPr>
        <w:t xml:space="preserve">                    [put setFinishBlock:^(id outputObject, NSError *error) {</w:t>
      </w:r>
      <w:r>
        <w:rPr>
          <w:sz w:val="20"/>
        </w:rPr>
        <w:br w:type="textWrapping"/>
      </w:r>
      <w:r>
        <w:rPr>
          <w:sz w:val="20"/>
        </w:rPr>
        <w:t xml:space="preserve">                    }];</w:t>
      </w:r>
      <w:r>
        <w:rPr>
          <w:sz w:val="20"/>
        </w:rPr>
        <w:br w:type="textWrapping"/>
      </w:r>
      <w:r>
        <w:rPr>
          <w:sz w:val="20"/>
        </w:rPr>
        <w:t xml:space="preserve">                    [[QCloudCOSTransferMangerService defaultCOSTransferManager] UploadObject:put];</w:t>
      </w:r>
      <w:r>
        <w:rPr>
          <w:sz w:val="20"/>
        </w:rPr>
        <w:br w:type="textWrapping"/>
      </w:r>
    </w:p>
    <w:p w14:paraId="171D8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7155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&lt;UIKit/UIKit.h&gt;</w:t>
      </w:r>
      <w:r>
        <w:rPr>
          <w:sz w:val="20"/>
        </w:rPr>
        <w:br w:type="textWrapping"/>
      </w:r>
      <w:r>
        <w:rPr>
          <w:sz w:val="20"/>
        </w:rPr>
        <w:t>#import &lt;CoreLocation/CoreLocation.h&gt;</w:t>
      </w:r>
      <w:r>
        <w:rPr>
          <w:sz w:val="20"/>
        </w:rPr>
        <w:br w:type="textWrapping"/>
      </w:r>
      <w:r>
        <w:rPr>
          <w:sz w:val="20"/>
        </w:rPr>
        <w:t>#ifdef __cplusplus</w:t>
      </w:r>
      <w:r>
        <w:rPr>
          <w:sz w:val="20"/>
        </w:rPr>
        <w:br w:type="textWrapping"/>
      </w:r>
      <w:r>
        <w:rPr>
          <w:sz w:val="20"/>
        </w:rPr>
        <w:t>extern "C" {</w:t>
      </w:r>
      <w:r>
        <w:rPr>
          <w:sz w:val="20"/>
        </w:rPr>
        <w:br w:type="textWrapping"/>
      </w:r>
      <w:r>
        <w:rPr>
          <w:sz w:val="20"/>
        </w:rPr>
        <w:t>#endif</w:t>
      </w:r>
      <w:r>
        <w:rPr>
          <w:sz w:val="20"/>
        </w:rPr>
        <w:br w:type="textWrapping"/>
      </w:r>
      <w:r>
        <w:rPr>
          <w:sz w:val="20"/>
        </w:rPr>
        <w:t xml:space="preserve">    typedef struct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CLLocationDegrees latitudeDelta;</w:t>
      </w:r>
      <w:r>
        <w:rPr>
          <w:sz w:val="20"/>
        </w:rPr>
        <w:br w:type="textWrapping"/>
      </w:r>
      <w:r>
        <w:rPr>
          <w:sz w:val="20"/>
        </w:rPr>
        <w:t xml:space="preserve">        CLLocationDegrees longitudeDelta;</w:t>
      </w:r>
      <w:r>
        <w:rPr>
          <w:sz w:val="20"/>
        </w:rPr>
        <w:br w:type="textWrapping"/>
      </w:r>
      <w:r>
        <w:rPr>
          <w:sz w:val="20"/>
        </w:rPr>
        <w:t xml:space="preserve">    } QCoordinateSpan;</w:t>
      </w:r>
      <w:r>
        <w:rPr>
          <w:sz w:val="20"/>
        </w:rPr>
        <w:br w:type="textWrapping"/>
      </w:r>
      <w:r>
        <w:rPr>
          <w:sz w:val="20"/>
        </w:rPr>
        <w:t xml:space="preserve">    typedef struct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CLLocationCoordinate2D center;</w:t>
      </w:r>
      <w:r>
        <w:rPr>
          <w:sz w:val="20"/>
        </w:rPr>
        <w:br w:type="textWrapping"/>
      </w:r>
      <w:r>
        <w:rPr>
          <w:sz w:val="20"/>
        </w:rPr>
        <w:t xml:space="preserve">        QCoordinateSpan span;</w:t>
      </w:r>
      <w:r>
        <w:rPr>
          <w:sz w:val="20"/>
        </w:rPr>
        <w:br w:type="textWrapping"/>
      </w:r>
      <w:r>
        <w:rPr>
          <w:sz w:val="20"/>
        </w:rPr>
        <w:t xml:space="preserve">    } QCoordinateRegion;</w:t>
      </w:r>
      <w:r>
        <w:rPr>
          <w:sz w:val="20"/>
        </w:rPr>
        <w:br w:type="textWrapping"/>
      </w:r>
      <w:r>
        <w:rPr>
          <w:sz w:val="20"/>
        </w:rPr>
        <w:t xml:space="preserve">    static inline QCoordinateSpan QCoordinateSpanMake(CLLocationDegrees latitudeDelta, CLLocationDegrees longitudeDelta)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return (QCoordinateSpan){latitudeDelta, longitudeDelta};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static inline QCoordinateRegion QCoordinateRegionMake(CLLocationCoordinate2D centerCoordinate, QCoordinateSpan span)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return (QCoordinateRegion){centerCoordinate, span};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typedef struct {</w:t>
      </w:r>
      <w:r>
        <w:rPr>
          <w:sz w:val="20"/>
        </w:rPr>
        <w:br w:type="textWrapping"/>
      </w:r>
      <w:r>
        <w:rPr>
          <w:sz w:val="20"/>
        </w:rPr>
        <w:t xml:space="preserve">        CLLocationCoordinate2D northEast; /// 东北角点经纬度坐标</w:t>
      </w:r>
      <w:r>
        <w:rPr>
          <w:sz w:val="20"/>
        </w:rPr>
        <w:br w:type="textWrapping"/>
      </w:r>
      <w:r>
        <w:rPr>
          <w:sz w:val="20"/>
        </w:rPr>
        <w:t xml:space="preserve">        CLLocationCoordinate2D southWest; /// 西南角点经纬度坐标</w:t>
      </w:r>
      <w:r>
        <w:rPr>
          <w:sz w:val="20"/>
        </w:rPr>
        <w:br w:type="textWrapping"/>
      </w:r>
      <w:r>
        <w:rPr>
          <w:sz w:val="20"/>
        </w:rPr>
        <w:t xml:space="preserve">    } QCoordinateBounds;</w:t>
      </w:r>
      <w:r>
        <w:rPr>
          <w:sz w:val="20"/>
        </w:rPr>
        <w:br w:type="textWrapping"/>
      </w:r>
      <w:r>
        <w:rPr>
          <w:sz w:val="20"/>
        </w:rPr>
        <w:t xml:space="preserve">    typedef struct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double x;</w:t>
      </w:r>
      <w:r>
        <w:rPr>
          <w:sz w:val="20"/>
        </w:rPr>
        <w:br w:type="textWrapping"/>
      </w:r>
      <w:r>
        <w:rPr>
          <w:sz w:val="20"/>
        </w:rPr>
        <w:t xml:space="preserve">        double y;</w:t>
      </w:r>
      <w:r>
        <w:rPr>
          <w:sz w:val="20"/>
        </w:rPr>
        <w:br w:type="textWrapping"/>
      </w:r>
      <w:r>
        <w:rPr>
          <w:sz w:val="20"/>
        </w:rPr>
        <w:t xml:space="preserve">    } QMapPoint;</w:t>
      </w:r>
      <w:r>
        <w:rPr>
          <w:sz w:val="20"/>
        </w:rPr>
        <w:br w:type="textWrapping"/>
      </w:r>
      <w:r>
        <w:rPr>
          <w:sz w:val="20"/>
        </w:rPr>
        <w:t xml:space="preserve">    typedef struct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double width;</w:t>
      </w:r>
      <w:r>
        <w:rPr>
          <w:sz w:val="20"/>
        </w:rPr>
        <w:br w:type="textWrapping"/>
      </w:r>
      <w:r>
        <w:rPr>
          <w:sz w:val="20"/>
        </w:rPr>
        <w:t xml:space="preserve">        double height;</w:t>
      </w:r>
      <w:r>
        <w:rPr>
          <w:sz w:val="20"/>
        </w:rPr>
        <w:br w:type="textWrapping"/>
      </w:r>
      <w:r>
        <w:rPr>
          <w:sz w:val="20"/>
        </w:rPr>
        <w:t xml:space="preserve">    } QMapSize;</w:t>
      </w:r>
      <w:r>
        <w:rPr>
          <w:sz w:val="20"/>
        </w:rPr>
        <w:br w:type="textWrapping"/>
      </w:r>
      <w:r>
        <w:rPr>
          <w:sz w:val="20"/>
        </w:rPr>
        <w:t xml:space="preserve">    typedef struct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QMapPoint origin;</w:t>
      </w:r>
      <w:r>
        <w:rPr>
          <w:sz w:val="20"/>
        </w:rPr>
        <w:br w:type="textWrapping"/>
      </w:r>
      <w:r>
        <w:rPr>
          <w:sz w:val="20"/>
        </w:rPr>
        <w:t xml:space="preserve">        QMapSize size;</w:t>
      </w:r>
      <w:r>
        <w:rPr>
          <w:sz w:val="20"/>
        </w:rPr>
        <w:br w:type="textWrapping"/>
      </w:r>
      <w:r>
        <w:rPr>
          <w:sz w:val="20"/>
        </w:rPr>
        <w:t xml:space="preserve">    } QMapRect;</w:t>
      </w:r>
      <w:r>
        <w:rPr>
          <w:sz w:val="20"/>
        </w:rPr>
        <w:br w:type="textWrapping"/>
      </w:r>
      <w:r>
        <w:rPr>
          <w:sz w:val="20"/>
        </w:rPr>
        <w:t xml:space="preserve">    extern const QMapRect QMapRectNull;</w:t>
      </w:r>
      <w:r>
        <w:rPr>
          <w:sz w:val="20"/>
        </w:rPr>
        <w:br w:type="textWrapping"/>
      </w:r>
      <w:r>
        <w:rPr>
          <w:sz w:val="20"/>
        </w:rPr>
        <w:t xml:space="preserve">    static inline QMapPoint QMapPointMake(double x, double y)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return (QMapPoint){x, y};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static inline QMapSize QMapSizeMake(double width, double height)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return (QMapSize){width, height};</w:t>
      </w:r>
      <w:r>
        <w:rPr>
          <w:sz w:val="20"/>
        </w:rPr>
        <w:br w:type="textWrapping"/>
      </w:r>
    </w:p>
    <w:p w14:paraId="7B4FE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1183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#import &lt;CoreLocation/CoreLocation.h&gt;</w:t>
      </w:r>
      <w:r>
        <w:rPr>
          <w:sz w:val="20"/>
        </w:rPr>
        <w:br w:type="textWrapping"/>
      </w:r>
      <w:r>
        <w:rPr>
          <w:sz w:val="20"/>
        </w:rPr>
        <w:t>#import &lt;UIKit/UIKit.h&gt;</w:t>
      </w:r>
      <w:r>
        <w:rPr>
          <w:sz w:val="20"/>
        </w:rPr>
        <w:br w:type="textWrapping"/>
      </w:r>
      <w:r>
        <w:rPr>
          <w:sz w:val="20"/>
        </w:rPr>
        <w:t>#import "QMSSearchOptionTypes.h"</w:t>
      </w:r>
      <w:r>
        <w:rPr>
          <w:sz w:val="20"/>
        </w:rPr>
        <w:br w:type="textWrapping"/>
      </w:r>
      <w:r>
        <w:rPr>
          <w:sz w:val="20"/>
        </w:rPr>
        <w:t>@interface QMSSearchOption : NSObject &lt;NSCopying, NSCoding&gt;</w:t>
      </w:r>
      <w:r>
        <w:rPr>
          <w:sz w:val="20"/>
        </w:rPr>
        <w:br w:type="textWrapping"/>
      </w:r>
      <w:r>
        <w:rPr>
          <w:sz w:val="20"/>
        </w:rPr>
        <w:t>@property (nonatomic, copy) NSString *added_fields;</w:t>
      </w:r>
      <w:r>
        <w:rPr>
          <w:sz w:val="20"/>
        </w:rPr>
        <w:br w:type="textWrapping"/>
      </w:r>
      <w:r>
        <w:rPr>
          <w:sz w:val="20"/>
        </w:rPr>
        <w:t>@property (nonatomic, copy) NSDictionary &lt;NSString *, NSString *&gt; *extraParam;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#pragma mark -</w:t>
      </w:r>
      <w:r>
        <w:rPr>
          <w:sz w:val="20"/>
        </w:rPr>
        <w:br w:type="textWrapping"/>
      </w:r>
      <w:r>
        <w:rPr>
          <w:sz w:val="20"/>
        </w:rPr>
        <w:t>@interface QMSPoiSearchOption : QMSSearchOption</w:t>
      </w:r>
      <w:r>
        <w:rPr>
          <w:sz w:val="20"/>
        </w:rPr>
        <w:br w:type="textWrapping"/>
      </w:r>
      <w:r>
        <w:rPr>
          <w:sz w:val="20"/>
        </w:rPr>
        <w:t>@property (nonatomic, assign) NSUInteger page_size;</w:t>
      </w:r>
      <w:r>
        <w:rPr>
          <w:sz w:val="20"/>
        </w:rPr>
        <w:br w:type="textWrapping"/>
      </w:r>
      <w:r>
        <w:rPr>
          <w:sz w:val="20"/>
        </w:rPr>
        <w:t>@property (nonatomic, assign) NSUInteger page_index;</w:t>
      </w:r>
      <w:r>
        <w:rPr>
          <w:sz w:val="20"/>
        </w:rPr>
        <w:br w:type="textWrapping"/>
      </w:r>
      <w:r>
        <w:rPr>
          <w:sz w:val="20"/>
        </w:rPr>
        <w:t>@property (nonatomic, copy) NSString *keyword;</w:t>
      </w:r>
      <w:r>
        <w:rPr>
          <w:sz w:val="20"/>
        </w:rPr>
        <w:br w:type="textWrapping"/>
      </w:r>
      <w:r>
        <w:rPr>
          <w:sz w:val="20"/>
        </w:rPr>
        <w:t xml:space="preserve">     示例1，指定地区名称，不自动扩大范围：boundary=region(北京,0) 或者boundary=region(北京,0,39.9018,116.94038) 等</w:t>
      </w:r>
      <w:r>
        <w:rPr>
          <w:sz w:val="20"/>
        </w:rPr>
        <w:br w:type="textWrapping"/>
      </w:r>
      <w:r>
        <w:rPr>
          <w:sz w:val="20"/>
        </w:rPr>
        <w:t xml:space="preserve">     示例2，周边搜索（圆形范围）：boundary=nearby(39.908491,116.374328,1000) 或者 boundary=nearby(39.908491,116.374328,1000,0) 等</w:t>
      </w:r>
      <w:r>
        <w:rPr>
          <w:sz w:val="20"/>
        </w:rPr>
        <w:br w:type="textWrapping"/>
      </w:r>
      <w:r>
        <w:rPr>
          <w:sz w:val="20"/>
        </w:rPr>
        <w:t xml:space="preserve">     示例3，矩形区域范围：boundary=rectangle(39.9072,116.3689,39.9149,116.3793)</w:t>
      </w:r>
      <w:r>
        <w:rPr>
          <w:sz w:val="20"/>
        </w:rPr>
        <w:br w:type="textWrapping"/>
      </w:r>
      <w:r>
        <w:rPr>
          <w:sz w:val="20"/>
        </w:rPr>
        <w:t xml:space="preserve">     SDK提供快捷构建该属性的方法</w:t>
      </w:r>
      <w:r>
        <w:rPr>
          <w:sz w:val="20"/>
        </w:rPr>
        <w:br w:type="textWrapping"/>
      </w:r>
      <w:r>
        <w:rPr>
          <w:sz w:val="20"/>
        </w:rPr>
        <w:t>@property (nonatomic, copy) NSString *boundary;</w:t>
      </w:r>
      <w:r>
        <w:rPr>
          <w:sz w:val="20"/>
        </w:rPr>
        <w:br w:type="textWrapping"/>
      </w:r>
      <w:r>
        <w:rPr>
          <w:sz w:val="20"/>
        </w:rPr>
        <w:t>- (void)setBoundaryByRegionWithCityName: (NSString *)cityName autoExtend:(BOOL)isAutoEntend;</w:t>
      </w:r>
      <w:r>
        <w:rPr>
          <w:sz w:val="20"/>
        </w:rPr>
        <w:br w:type="textWrapping"/>
      </w:r>
      <w:r>
        <w:rPr>
          <w:sz w:val="20"/>
        </w:rPr>
        <w:t>- (void)setBoundaryByRegionWithCityName: (NSString *)cityName autoExtend:(BOOL)isAutoEntend center:(CLLocationCoordinate2D)coordinate;</w:t>
      </w:r>
      <w:r>
        <w:rPr>
          <w:sz w:val="20"/>
        </w:rPr>
        <w:br w:type="textWrapping"/>
      </w:r>
      <w:r>
        <w:rPr>
          <w:sz w:val="20"/>
        </w:rPr>
        <w:t>- (void)setBoundaryByNearbyWithCenterCoordinate:(CLLocationCoordinate2D)centerCoordinate radius:(NSUInteger)radius autoExtend:(BOOL)isAutoEntend;</w:t>
      </w:r>
      <w:r>
        <w:rPr>
          <w:sz w:val="20"/>
        </w:rPr>
        <w:br w:type="textWrapping"/>
      </w:r>
      <w:r>
        <w:rPr>
          <w:sz w:val="20"/>
        </w:rPr>
        <w:t>- (void)setBoundaryByRectangleWithleftBottomCoordinate:(CLLocationCoordinate2D)leftBottomCoordinate rightTopCoordinate:(CLLocationCoordinate2D)rightTopCoordinate;</w:t>
      </w:r>
      <w:r>
        <w:rPr>
          <w:sz w:val="20"/>
        </w:rPr>
        <w:br w:type="textWrapping"/>
      </w:r>
      <w:r>
        <w:rPr>
          <w:sz w:val="20"/>
        </w:rPr>
        <w:t xml:space="preserve">     搜索指定分类</w:t>
      </w:r>
      <w:r>
        <w:rPr>
          <w:sz w:val="20"/>
        </w:rPr>
        <w:br w:type="textWrapping"/>
      </w:r>
      <w:r>
        <w:rPr>
          <w:sz w:val="20"/>
        </w:rPr>
        <w:t xml:space="preserve">     例如传入“category=公交站”则最终会被组装为filter=category=公交站</w:t>
      </w:r>
      <w:r>
        <w:rPr>
          <w:sz w:val="20"/>
        </w:rPr>
        <w:br w:type="textWrapping"/>
      </w:r>
      <w:r>
        <w:rPr>
          <w:sz w:val="20"/>
        </w:rPr>
        <w:t xml:space="preserve">     搜索多个分类</w:t>
      </w:r>
      <w:r>
        <w:rPr>
          <w:sz w:val="20"/>
        </w:rPr>
        <w:br w:type="textWrapping"/>
      </w:r>
      <w:r>
        <w:rPr>
          <w:sz w:val="20"/>
        </w:rPr>
        <w:t xml:space="preserve">     举例：category=大学,中学</w:t>
      </w:r>
      <w:r>
        <w:rPr>
          <w:sz w:val="20"/>
        </w:rPr>
        <w:br w:type="textWrapping"/>
      </w:r>
      <w:r>
        <w:rPr>
          <w:sz w:val="20"/>
        </w:rPr>
        <w:t xml:space="preserve">     腾讯地图POI分类关键词参考: http://lbs.qq.com/webservice_v1/guide-appendix.html</w:t>
      </w:r>
      <w:r>
        <w:rPr>
          <w:sz w:val="20"/>
        </w:rPr>
        <w:br w:type="textWrapping"/>
      </w:r>
      <w:r>
        <w:rPr>
          <w:sz w:val="20"/>
        </w:rPr>
        <w:t xml:space="preserve">     SDK提供快捷构建该属性的方法</w:t>
      </w:r>
      <w:r>
        <w:rPr>
          <w:sz w:val="20"/>
        </w:rPr>
        <w:br w:type="textWrapping"/>
      </w:r>
      <w:r>
        <w:rPr>
          <w:sz w:val="20"/>
        </w:rPr>
        <w:t>@property (nonatomic, copy) NSString *filter;</w:t>
      </w:r>
      <w:r>
        <w:rPr>
          <w:sz w:val="20"/>
        </w:rPr>
        <w:br w:type="textWrapping"/>
      </w:r>
      <w:r>
        <w:rPr>
          <w:sz w:val="20"/>
        </w:rPr>
        <w:t>- (void)setFilterByCategories:(NSArray&lt;NSString *&gt; *)categories;</w:t>
      </w:r>
      <w:r>
        <w:rPr>
          <w:sz w:val="20"/>
        </w:rPr>
        <w:br w:type="textWrapping"/>
      </w:r>
      <w:r>
        <w:rPr>
          <w:sz w:val="20"/>
        </w:rPr>
        <w:t>@property (nonatomic, copy) NSString *orderby;</w:t>
      </w:r>
      <w:r>
        <w:rPr>
          <w:sz w:val="20"/>
        </w:rPr>
        <w:br w:type="textWrapping"/>
      </w:r>
      <w:r>
        <w:rPr>
          <w:sz w:val="20"/>
        </w:rPr>
        <w:t>@property (nonatomic, copy) NSNumber *get_subpois;</w:t>
      </w:r>
      <w:r>
        <w:rPr>
          <w:sz w:val="20"/>
        </w:rPr>
        <w:br w:type="textWrapping"/>
      </w:r>
      <w:r>
        <w:rPr>
          <w:sz w:val="20"/>
        </w:rPr>
        <w:t>@property (nonatomic, copy) NSNumber *sub_title_format;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QMSPoiExploreSearchOption : QMSSearchOption</w:t>
      </w:r>
      <w:r>
        <w:rPr>
          <w:sz w:val="20"/>
        </w:rPr>
        <w:br w:type="textWrapping"/>
      </w:r>
      <w:r>
        <w:rPr>
          <w:sz w:val="20"/>
        </w:rPr>
        <w:t>@property (nonatomic, assign) NSUInteger page_size;</w:t>
      </w:r>
      <w:r>
        <w:rPr>
          <w:sz w:val="20"/>
        </w:rPr>
        <w:br w:type="textWrapping"/>
      </w:r>
      <w:r>
        <w:rPr>
          <w:sz w:val="20"/>
        </w:rPr>
        <w:t>@property (nonatomic, assign) NSUInteger page_index;</w:t>
      </w:r>
      <w:r>
        <w:rPr>
          <w:sz w:val="20"/>
        </w:rPr>
        <w:br w:type="textWrapping"/>
      </w:r>
      <w:r>
        <w:rPr>
          <w:sz w:val="20"/>
        </w:rPr>
        <w:t>@property (nonatomic, copy) NSString *boundary;</w:t>
      </w:r>
      <w:r>
        <w:rPr>
          <w:sz w:val="20"/>
        </w:rPr>
        <w:br w:type="textWrapping"/>
      </w:r>
      <w:r>
        <w:rPr>
          <w:sz w:val="20"/>
        </w:rPr>
        <w:t>- (void)setBoundaryByNearbyWithCenterCoordinate:(CLLocationCoordinate2D)centerCoordinate radius:(NSUInteger)radius autoExtend:(BOOL)isAutoEntend;</w:t>
      </w:r>
      <w:r>
        <w:rPr>
          <w:sz w:val="20"/>
        </w:rPr>
        <w:br w:type="textWrapping"/>
      </w:r>
      <w:r>
        <w:rPr>
          <w:sz w:val="20"/>
        </w:rPr>
        <w:t xml:space="preserve"> 1 [默认]地点签到场景，针对用户签到的热门 地点进行优先排序。</w:t>
      </w:r>
      <w:r>
        <w:rPr>
          <w:sz w:val="20"/>
        </w:rPr>
        <w:br w:type="textWrapping"/>
      </w:r>
      <w:r>
        <w:rPr>
          <w:sz w:val="20"/>
        </w:rPr>
        <w:t xml:space="preserve"> 2 位置共享场景，用于发送位置、位置分享等场景的热门地点优先排序</w:t>
      </w:r>
      <w:r>
        <w:rPr>
          <w:sz w:val="20"/>
        </w:rPr>
        <w:br w:type="textWrapping"/>
      </w:r>
      <w:r>
        <w:rPr>
          <w:sz w:val="20"/>
        </w:rPr>
        <w:t>@property (nonatomic, assign) int policy;</w:t>
      </w:r>
      <w:r>
        <w:rPr>
          <w:sz w:val="20"/>
        </w:rPr>
        <w:br w:type="textWrapping"/>
      </w:r>
      <w:r>
        <w:rPr>
          <w:sz w:val="20"/>
        </w:rPr>
        <w:t xml:space="preserve"> 搜索指定分类</w:t>
      </w:r>
      <w:r>
        <w:rPr>
          <w:sz w:val="20"/>
        </w:rPr>
        <w:br w:type="textWrapping"/>
      </w:r>
      <w:r>
        <w:rPr>
          <w:sz w:val="20"/>
        </w:rPr>
        <w:t xml:space="preserve"> 例如传入“category=公交站”则最终会被组装为filter=category=公交站</w:t>
      </w:r>
    </w:p>
    <w:p w14:paraId="49C8F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#ifndef QMSSearchOptionTypes_h</w:t>
      </w:r>
      <w:r>
        <w:rPr>
          <w:sz w:val="20"/>
        </w:rPr>
        <w:br w:type="textWrapping"/>
      </w:r>
      <w:r>
        <w:rPr>
          <w:sz w:val="20"/>
        </w:rPr>
        <w:t>#define QMSSearchOptionTypes_h</w:t>
      </w:r>
      <w:r>
        <w:rPr>
          <w:sz w:val="20"/>
        </w:rPr>
        <w:br w:type="textWrapping"/>
      </w: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typedef NS_ENUM (NSInteger, QMSStreetNumberFormat){</w:t>
      </w:r>
      <w:r>
        <w:rPr>
          <w:sz w:val="20"/>
        </w:rPr>
        <w:br w:type="textWrapping"/>
      </w:r>
      <w:r>
        <w:rPr>
          <w:sz w:val="20"/>
        </w:rPr>
        <w:tab/>
        <w:t>QMSStreetNumberFormatJoined = 0,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拼接，街道名+号码。(默认：例：北四环西路66号)</w:t>
      </w:r>
      <w:r>
        <w:rPr>
          <w:sz w:val="20"/>
        </w:rPr>
        <w:br w:type="textWrapping"/>
      </w:r>
      <w:r>
        <w:rPr>
          <w:sz w:val="20"/>
        </w:rPr>
        <w:tab/>
        <w:t>QMSStreetNumberFormatPlateNumberOnly,</w:t>
      </w:r>
      <w:r>
        <w:rPr>
          <w:sz w:val="20"/>
        </w:rPr>
        <w:tab/>
        <w:t/>
      </w:r>
      <w:r>
        <w:rPr>
          <w:sz w:val="20"/>
        </w:rPr>
        <w:tab/>
        <w:t>///&lt; 不拼接，只有号码。如：66号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 (NSInteger, QMSTruckType){</w:t>
      </w:r>
      <w:r>
        <w:rPr>
          <w:sz w:val="20"/>
        </w:rPr>
        <w:br w:type="textWrapping"/>
      </w:r>
      <w:r>
        <w:rPr>
          <w:sz w:val="20"/>
        </w:rPr>
        <w:tab/>
        <w:t>QMSTruckTypeMiniTruck = 1,</w:t>
      </w:r>
      <w:r>
        <w:rPr>
          <w:sz w:val="20"/>
        </w:rPr>
        <w:tab/>
        <w:t/>
      </w:r>
      <w:r>
        <w:rPr>
          <w:sz w:val="20"/>
        </w:rPr>
        <w:tab/>
        <w:t>///&lt; 微型货车</w:t>
      </w:r>
      <w:r>
        <w:rPr>
          <w:sz w:val="20"/>
        </w:rPr>
        <w:br w:type="textWrapping"/>
      </w:r>
      <w:r>
        <w:rPr>
          <w:sz w:val="20"/>
        </w:rPr>
        <w:tab/>
        <w:t>QMSTruckTypeLightTruck,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轻型货车</w:t>
      </w:r>
      <w:r>
        <w:rPr>
          <w:sz w:val="20"/>
        </w:rPr>
        <w:br w:type="textWrapping"/>
      </w:r>
      <w:r>
        <w:rPr>
          <w:sz w:val="20"/>
        </w:rPr>
        <w:tab/>
        <w:t>QMSTruckTypeMediumTruck,</w:t>
      </w:r>
      <w:r>
        <w:rPr>
          <w:sz w:val="20"/>
        </w:rPr>
        <w:tab/>
        <w:t/>
      </w:r>
      <w:r>
        <w:rPr>
          <w:sz w:val="20"/>
        </w:rPr>
        <w:tab/>
        <w:t>///&lt; 中型货车</w:t>
      </w:r>
      <w:r>
        <w:rPr>
          <w:sz w:val="20"/>
        </w:rPr>
        <w:br w:type="textWrapping"/>
      </w:r>
      <w:r>
        <w:rPr>
          <w:sz w:val="20"/>
        </w:rPr>
        <w:tab/>
        <w:t>QMSTruckTypeHeavyTruck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重型货车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 (NSInteger, QMSTruckTrailerType){</w:t>
      </w:r>
      <w:r>
        <w:rPr>
          <w:sz w:val="20"/>
        </w:rPr>
        <w:br w:type="textWrapping"/>
      </w:r>
      <w:r>
        <w:rPr>
          <w:sz w:val="20"/>
        </w:rPr>
        <w:tab/>
        <w:t>QMSTruckTrailerTypeNone = 0,</w:t>
      </w:r>
      <w:r>
        <w:rPr>
          <w:sz w:val="20"/>
        </w:rPr>
        <w:tab/>
        <w:t>///&lt; 无</w:t>
      </w:r>
      <w:r>
        <w:rPr>
          <w:sz w:val="20"/>
        </w:rPr>
        <w:br w:type="textWrapping"/>
      </w:r>
      <w:r>
        <w:rPr>
          <w:sz w:val="20"/>
        </w:rPr>
        <w:tab/>
        <w:t>QMSTruckTrailerTypeFlatbed,</w:t>
      </w:r>
      <w:r>
        <w:rPr>
          <w:sz w:val="20"/>
        </w:rPr>
        <w:tab/>
        <w:t/>
      </w:r>
      <w:r>
        <w:rPr>
          <w:sz w:val="20"/>
        </w:rPr>
        <w:tab/>
        <w:t>///&lt; 平板</w:t>
      </w:r>
      <w:r>
        <w:rPr>
          <w:sz w:val="20"/>
        </w:rPr>
        <w:br w:type="textWrapping"/>
      </w:r>
      <w:r>
        <w:rPr>
          <w:sz w:val="20"/>
        </w:rPr>
        <w:tab/>
        <w:t>QMSTruckTrailerTypeCargoBox,</w:t>
      </w:r>
      <w:r>
        <w:rPr>
          <w:sz w:val="20"/>
        </w:rPr>
        <w:tab/>
        <w:t>///&lt; 货箱</w:t>
      </w:r>
      <w:r>
        <w:rPr>
          <w:sz w:val="20"/>
        </w:rPr>
        <w:br w:type="textWrapping"/>
      </w:r>
      <w:r>
        <w:rPr>
          <w:sz w:val="20"/>
        </w:rPr>
        <w:tab/>
        <w:t>QMSTruckTrailerTypeSemi,</w:t>
      </w:r>
      <w:r>
        <w:rPr>
          <w:sz w:val="20"/>
        </w:rPr>
        <w:tab/>
        <w:t/>
      </w:r>
      <w:r>
        <w:rPr>
          <w:sz w:val="20"/>
        </w:rPr>
        <w:tab/>
        <w:t>///&lt; 半挂</w:t>
      </w:r>
      <w:r>
        <w:rPr>
          <w:sz w:val="20"/>
        </w:rPr>
        <w:br w:type="textWrapping"/>
      </w:r>
      <w:r>
        <w:rPr>
          <w:sz w:val="20"/>
        </w:rPr>
        <w:tab/>
        <w:t>QMSTruckTrailerTypeFull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全挂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 (NSInteger, QMSTruckGoodsType){</w:t>
      </w:r>
      <w:r>
        <w:rPr>
          <w:sz w:val="20"/>
        </w:rPr>
        <w:br w:type="textWrapping"/>
      </w:r>
      <w:r>
        <w:rPr>
          <w:sz w:val="20"/>
        </w:rPr>
        <w:tab/>
        <w:t>QMSTruckGoodsTypeRegular = 0,</w:t>
      </w:r>
      <w:r>
        <w:rPr>
          <w:sz w:val="20"/>
        </w:rPr>
        <w:tab/>
        <w:t/>
      </w:r>
      <w:r>
        <w:rPr>
          <w:sz w:val="20"/>
        </w:rPr>
        <w:tab/>
        <w:t>///&lt; 常规</w:t>
      </w:r>
      <w:r>
        <w:rPr>
          <w:sz w:val="20"/>
        </w:rPr>
        <w:br w:type="textWrapping"/>
      </w:r>
      <w:r>
        <w:rPr>
          <w:sz w:val="20"/>
        </w:rPr>
        <w:tab/>
        <w:t>QMSTruckGoodsTypeDangerous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危险品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 (NSInteger, QMSVehicleEnergyType){</w:t>
      </w:r>
      <w:r>
        <w:rPr>
          <w:sz w:val="20"/>
        </w:rPr>
        <w:br w:type="textWrapping"/>
      </w:r>
      <w:r>
        <w:rPr>
          <w:sz w:val="20"/>
        </w:rPr>
        <w:tab/>
        <w:t>QMSVehicleEnergyTypeUnlimited = 0,</w:t>
      </w:r>
      <w:r>
        <w:rPr>
          <w:sz w:val="20"/>
        </w:rPr>
        <w:tab/>
        <w:t/>
      </w:r>
      <w:r>
        <w:rPr>
          <w:sz w:val="20"/>
        </w:rPr>
        <w:tab/>
        <w:t>///&lt; 不限</w:t>
      </w:r>
      <w:r>
        <w:rPr>
          <w:sz w:val="20"/>
        </w:rPr>
        <w:br w:type="textWrapping"/>
      </w:r>
      <w:r>
        <w:rPr>
          <w:sz w:val="20"/>
        </w:rPr>
        <w:tab/>
        <w:t>QMSVehicleEnergyTypeDiesel,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柴油</w:t>
      </w:r>
      <w:r>
        <w:rPr>
          <w:sz w:val="20"/>
        </w:rPr>
        <w:br w:type="textWrapping"/>
      </w:r>
      <w:r>
        <w:rPr>
          <w:sz w:val="20"/>
        </w:rPr>
        <w:tab/>
        <w:t>QMSVehicleEnergyTypeHybrid,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油电混合</w:t>
      </w:r>
      <w:r>
        <w:rPr>
          <w:sz w:val="20"/>
        </w:rPr>
        <w:br w:type="textWrapping"/>
      </w:r>
      <w:r>
        <w:rPr>
          <w:sz w:val="20"/>
        </w:rPr>
        <w:tab/>
        <w:t>QMSVehicleEnergyTypeElectric,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纯电</w:t>
      </w:r>
      <w:r>
        <w:rPr>
          <w:sz w:val="20"/>
        </w:rPr>
        <w:br w:type="textWrapping"/>
      </w:r>
      <w:r>
        <w:rPr>
          <w:sz w:val="20"/>
        </w:rPr>
        <w:tab/>
        <w:t>QMSVehicleEnergyTypePetrol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汽油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 (NSInteger, QMSVehicleGasEmisStandard){</w:t>
      </w:r>
      <w:r>
        <w:rPr>
          <w:sz w:val="20"/>
        </w:rPr>
        <w:br w:type="textWrapping"/>
      </w:r>
      <w:r>
        <w:rPr>
          <w:sz w:val="20"/>
        </w:rPr>
        <w:tab/>
        <w:t>QMSVehicleGasEmisStandardUnlimited = 0,</w:t>
      </w:r>
      <w:r>
        <w:rPr>
          <w:sz w:val="20"/>
        </w:rPr>
        <w:tab/>
        <w:t/>
      </w:r>
      <w:r>
        <w:rPr>
          <w:sz w:val="20"/>
        </w:rPr>
        <w:tab/>
        <w:t>///&lt; 不限</w:t>
      </w:r>
      <w:r>
        <w:rPr>
          <w:sz w:val="20"/>
        </w:rPr>
        <w:br w:type="textWrapping"/>
      </w:r>
      <w:r>
        <w:rPr>
          <w:sz w:val="20"/>
        </w:rPr>
        <w:tab/>
        <w:t>QMSVehicleGasEmisStandardNationalI,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国I</w:t>
      </w:r>
      <w:r>
        <w:rPr>
          <w:sz w:val="20"/>
        </w:rPr>
        <w:br w:type="textWrapping"/>
      </w:r>
      <w:r>
        <w:rPr>
          <w:sz w:val="20"/>
        </w:rPr>
        <w:tab/>
        <w:t>QMSVehicleGasEmisStandardNationalII,</w:t>
      </w:r>
      <w:r>
        <w:rPr>
          <w:sz w:val="20"/>
        </w:rPr>
        <w:tab/>
        <w:t/>
      </w:r>
      <w:r>
        <w:rPr>
          <w:sz w:val="20"/>
        </w:rPr>
        <w:tab/>
        <w:t>///&lt; 国II</w:t>
      </w:r>
      <w:r>
        <w:rPr>
          <w:sz w:val="20"/>
        </w:rPr>
        <w:br w:type="textWrapping"/>
      </w:r>
      <w:r>
        <w:rPr>
          <w:sz w:val="20"/>
        </w:rPr>
        <w:tab/>
        <w:t>QMSVehicleGasEmisStandardNationalIII,</w:t>
      </w:r>
      <w:r>
        <w:rPr>
          <w:sz w:val="20"/>
        </w:rPr>
        <w:tab/>
        <w:t/>
      </w:r>
      <w:r>
        <w:rPr>
          <w:sz w:val="20"/>
        </w:rPr>
        <w:tab/>
        <w:t>///&lt; 国III</w:t>
      </w:r>
      <w:r>
        <w:rPr>
          <w:sz w:val="20"/>
        </w:rPr>
        <w:br w:type="textWrapping"/>
      </w:r>
      <w:r>
        <w:rPr>
          <w:sz w:val="20"/>
        </w:rPr>
        <w:tab/>
        <w:t>QMSVehicleGasEmisStandardNationalIV,</w:t>
      </w:r>
      <w:r>
        <w:rPr>
          <w:sz w:val="20"/>
        </w:rPr>
        <w:tab/>
        <w:t/>
      </w:r>
      <w:r>
        <w:rPr>
          <w:sz w:val="20"/>
        </w:rPr>
        <w:tab/>
        <w:t>///&lt; 国IV</w:t>
      </w:r>
      <w:r>
        <w:rPr>
          <w:sz w:val="20"/>
        </w:rPr>
        <w:br w:type="textWrapping"/>
      </w:r>
      <w:r>
        <w:rPr>
          <w:sz w:val="20"/>
        </w:rPr>
        <w:tab/>
        <w:t>QMSVehicleGasEmisStandardNationalV,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国V</w:t>
      </w:r>
      <w:r>
        <w:rPr>
          <w:sz w:val="20"/>
        </w:rPr>
        <w:br w:type="textWrapping"/>
      </w:r>
      <w:r>
        <w:rPr>
          <w:sz w:val="20"/>
        </w:rPr>
        <w:tab/>
        <w:t>QMSVehicleGasEmisStandardNationalVI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国VI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 (NSInteger, QMSVehiclePlateColor){</w:t>
      </w:r>
      <w:r>
        <w:rPr>
          <w:sz w:val="20"/>
        </w:rPr>
        <w:br w:type="textWrapping"/>
      </w:r>
      <w:r>
        <w:rPr>
          <w:sz w:val="20"/>
        </w:rPr>
        <w:tab/>
        <w:t>QMSVehiclePlateColorNone = 0,</w:t>
      </w:r>
      <w:r>
        <w:rPr>
          <w:sz w:val="20"/>
        </w:rPr>
        <w:tab/>
        <w:t/>
      </w:r>
      <w:r>
        <w:rPr>
          <w:sz w:val="20"/>
        </w:rPr>
        <w:tab/>
        <w:t>///&lt; 无</w:t>
      </w:r>
      <w:r>
        <w:rPr>
          <w:sz w:val="20"/>
        </w:rPr>
        <w:br w:type="textWrapping"/>
      </w:r>
      <w:r>
        <w:rPr>
          <w:sz w:val="20"/>
        </w:rPr>
        <w:tab/>
        <w:t>QMSVehiclePlateColorBlue,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蓝色</w:t>
      </w:r>
      <w:r>
        <w:rPr>
          <w:sz w:val="20"/>
        </w:rPr>
        <w:br w:type="textWrapping"/>
      </w:r>
      <w:r>
        <w:rPr>
          <w:sz w:val="20"/>
        </w:rPr>
        <w:tab/>
        <w:t>QMSVehiclePlateColorYellow,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黄色</w:t>
      </w:r>
      <w:r>
        <w:rPr>
          <w:sz w:val="20"/>
        </w:rPr>
        <w:br w:type="textWrapping"/>
      </w:r>
      <w:r>
        <w:rPr>
          <w:sz w:val="20"/>
        </w:rPr>
        <w:tab/>
        <w:t>QMSVehiclePlateColorBlack,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黑色</w:t>
      </w:r>
      <w:r>
        <w:rPr>
          <w:sz w:val="20"/>
        </w:rPr>
        <w:br w:type="textWrapping"/>
      </w:r>
      <w:r>
        <w:rPr>
          <w:sz w:val="20"/>
        </w:rPr>
        <w:tab/>
        <w:t>QMSVehiclePlateColorWhite,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白色</w:t>
      </w:r>
      <w:r>
        <w:rPr>
          <w:sz w:val="20"/>
        </w:rPr>
        <w:br w:type="textWrapping"/>
      </w:r>
      <w:r>
        <w:rPr>
          <w:sz w:val="20"/>
        </w:rPr>
        <w:tab/>
        <w:t>QMSVehiclePlateColorGreen,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///&lt; 绿色</w:t>
      </w:r>
      <w:r>
        <w:rPr>
          <w:sz w:val="20"/>
        </w:rPr>
        <w:br w:type="textWrapping"/>
      </w:r>
      <w:r>
        <w:rPr>
          <w:sz w:val="20"/>
        </w:rPr>
        <w:tab/>
        <w:t>QMSVehiclePlateColorYellowGreen</w:t>
      </w:r>
      <w:r>
        <w:rPr>
          <w:sz w:val="20"/>
        </w:rPr>
        <w:tab/>
        <w:t/>
      </w:r>
      <w:r>
        <w:rPr>
          <w:sz w:val="20"/>
        </w:rPr>
        <w:tab/>
        <w:t>///&lt; 黄绿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 (NSInteger, QMSVehiclePassType){</w:t>
      </w:r>
      <w:r>
        <w:rPr>
          <w:sz w:val="20"/>
        </w:rPr>
        <w:br w:type="textWrapping"/>
      </w:r>
    </w:p>
    <w:p w14:paraId="1A675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09C4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&lt;UIKit/UIKit.h&gt;</w:t>
      </w:r>
      <w:r>
        <w:rPr>
          <w:sz w:val="20"/>
        </w:rPr>
        <w:br w:type="textWrapping"/>
      </w:r>
      <w:r>
        <w:rPr>
          <w:sz w:val="20"/>
        </w:rPr>
        <w:t>#import &lt;CoreLocation/CoreLocation.h&gt;</w:t>
      </w:r>
      <w:r>
        <w:rPr>
          <w:sz w:val="20"/>
        </w:rPr>
        <w:br w:type="textWrapping"/>
      </w:r>
      <w:r>
        <w:rPr>
          <w:sz w:val="20"/>
        </w:rPr>
        <w:t>NS_ASSUME_NONNULL_BEGIN</w:t>
      </w:r>
      <w:r>
        <w:rPr>
          <w:sz w:val="20"/>
        </w:rPr>
        <w:br w:type="textWrapping"/>
      </w:r>
      <w:r>
        <w:rPr>
          <w:sz w:val="20"/>
        </w:rPr>
        <w:t>FOUNDATION_EXPORT NSString * const kQMSRouteWalkingMode;</w:t>
      </w:r>
      <w:r>
        <w:rPr>
          <w:sz w:val="20"/>
        </w:rPr>
        <w:br w:type="textWrapping"/>
      </w:r>
      <w:r>
        <w:rPr>
          <w:sz w:val="20"/>
        </w:rPr>
        <w:t>typedef NSInteger QMSResultCode;</w:t>
      </w:r>
      <w:r>
        <w:rPr>
          <w:sz w:val="20"/>
        </w:rPr>
        <w:br w:type="textWrapping"/>
      </w:r>
      <w:r>
        <w:rPr>
          <w:sz w:val="20"/>
        </w:rPr>
        <w:t>#pragma mark -</w:t>
      </w:r>
      <w:r>
        <w:rPr>
          <w:sz w:val="20"/>
        </w:rPr>
        <w:br w:type="textWrapping"/>
      </w:r>
      <w:r>
        <w:rPr>
          <w:sz w:val="20"/>
        </w:rPr>
        <w:t>@interface QMSBaseResult : NSObject &lt;NSCopying, NSCoding&gt;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QMSSearchResult : QMSBaseResult</w:t>
      </w:r>
      <w:r>
        <w:rPr>
          <w:sz w:val="20"/>
        </w:rPr>
        <w:br w:type="textWrapping"/>
      </w:r>
      <w:r>
        <w:rPr>
          <w:sz w:val="20"/>
        </w:rPr>
        <w:t>@property (nonatomic, assign) QMSResultCode status;</w:t>
      </w:r>
      <w:r>
        <w:rPr>
          <w:sz w:val="20"/>
        </w:rPr>
        <w:br w:type="textWrapping"/>
      </w:r>
      <w:r>
        <w:rPr>
          <w:sz w:val="20"/>
        </w:rPr>
        <w:t>@property (nonatomic, copy) NSString *message;</w:t>
      </w:r>
      <w:r>
        <w:rPr>
          <w:sz w:val="20"/>
        </w:rPr>
        <w:br w:type="textWrapping"/>
      </w:r>
      <w:r>
        <w:rPr>
          <w:sz w:val="20"/>
        </w:rPr>
        <w:t>@property (nonatomic, copy) NSString *request_id;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#pragma mark - POI Result</w:t>
      </w:r>
      <w:r>
        <w:rPr>
          <w:sz w:val="20"/>
        </w:rPr>
        <w:br w:type="textWrapping"/>
      </w:r>
      <w:r>
        <w:rPr>
          <w:sz w:val="20"/>
        </w:rPr>
        <w:t>typedef NS_ENUM(NSInteger, QMSPoiType)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QMSPoiNormalType                  = 0, //普通POI</w:t>
      </w:r>
      <w:r>
        <w:rPr>
          <w:sz w:val="20"/>
        </w:rPr>
        <w:br w:type="textWrapping"/>
      </w:r>
      <w:r>
        <w:rPr>
          <w:sz w:val="20"/>
        </w:rPr>
        <w:t xml:space="preserve">    QMSPoiBusStopType                 = 1, //公交车站</w:t>
      </w:r>
      <w:r>
        <w:rPr>
          <w:sz w:val="20"/>
        </w:rPr>
        <w:br w:type="textWrapping"/>
      </w:r>
      <w:r>
        <w:rPr>
          <w:sz w:val="20"/>
        </w:rPr>
        <w:t xml:space="preserve">    QMSPoiMRTType                     = 2, //地铁站</w:t>
      </w:r>
      <w:r>
        <w:rPr>
          <w:sz w:val="20"/>
        </w:rPr>
        <w:br w:type="textWrapping"/>
      </w:r>
      <w:r>
        <w:rPr>
          <w:sz w:val="20"/>
        </w:rPr>
        <w:t xml:space="preserve">    QMSPoiBusLineType                 = 3, //公交路线</w:t>
      </w:r>
      <w:r>
        <w:rPr>
          <w:sz w:val="20"/>
        </w:rPr>
        <w:br w:type="textWrapping"/>
      </w:r>
      <w:r>
        <w:rPr>
          <w:sz w:val="20"/>
        </w:rPr>
        <w:t xml:space="preserve">    QMSPoiAdministrativeDivisionType  = 4, //行政区划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@interface QMSPoiAdInfo : QMSBaseResult</w:t>
      </w:r>
      <w:r>
        <w:rPr>
          <w:sz w:val="20"/>
        </w:rPr>
        <w:br w:type="textWrapping"/>
      </w:r>
      <w:r>
        <w:rPr>
          <w:sz w:val="20"/>
        </w:rPr>
        <w:t>@property (nonatomic, strong) NSNumber *adcode;</w:t>
      </w:r>
      <w:r>
        <w:rPr>
          <w:sz w:val="20"/>
        </w:rPr>
        <w:br w:type="textWrapping"/>
      </w:r>
      <w:r>
        <w:rPr>
          <w:sz w:val="20"/>
        </w:rPr>
        <w:t>@property (nonatomic, copy) NSString *province;</w:t>
      </w:r>
      <w:r>
        <w:rPr>
          <w:sz w:val="20"/>
        </w:rPr>
        <w:br w:type="textWrapping"/>
      </w:r>
      <w:r>
        <w:rPr>
          <w:sz w:val="20"/>
        </w:rPr>
        <w:t>@property (nonatomic, copy) NSString *city;</w:t>
      </w:r>
      <w:r>
        <w:rPr>
          <w:sz w:val="20"/>
        </w:rPr>
        <w:br w:type="textWrapping"/>
      </w:r>
      <w:r>
        <w:rPr>
          <w:sz w:val="20"/>
        </w:rPr>
        <w:t>@property (nonatomic, copy) NSString *district;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QMSPoiData : QMSBaseResult</w:t>
      </w:r>
      <w:r>
        <w:rPr>
          <w:sz w:val="20"/>
        </w:rPr>
        <w:br w:type="textWrapping"/>
      </w:r>
      <w:r>
        <w:rPr>
          <w:sz w:val="20"/>
        </w:rPr>
        <w:t>@property (nonatomic, copy) NSString *id_;</w:t>
      </w:r>
      <w:r>
        <w:rPr>
          <w:sz w:val="20"/>
        </w:rPr>
        <w:br w:type="textWrapping"/>
      </w:r>
      <w:r>
        <w:rPr>
          <w:sz w:val="20"/>
        </w:rPr>
        <w:t>@property (nonatomic, copy) NSString *title;</w:t>
      </w:r>
      <w:r>
        <w:rPr>
          <w:sz w:val="20"/>
        </w:rPr>
        <w:br w:type="textWrapping"/>
      </w:r>
      <w:r>
        <w:rPr>
          <w:sz w:val="20"/>
        </w:rPr>
        <w:t>@property (nonatomic, copy) NSString *address;</w:t>
      </w:r>
      <w:r>
        <w:rPr>
          <w:sz w:val="20"/>
        </w:rPr>
        <w:br w:type="textWrapping"/>
      </w:r>
      <w:r>
        <w:rPr>
          <w:sz w:val="20"/>
        </w:rPr>
        <w:t>@property (nonatomic, copy) NSString *tel;</w:t>
      </w:r>
      <w:r>
        <w:rPr>
          <w:sz w:val="20"/>
        </w:rPr>
        <w:br w:type="textWrapping"/>
      </w:r>
      <w:r>
        <w:rPr>
          <w:sz w:val="20"/>
        </w:rPr>
        <w:t>@property (nonatomic, copy) NSString *category;</w:t>
      </w:r>
      <w:r>
        <w:rPr>
          <w:sz w:val="20"/>
        </w:rPr>
        <w:br w:type="textWrapping"/>
      </w:r>
      <w:r>
        <w:rPr>
          <w:sz w:val="20"/>
        </w:rPr>
        <w:t>@property (nonatomic, copy) NSString *category_code;</w:t>
      </w:r>
      <w:r>
        <w:rPr>
          <w:sz w:val="20"/>
        </w:rPr>
        <w:br w:type="textWrapping"/>
      </w:r>
      <w:r>
        <w:rPr>
          <w:sz w:val="20"/>
        </w:rPr>
        <w:t>@property (nonatomic, assign) QMSPoiType type;</w:t>
      </w:r>
      <w:r>
        <w:rPr>
          <w:sz w:val="20"/>
        </w:rPr>
        <w:br w:type="textWrapping"/>
      </w:r>
      <w:r>
        <w:rPr>
          <w:sz w:val="20"/>
        </w:rPr>
        <w:t>@property (nonatomic, assign) CLLocationCoordinate2D location;</w:t>
      </w:r>
      <w:r>
        <w:rPr>
          <w:sz w:val="20"/>
        </w:rPr>
        <w:br w:type="textWrapping"/>
      </w:r>
      <w:r>
        <w:rPr>
          <w:sz w:val="20"/>
        </w:rPr>
        <w:t>@property (nonatomic, strong) NSArray &lt;NSValue *&gt; *boundary DEPRECATED_ATTRIBUTE;</w:t>
      </w:r>
      <w:r>
        <w:rPr>
          <w:sz w:val="20"/>
        </w:rPr>
        <w:br w:type="textWrapping"/>
      </w:r>
      <w:r>
        <w:rPr>
          <w:sz w:val="20"/>
        </w:rPr>
        <w:t>@property (nonatomic, assign) double _distance;</w:t>
      </w:r>
      <w:r>
        <w:rPr>
          <w:sz w:val="20"/>
        </w:rPr>
        <w:br w:type="textWrapping"/>
      </w:r>
      <w:r>
        <w:rPr>
          <w:sz w:val="20"/>
        </w:rPr>
        <w:t>@property (nonatomic, strong) QMSPoiAdInfo *ad_info;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QMSPoiSubData : QMSBaseResult</w:t>
      </w:r>
      <w:r>
        <w:rPr>
          <w:sz w:val="20"/>
        </w:rPr>
        <w:br w:type="textWrapping"/>
      </w:r>
      <w:r>
        <w:rPr>
          <w:sz w:val="20"/>
        </w:rPr>
        <w:t>@property (nonatomic, copy) NSString *parent_id;</w:t>
      </w:r>
      <w:r>
        <w:rPr>
          <w:sz w:val="20"/>
        </w:rPr>
        <w:br w:type="textWrapping"/>
      </w:r>
      <w:r>
        <w:rPr>
          <w:sz w:val="20"/>
        </w:rPr>
        <w:t>@property (nonatomic, copy) NSString *id_;</w:t>
      </w:r>
      <w:r>
        <w:rPr>
          <w:sz w:val="20"/>
        </w:rPr>
        <w:br w:type="textWrapping"/>
      </w:r>
      <w:r>
        <w:rPr>
          <w:sz w:val="20"/>
        </w:rPr>
        <w:t>@property (nonatomic, copy) NSString *title;</w:t>
      </w:r>
      <w:r>
        <w:rPr>
          <w:sz w:val="20"/>
        </w:rPr>
        <w:br w:type="textWrapping"/>
      </w:r>
      <w:r>
        <w:rPr>
          <w:sz w:val="20"/>
        </w:rPr>
        <w:t>@property (nonatomic, copy) NSString *address;</w:t>
      </w:r>
      <w:r>
        <w:rPr>
          <w:sz w:val="20"/>
        </w:rPr>
        <w:br w:type="textWrapping"/>
      </w:r>
      <w:r>
        <w:rPr>
          <w:sz w:val="20"/>
        </w:rPr>
        <w:t>@property (nonatomic, copy) NSString *tel;</w:t>
      </w:r>
      <w:r>
        <w:rPr>
          <w:sz w:val="20"/>
        </w:rPr>
        <w:br w:type="textWrapping"/>
      </w:r>
      <w:r>
        <w:rPr>
          <w:sz w:val="20"/>
        </w:rPr>
        <w:t>@property (nonatomic, copy) NSString *category;</w:t>
      </w:r>
      <w:r>
        <w:rPr>
          <w:sz w:val="20"/>
        </w:rPr>
        <w:br w:type="textWrapping"/>
      </w:r>
      <w:r>
        <w:rPr>
          <w:sz w:val="20"/>
        </w:rPr>
        <w:t>@property (nonatomic, copy) NSString *category_code;</w:t>
      </w:r>
      <w:r>
        <w:rPr>
          <w:sz w:val="20"/>
        </w:rPr>
        <w:br w:type="textWrapping"/>
      </w:r>
      <w:r>
        <w:rPr>
          <w:sz w:val="20"/>
        </w:rPr>
        <w:t>@property (nonatomic, assign) QMSPoiType type;</w:t>
      </w:r>
      <w:r>
        <w:rPr>
          <w:sz w:val="20"/>
        </w:rPr>
        <w:br w:type="textWrapping"/>
      </w:r>
    </w:p>
    <w:p w14:paraId="1C842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sz w:val="20"/>
        </w:rPr>
      </w:pPr>
    </w:p>
    <w:p w14:paraId="51B37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&lt;UIKit/UIKit.h&gt;</w:t>
      </w:r>
      <w:r>
        <w:rPr>
          <w:sz w:val="20"/>
        </w:rPr>
        <w:br w:type="textWrapping"/>
      </w:r>
      <w:r>
        <w:rPr>
          <w:sz w:val="20"/>
        </w:rPr>
        <w:t>#import "QGeometry.h"</w:t>
      </w:r>
      <w:r>
        <w:rPr>
          <w:sz w:val="20"/>
        </w:rPr>
        <w:br w:type="textWrapping"/>
      </w:r>
      <w:r>
        <w:rPr>
          <w:sz w:val="20"/>
        </w:rPr>
        <w:t>#import "QAnnotation.h"</w:t>
      </w:r>
      <w:r>
        <w:rPr>
          <w:sz w:val="20"/>
        </w:rPr>
        <w:br w:type="textWrapping"/>
      </w:r>
      <w:r>
        <w:rPr>
          <w:sz w:val="20"/>
        </w:rPr>
        <w:t>#import "QAnnotationView.h"</w:t>
      </w:r>
      <w:r>
        <w:rPr>
          <w:sz w:val="20"/>
        </w:rPr>
        <w:br w:type="textWrapping"/>
      </w:r>
      <w:r>
        <w:rPr>
          <w:sz w:val="20"/>
        </w:rPr>
        <w:t>#import "QOverlayView.h"</w:t>
      </w:r>
      <w:r>
        <w:rPr>
          <w:sz w:val="20"/>
        </w:rPr>
        <w:br w:type="textWrapping"/>
      </w:r>
      <w:r>
        <w:rPr>
          <w:sz w:val="20"/>
        </w:rPr>
        <w:t>#import "QBasicMapViewLayer.h"</w:t>
      </w:r>
      <w:r>
        <w:rPr>
          <w:sz w:val="20"/>
        </w:rPr>
        <w:br w:type="textWrapping"/>
      </w:r>
      <w:r>
        <w:rPr>
          <w:sz w:val="20"/>
        </w:rPr>
        <w:t>#import "QTypes.h"</w:t>
      </w:r>
      <w:r>
        <w:rPr>
          <w:sz w:val="20"/>
        </w:rPr>
        <w:br w:type="textWrapping"/>
      </w:r>
      <w:r>
        <w:rPr>
          <w:sz w:val="20"/>
        </w:rPr>
        <w:t>#import "QUserLocationPresentation.h"</w:t>
      </w:r>
      <w:r>
        <w:rPr>
          <w:sz w:val="20"/>
        </w:rPr>
        <w:br w:type="textWrapping"/>
      </w:r>
      <w:r>
        <w:rPr>
          <w:sz w:val="20"/>
        </w:rPr>
        <w:t>#import "QTileOverlay.h"</w:t>
      </w:r>
      <w:r>
        <w:rPr>
          <w:sz w:val="20"/>
        </w:rPr>
        <w:br w:type="textWrapping"/>
      </w:r>
      <w:r>
        <w:rPr>
          <w:sz w:val="20"/>
        </w:rPr>
        <w:t>#import "QCustomLayer.h"</w:t>
      </w:r>
      <w:r>
        <w:rPr>
          <w:sz w:val="20"/>
        </w:rPr>
        <w:br w:type="textWrapping"/>
      </w:r>
      <w:r>
        <w:rPr>
          <w:sz w:val="20"/>
        </w:rPr>
        <w:t>#import "QAOILayer.h"</w:t>
      </w:r>
      <w:r>
        <w:rPr>
          <w:sz w:val="20"/>
        </w:rPr>
        <w:br w:type="textWrapping"/>
      </w:r>
      <w:r>
        <w:rPr>
          <w:sz w:val="20"/>
        </w:rPr>
        <w:t>#import "QText.h"</w:t>
      </w:r>
      <w:r>
        <w:rPr>
          <w:sz w:val="20"/>
        </w:rPr>
        <w:br w:type="textWrapping"/>
      </w:r>
      <w:r>
        <w:rPr>
          <w:sz w:val="20"/>
        </w:rPr>
        <w:t>#import "QMarker.h"</w:t>
      </w:r>
      <w:r>
        <w:rPr>
          <w:sz w:val="20"/>
        </w:rPr>
        <w:br w:type="textWrapping"/>
      </w:r>
      <w:r>
        <w:rPr>
          <w:sz w:val="20"/>
        </w:rPr>
        <w:t>#import "QMarkerViewDefines.h"</w:t>
      </w:r>
      <w:r>
        <w:rPr>
          <w:sz w:val="20"/>
        </w:rPr>
        <w:br w:type="textWrapping"/>
      </w:r>
      <w:r>
        <w:rPr>
          <w:sz w:val="20"/>
        </w:rPr>
        <w:t>typedef NS_ENUM(NSInteger, QUserTrackingMode)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QUserTrackingModeNone              = 0,    ///&lt; 不追踪用户的location更新</w:t>
      </w:r>
      <w:r>
        <w:rPr>
          <w:sz w:val="20"/>
        </w:rPr>
        <w:br w:type="textWrapping"/>
      </w:r>
      <w:r>
        <w:rPr>
          <w:sz w:val="20"/>
        </w:rPr>
        <w:t xml:space="preserve">    QUserTrackingModeFollow            = 1,    ///&lt; 追踪用户的location更新</w:t>
      </w:r>
      <w:r>
        <w:rPr>
          <w:sz w:val="20"/>
        </w:rPr>
        <w:br w:type="textWrapping"/>
      </w:r>
      <w:r>
        <w:rPr>
          <w:sz w:val="20"/>
        </w:rPr>
        <w:t xml:space="preserve">    QUserTrackingModeFollowWithHeading = 2     ///&lt; 追踪用户的location与heading更新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NS_ENUM(NSUInteger, QMapLogoAnchor)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QMapLogoAnchorRightBottom   = 0,    ///&lt; 右下对齐, logo的对齐位置, 默认锚点位置</w:t>
      </w:r>
      <w:r>
        <w:rPr>
          <w:sz w:val="20"/>
        </w:rPr>
        <w:br w:type="textWrapping"/>
      </w:r>
      <w:r>
        <w:rPr>
          <w:sz w:val="20"/>
        </w:rPr>
        <w:t xml:space="preserve">    QMapLogoAnchorLeftBottom,           ///&lt; 左下对齐</w:t>
      </w:r>
      <w:r>
        <w:rPr>
          <w:sz w:val="20"/>
        </w:rPr>
        <w:br w:type="textWrapping"/>
      </w:r>
      <w:r>
        <w:rPr>
          <w:sz w:val="20"/>
        </w:rPr>
        <w:t xml:space="preserve">    QMapLogoAnchorLeftTop,              ///&lt; 左上对齐</w:t>
      </w:r>
      <w:r>
        <w:rPr>
          <w:sz w:val="20"/>
        </w:rPr>
        <w:br w:type="textWrapping"/>
      </w:r>
      <w:r>
        <w:rPr>
          <w:sz w:val="20"/>
        </w:rPr>
        <w:t xml:space="preserve">    QMapLogoAnchorRightTop,             ///&lt; 右上对齐</w:t>
      </w:r>
      <w:r>
        <w:rPr>
          <w:sz w:val="20"/>
        </w:rPr>
        <w:br w:type="textWrapping"/>
      </w:r>
      <w:r>
        <w:rPr>
          <w:sz w:val="20"/>
        </w:rPr>
        <w:t xml:space="preserve">    QMapLogoAnchorMax                   ///&lt; 边界, 自身无实际意义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@class QUserLocation;</w:t>
      </w:r>
      <w:r>
        <w:rPr>
          <w:sz w:val="20"/>
        </w:rPr>
        <w:br w:type="textWrapping"/>
      </w:r>
      <w:r>
        <w:rPr>
          <w:sz w:val="20"/>
        </w:rPr>
        <w:t>@protocol QMapViewDelegate;</w:t>
      </w:r>
      <w:r>
        <w:rPr>
          <w:sz w:val="20"/>
        </w:rPr>
        <w:br w:type="textWrapping"/>
      </w:r>
      <w:r>
        <w:rPr>
          <w:sz w:val="20"/>
        </w:rPr>
        <w:t>#pragma mark - QMapView</w:t>
      </w:r>
      <w:r>
        <w:rPr>
          <w:sz w:val="20"/>
        </w:rPr>
        <w:br w:type="textWrapping"/>
      </w:r>
      <w:r>
        <w:rPr>
          <w:sz w:val="20"/>
        </w:rPr>
        <w:t>@interface QMapView : UIView</w:t>
      </w:r>
      <w:r>
        <w:rPr>
          <w:sz w:val="20"/>
        </w:rPr>
        <w:br w:type="textWrapping"/>
      </w:r>
      <w:r>
        <w:rPr>
          <w:sz w:val="20"/>
        </w:rPr>
        <w:t>@property (nonatomic, assign, getter = isHandDrawMapEnabled) BOOL handDrawMapEnabled;</w:t>
      </w:r>
      <w:r>
        <w:rPr>
          <w:sz w:val="20"/>
        </w:rPr>
        <w:br w:type="textWrapping"/>
      </w:r>
      <w:r>
        <w:rPr>
          <w:sz w:val="20"/>
        </w:rPr>
        <w:t>@property (nonatomic, assign) BOOL showsTraffic;</w:t>
      </w:r>
      <w:r>
        <w:rPr>
          <w:sz w:val="20"/>
        </w:rPr>
        <w:br w:type="textWrapping"/>
      </w:r>
      <w:r>
        <w:rPr>
          <w:sz w:val="20"/>
        </w:rPr>
        <w:t>#pragma mark - Resources</w:t>
      </w:r>
      <w:r>
        <w:rPr>
          <w:sz w:val="20"/>
        </w:rPr>
        <w:br w:type="textWrapping"/>
      </w:r>
      <w:r>
        <w:rPr>
          <w:sz w:val="20"/>
        </w:rPr>
        <w:t>+ (void)loadPrefferedResourceFilesFromDirectory:(NSString *)path DEPRECATED_ATTRIBUTE;</w:t>
      </w:r>
      <w:r>
        <w:rPr>
          <w:sz w:val="20"/>
        </w:rPr>
        <w:br w:type="textWrapping"/>
      </w:r>
      <w:r>
        <w:rPr>
          <w:sz w:val="20"/>
        </w:rPr>
        <w:t>#pragma mark - Basic</w:t>
      </w:r>
      <w:r>
        <w:rPr>
          <w:sz w:val="20"/>
        </w:rPr>
        <w:br w:type="textWrapping"/>
      </w:r>
      <w:r>
        <w:rPr>
          <w:sz w:val="20"/>
        </w:rPr>
        <w:t>@property (nonatomic, weak) id&lt;QMapViewDelegate&gt; delegate;</w:t>
      </w:r>
      <w:r>
        <w:rPr>
          <w:sz w:val="20"/>
        </w:rPr>
        <w:br w:type="textWrapping"/>
      </w:r>
      <w:r>
        <w:rPr>
          <w:sz w:val="20"/>
        </w:rPr>
        <w:t>@property (nonatomic, assign) QMapType mapType;</w:t>
      </w:r>
      <w:r>
        <w:rPr>
          <w:sz w:val="20"/>
        </w:rPr>
        <w:br w:type="textWrapping"/>
      </w:r>
      <w:r>
        <w:rPr>
          <w:sz w:val="20"/>
        </w:rPr>
        <w:t>- (void)setStyleType:(QMapStyleType)styleType DEPRECATED_ATTRIBUTE;</w:t>
      </w:r>
      <w:r>
        <w:rPr>
          <w:sz w:val="20"/>
        </w:rPr>
        <w:br w:type="textWrapping"/>
      </w:r>
      <w:r>
        <w:rPr>
          <w:sz w:val="20"/>
        </w:rPr>
        <w:t>- (void)setMapStyle:(int)styleType;</w:t>
      </w:r>
      <w:r>
        <w:rPr>
          <w:sz w:val="20"/>
        </w:rPr>
        <w:br w:type="textWrapping"/>
      </w:r>
      <w:r>
        <w:rPr>
          <w:sz w:val="20"/>
        </w:rPr>
        <w:t>@property (nonatomic) BOOL showsScale;</w:t>
      </w:r>
      <w:r>
        <w:rPr>
          <w:sz w:val="20"/>
        </w:rPr>
        <w:br w:type="textWrapping"/>
      </w:r>
      <w:r>
        <w:rPr>
          <w:sz w:val="20"/>
        </w:rPr>
        <w:t>@property (nonatomic) BOOL showsBuildings;</w:t>
      </w:r>
      <w:r>
        <w:rPr>
          <w:sz w:val="20"/>
        </w:rPr>
        <w:br w:type="textWrapping"/>
      </w:r>
      <w:r>
        <w:rPr>
          <w:sz w:val="20"/>
        </w:rPr>
        <w:t>@property (nonatomic) BOOL shows3DBuildings;</w:t>
      </w:r>
      <w:r>
        <w:rPr>
          <w:sz w:val="20"/>
        </w:rPr>
        <w:br w:type="textWrapping"/>
      </w:r>
      <w:r>
        <w:rPr>
          <w:sz w:val="20"/>
        </w:rPr>
        <w:t>@property (nonatomic) BOOL showsPoi;</w:t>
      </w:r>
      <w:r>
        <w:rPr>
          <w:sz w:val="20"/>
        </w:rPr>
        <w:br w:type="textWrapping"/>
      </w:r>
      <w:r>
        <w:rPr>
          <w:sz w:val="20"/>
        </w:rPr>
        <w:t>@property (nonatomic) QMapLabelSize labelSize;</w:t>
      </w:r>
      <w:r>
        <w:rPr>
          <w:sz w:val="20"/>
        </w:rPr>
        <w:br w:type="textWrapping"/>
      </w:r>
      <w:r>
        <w:rPr>
          <w:sz w:val="20"/>
        </w:rPr>
        <w:t>@property (nonatomic) BOOL showsBaseMap;</w:t>
      </w:r>
      <w:r>
        <w:rPr>
          <w:sz w:val="20"/>
        </w:rPr>
        <w:br w:type="textWrapping"/>
      </w:r>
      <w:r>
        <w:rPr>
          <w:sz w:val="20"/>
        </w:rPr>
        <w:t>@property (nonatomic) BOOL showsCompass;</w:t>
      </w:r>
      <w:r>
        <w:rPr>
          <w:sz w:val="20"/>
        </w:rPr>
        <w:br w:type="textWrapping"/>
      </w:r>
      <w:r>
        <w:rPr>
          <w:sz w:val="20"/>
        </w:rPr>
        <w:t>@property (nonatomic) NSInteger preferredFramesPerSecond;</w:t>
      </w:r>
      <w:r>
        <w:rPr>
          <w:sz w:val="20"/>
        </w:rPr>
        <w:br w:type="textWrapping"/>
      </w:r>
      <w:r>
        <w:rPr>
          <w:sz w:val="20"/>
        </w:rPr>
        <w:t>- (void)setCompassOffset:(CGPoint)offset;</w:t>
      </w:r>
      <w:r>
        <w:rPr>
          <w:sz w:val="20"/>
        </w:rPr>
        <w:br w:type="textWrapping"/>
      </w:r>
    </w:p>
    <w:p w14:paraId="1B36E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639F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#ifndef QTypes_h</w:t>
      </w:r>
      <w:r>
        <w:rPr>
          <w:sz w:val="20"/>
        </w:rPr>
        <w:br w:type="textWrapping"/>
      </w:r>
      <w:r>
        <w:rPr>
          <w:sz w:val="20"/>
        </w:rPr>
        <w:t>#define QTypes_h</w:t>
      </w:r>
      <w:r>
        <w:rPr>
          <w:sz w:val="20"/>
        </w:rPr>
        <w:br w:type="textWrapping"/>
      </w:r>
      <w:r>
        <w:rPr>
          <w:sz w:val="20"/>
        </w:rPr>
        <w:t>FOUNDATION_EXPORT NSErrorDomain const QMapAuthenticationErrorDomain;</w:t>
      </w:r>
      <w:r>
        <w:rPr>
          <w:sz w:val="20"/>
        </w:rPr>
        <w:br w:type="textWrapping"/>
      </w:r>
      <w:r>
        <w:rPr>
          <w:sz w:val="20"/>
        </w:rPr>
        <w:t>NS_ERROR_ENUM(QMapAuthenticationErrorDomain)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QMapAuthenticationErrorInternal = 1001,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NS_ENUM(NSUInteger, QMapType) {</w:t>
      </w:r>
      <w:r>
        <w:rPr>
          <w:sz w:val="20"/>
        </w:rPr>
        <w:br w:type="textWrapping"/>
      </w:r>
      <w:r>
        <w:rPr>
          <w:sz w:val="20"/>
        </w:rPr>
        <w:t xml:space="preserve">    QMapTypeStandard = 0,       ///&lt;标准地图</w:t>
      </w:r>
      <w:r>
        <w:rPr>
          <w:sz w:val="20"/>
        </w:rPr>
        <w:br w:type="textWrapping"/>
      </w:r>
      <w:r>
        <w:rPr>
          <w:sz w:val="20"/>
        </w:rPr>
        <w:t xml:space="preserve">    QMapTypeSatellite,          ///&lt;卫星地图</w:t>
      </w:r>
      <w:r>
        <w:rPr>
          <w:sz w:val="20"/>
        </w:rPr>
        <w:br w:type="textWrapping"/>
      </w:r>
      <w:r>
        <w:rPr>
          <w:sz w:val="20"/>
        </w:rPr>
        <w:t xml:space="preserve">    QMapTypeDark                ///&lt;暗色模式地图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 (int, QMapStyleType) {</w:t>
      </w:r>
      <w:r>
        <w:rPr>
          <w:sz w:val="20"/>
        </w:rPr>
        <w:br w:type="textWrapping"/>
      </w:r>
      <w:r>
        <w:rPr>
          <w:sz w:val="20"/>
        </w:rPr>
        <w:t xml:space="preserve">    QMapStyle_Normal            = 0,    // normal</w:t>
      </w:r>
      <w:r>
        <w:rPr>
          <w:sz w:val="20"/>
        </w:rPr>
        <w:br w:type="textWrapping"/>
      </w:r>
      <w:r>
        <w:rPr>
          <w:sz w:val="20"/>
        </w:rPr>
        <w:t xml:space="preserve">    QMapStyle_Navigation        = 1,    // navigation</w:t>
      </w:r>
      <w:r>
        <w:rPr>
          <w:sz w:val="20"/>
        </w:rPr>
        <w:br w:type="textWrapping"/>
      </w:r>
      <w:r>
        <w:rPr>
          <w:sz w:val="20"/>
        </w:rPr>
        <w:t xml:space="preserve">    QMapStyle_NavigationNight   = 2     // dark</w:t>
      </w:r>
      <w:r>
        <w:rPr>
          <w:sz w:val="20"/>
        </w:rPr>
        <w:br w:type="textWrapping"/>
      </w:r>
      <w:r>
        <w:rPr>
          <w:sz w:val="20"/>
        </w:rPr>
        <w:t>} DEPRECATED_ATTRIBUTE;</w:t>
      </w:r>
      <w:r>
        <w:rPr>
          <w:sz w:val="20"/>
        </w:rPr>
        <w:br w:type="textWrapping"/>
      </w:r>
      <w:r>
        <w:rPr>
          <w:sz w:val="20"/>
        </w:rPr>
        <w:t>typedef NS_ENUM(NSUInteger, QMapLanguage) {</w:t>
      </w:r>
      <w:r>
        <w:rPr>
          <w:sz w:val="20"/>
        </w:rPr>
        <w:br w:type="textWrapping"/>
      </w:r>
      <w:r>
        <w:rPr>
          <w:sz w:val="20"/>
        </w:rPr>
        <w:t xml:space="preserve">    QMapLanguage_zh = 0,    ///&lt; 中文</w:t>
      </w:r>
      <w:r>
        <w:rPr>
          <w:sz w:val="20"/>
        </w:rPr>
        <w:br w:type="textWrapping"/>
      </w:r>
      <w:r>
        <w:rPr>
          <w:sz w:val="20"/>
        </w:rPr>
        <w:t xml:space="preserve">    QMapLanguage_en         ///&lt; 英语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NS_ENUM(NSInteger, QMapLabelSize) {</w:t>
      </w:r>
      <w:r>
        <w:rPr>
          <w:sz w:val="20"/>
        </w:rPr>
        <w:br w:type="textWrapping"/>
      </w:r>
      <w:r>
        <w:rPr>
          <w:sz w:val="20"/>
        </w:rPr>
        <w:t xml:space="preserve">    QMapLabelSize_Tiny = 0,     ///&lt; 特小</w:t>
      </w:r>
      <w:r>
        <w:rPr>
          <w:sz w:val="20"/>
        </w:rPr>
        <w:br w:type="textWrapping"/>
      </w:r>
      <w:r>
        <w:rPr>
          <w:sz w:val="20"/>
        </w:rPr>
        <w:t xml:space="preserve">    QMapLabelSize_Small,        ///&lt; 小</w:t>
      </w:r>
      <w:r>
        <w:rPr>
          <w:sz w:val="20"/>
        </w:rPr>
        <w:br w:type="textWrapping"/>
      </w:r>
      <w:r>
        <w:rPr>
          <w:sz w:val="20"/>
        </w:rPr>
        <w:t xml:space="preserve">    QMapLabelSize_Normal,       ///&lt; 标准</w:t>
      </w:r>
      <w:r>
        <w:rPr>
          <w:sz w:val="20"/>
        </w:rPr>
        <w:br w:type="textWrapping"/>
      </w:r>
      <w:r>
        <w:rPr>
          <w:sz w:val="20"/>
        </w:rPr>
        <w:t xml:space="preserve">    QMapLabelSize_Large,        ///&lt; 大</w:t>
      </w:r>
      <w:r>
        <w:rPr>
          <w:sz w:val="20"/>
        </w:rPr>
        <w:br w:type="textWrapping"/>
      </w:r>
      <w:r>
        <w:rPr>
          <w:sz w:val="20"/>
        </w:rPr>
        <w:t xml:space="preserve">    QMapLabelSize_Huge          ///&lt; 特大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struct {</w:t>
      </w:r>
      <w:r>
        <w:rPr>
          <w:sz w:val="20"/>
        </w:rPr>
        <w:br w:type="textWrapping"/>
      </w:r>
      <w:r>
        <w:rPr>
          <w:sz w:val="20"/>
        </w:rPr>
        <w:t xml:space="preserve">    NSInteger x;    ///&lt; 瓦片的x下标</w:t>
      </w:r>
      <w:r>
        <w:rPr>
          <w:sz w:val="20"/>
        </w:rPr>
        <w:br w:type="textWrapping"/>
      </w:r>
      <w:r>
        <w:rPr>
          <w:sz w:val="20"/>
        </w:rPr>
        <w:t xml:space="preserve">    NSInteger y;    ///&lt; 瓦片的y下标</w:t>
      </w:r>
      <w:r>
        <w:rPr>
          <w:sz w:val="20"/>
        </w:rPr>
        <w:br w:type="textWrapping"/>
      </w:r>
      <w:r>
        <w:rPr>
          <w:sz w:val="20"/>
        </w:rPr>
        <w:t xml:space="preserve">    NSInteger z;    ///&lt; 瓦片所在缩放级别</w:t>
      </w:r>
      <w:r>
        <w:rPr>
          <w:sz w:val="20"/>
        </w:rPr>
        <w:br w:type="textWrapping"/>
      </w:r>
      <w:r>
        <w:rPr>
          <w:sz w:val="20"/>
        </w:rPr>
        <w:t xml:space="preserve">    NSInteger     language;       // language. 1:en, 0:zh</w:t>
      </w:r>
      <w:r>
        <w:rPr>
          <w:sz w:val="20"/>
        </w:rPr>
        <w:br w:type="textWrapping"/>
      </w:r>
      <w:r>
        <w:rPr>
          <w:sz w:val="20"/>
        </w:rPr>
        <w:t xml:space="preserve">    double contentScaleFactor; ///&lt; 暂不支持</w:t>
      </w:r>
      <w:r>
        <w:rPr>
          <w:sz w:val="20"/>
        </w:rPr>
        <w:br w:type="textWrapping"/>
      </w:r>
      <w:r>
        <w:rPr>
          <w:sz w:val="20"/>
        </w:rPr>
        <w:t>} QTileOverlayPath;</w:t>
      </w:r>
      <w:r>
        <w:rPr>
          <w:sz w:val="20"/>
        </w:rPr>
        <w:br w:type="textWrapping"/>
      </w:r>
      <w:r>
        <w:rPr>
          <w:sz w:val="20"/>
        </w:rPr>
        <w:t>typedef NS_ENUM(NSInteger, QOverlayLevel) {</w:t>
      </w:r>
      <w:r>
        <w:rPr>
          <w:sz w:val="20"/>
        </w:rPr>
        <w:br w:type="textWrapping"/>
      </w:r>
      <w:r>
        <w:rPr>
          <w:sz w:val="20"/>
        </w:rPr>
        <w:t xml:space="preserve">    QOverlayLevelAboveRoads = 0,    // 在道路之上楼块之下</w:t>
      </w:r>
      <w:r>
        <w:rPr>
          <w:sz w:val="20"/>
        </w:rPr>
        <w:br w:type="textWrapping"/>
      </w:r>
      <w:r>
        <w:rPr>
          <w:sz w:val="20"/>
        </w:rPr>
        <w:t xml:space="preserve">    QOverlayLevelAboveBuildings,    // 在楼块之上POI之下</w:t>
      </w:r>
      <w:r>
        <w:rPr>
          <w:sz w:val="20"/>
        </w:rPr>
        <w:br w:type="textWrapping"/>
      </w:r>
      <w:r>
        <w:rPr>
          <w:sz w:val="20"/>
        </w:rPr>
        <w:t xml:space="preserve">    QOverlayLevelAboveLabels        // 显示在所有POI之上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NS_ENUM(NSInteger,QMapLimitRectFitMode) {</w:t>
      </w:r>
      <w:r>
        <w:rPr>
          <w:sz w:val="20"/>
        </w:rPr>
        <w:br w:type="textWrapping"/>
      </w:r>
      <w:r>
        <w:rPr>
          <w:sz w:val="20"/>
        </w:rPr>
        <w:t xml:space="preserve">    QMapLimitRectFitWidth = 0,  // 此模式会以 mapRect宽度为参考值限制地图的控制区域，保证横向区域完全展示</w:t>
      </w:r>
      <w:r>
        <w:rPr>
          <w:sz w:val="20"/>
        </w:rPr>
        <w:br w:type="textWrapping"/>
      </w:r>
      <w:r>
        <w:rPr>
          <w:sz w:val="20"/>
        </w:rPr>
        <w:t xml:space="preserve">    QMapLimitRectFitHeight      // 此模式会以 mapRect高度为参考值限制地图的控制区域，保证纵向区域完全展示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NS_ENUM(NSUInteger, QOverlayStrokeType) {</w:t>
      </w:r>
      <w:r>
        <w:rPr>
          <w:sz w:val="20"/>
        </w:rPr>
        <w:br w:type="textWrapping"/>
      </w:r>
      <w:r>
        <w:rPr>
          <w:sz w:val="20"/>
        </w:rPr>
        <w:t xml:space="preserve">    QOverlayStrokeType_Default,</w:t>
      </w:r>
      <w:r>
        <w:rPr>
          <w:sz w:val="20"/>
        </w:rPr>
        <w:tab/>
        <w:t/>
      </w:r>
      <w:r>
        <w:rPr>
          <w:sz w:val="20"/>
        </w:rPr>
        <w:tab/>
        <w:t>/// 实线</w:t>
      </w:r>
      <w:r>
        <w:rPr>
          <w:sz w:val="20"/>
        </w:rPr>
        <w:br w:type="textWrapping"/>
      </w:r>
      <w:r>
        <w:rPr>
          <w:sz w:val="20"/>
        </w:rPr>
        <w:t xml:space="preserve">    QOverlayStrokeType_Dash,</w:t>
      </w:r>
      <w:r>
        <w:rPr>
          <w:sz w:val="20"/>
        </w:rPr>
        <w:tab/>
        <w:t/>
      </w:r>
      <w:r>
        <w:rPr>
          <w:sz w:val="20"/>
        </w:rPr>
        <w:tab/>
        <w:t>/// 长方块虚线</w:t>
      </w:r>
      <w:r>
        <w:rPr>
          <w:sz w:val="20"/>
        </w:rPr>
        <w:br w:type="textWrapping"/>
      </w:r>
      <w:r>
        <w:rPr>
          <w:sz w:val="20"/>
        </w:rPr>
        <w:t xml:space="preserve">    QOverlayStrokeType_Dot,</w:t>
      </w:r>
      <w:r>
        <w:rPr>
          <w:sz w:val="20"/>
        </w:rPr>
        <w:tab/>
        <w:t/>
      </w:r>
      <w:r>
        <w:rPr>
          <w:sz w:val="20"/>
        </w:rPr>
        <w:tab/>
        <w:t/>
      </w:r>
      <w:r>
        <w:rPr>
          <w:sz w:val="20"/>
        </w:rPr>
        <w:tab/>
        <w:t>/// 圆点虚线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</w:p>
    <w:p w14:paraId="25916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366D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#ifndef _QVECTORHEATOVERLAY_H_</w:t>
      </w:r>
      <w:r>
        <w:rPr>
          <w:sz w:val="20"/>
        </w:rPr>
        <w:br w:type="textWrapping"/>
      </w:r>
      <w:r>
        <w:rPr>
          <w:sz w:val="20"/>
        </w:rPr>
        <w:t>#define _QVECTORHEATOVERLAY_H_</w:t>
      </w:r>
      <w:r>
        <w:rPr>
          <w:sz w:val="20"/>
        </w:rPr>
        <w:br w:type="textWrapping"/>
      </w:r>
      <w:r>
        <w:rPr>
          <w:sz w:val="20"/>
        </w:rPr>
        <w:t>#import &lt;QMapKit/QHeatNodeProtocol.h&gt;</w:t>
      </w:r>
      <w:r>
        <w:rPr>
          <w:sz w:val="20"/>
        </w:rPr>
        <w:br w:type="textWrapping"/>
      </w:r>
      <w:r>
        <w:rPr>
          <w:sz w:val="20"/>
        </w:rPr>
        <w:t>#import &lt;QMapKit/QGLOverlay.h&gt;</w:t>
      </w:r>
      <w:r>
        <w:rPr>
          <w:sz w:val="20"/>
        </w:rPr>
        <w:br w:type="textWrapping"/>
      </w:r>
      <w:r>
        <w:rPr>
          <w:sz w:val="20"/>
        </w:rPr>
        <w:t>NS_ASSUME_NONNULL_BEGIN</w:t>
      </w:r>
      <w:r>
        <w:rPr>
          <w:sz w:val="20"/>
        </w:rPr>
        <w:br w:type="textWrapping"/>
      </w:r>
      <w:r>
        <w:rPr>
          <w:sz w:val="20"/>
        </w:rPr>
        <w:t>typedef enum QVectorHeatType {</w:t>
      </w:r>
      <w:r>
        <w:rPr>
          <w:sz w:val="20"/>
        </w:rPr>
        <w:br w:type="textWrapping"/>
      </w:r>
      <w:r>
        <w:rPr>
          <w:sz w:val="20"/>
        </w:rPr>
        <w:t xml:space="preserve">    QVectorHeatTypeHoneyComb,   ///&lt;  蜂窝状</w:t>
      </w:r>
      <w:r>
        <w:rPr>
          <w:sz w:val="20"/>
        </w:rPr>
        <w:br w:type="textWrapping"/>
      </w:r>
      <w:r>
        <w:rPr>
          <w:sz w:val="20"/>
        </w:rPr>
        <w:t xml:space="preserve">    QVectorHeatTypeSquare       ///&lt;  正方形</w:t>
      </w:r>
      <w:r>
        <w:rPr>
          <w:sz w:val="20"/>
        </w:rPr>
        <w:br w:type="textWrapping"/>
      </w:r>
      <w:r>
        <w:rPr>
          <w:sz w:val="20"/>
        </w:rPr>
        <w:t>} QVectorHeatType;</w:t>
      </w:r>
      <w:r>
        <w:rPr>
          <w:sz w:val="20"/>
        </w:rPr>
        <w:br w:type="textWrapping"/>
      </w:r>
      <w:r>
        <w:rPr>
          <w:sz w:val="20"/>
        </w:rPr>
        <w:t>@interface QVectorHeatOverlayOption : NSObject</w:t>
      </w:r>
      <w:r>
        <w:rPr>
          <w:sz w:val="20"/>
        </w:rPr>
        <w:br w:type="textWrapping"/>
      </w:r>
      <w:r>
        <w:rPr>
          <w:sz w:val="20"/>
        </w:rPr>
        <w:t>@property (nonatomic, assign) QVectorHeatType type;</w:t>
      </w:r>
      <w:r>
        <w:rPr>
          <w:sz w:val="20"/>
        </w:rPr>
        <w:br w:type="textWrapping"/>
      </w:r>
      <w:r>
        <w:rPr>
          <w:sz w:val="20"/>
        </w:rPr>
        <w:t>@property (nonatomic, assign) CLLocationDistance size;</w:t>
      </w:r>
      <w:r>
        <w:rPr>
          <w:sz w:val="20"/>
        </w:rPr>
        <w:br w:type="textWrapping"/>
      </w:r>
      <w:r>
        <w:rPr>
          <w:sz w:val="20"/>
        </w:rPr>
        <w:t>@property (nonatomic, assign) CLLocationDistance gap;</w:t>
      </w:r>
      <w:r>
        <w:rPr>
          <w:sz w:val="20"/>
        </w:rPr>
        <w:br w:type="textWrapping"/>
      </w:r>
      <w:r>
        <w:rPr>
          <w:sz w:val="20"/>
        </w:rPr>
        <w:t>@property (nonatomic, assign) CGFloat opacity;</w:t>
      </w:r>
      <w:r>
        <w:rPr>
          <w:sz w:val="20"/>
        </w:rPr>
        <w:br w:type="textWrapping"/>
      </w:r>
      <w:r>
        <w:rPr>
          <w:sz w:val="20"/>
        </w:rPr>
        <w:t>@property (nonatomic, assign) CGFloat minZoom;</w:t>
      </w:r>
      <w:r>
        <w:rPr>
          <w:sz w:val="20"/>
        </w:rPr>
        <w:br w:type="textWrapping"/>
      </w:r>
      <w:r>
        <w:rPr>
          <w:sz w:val="20"/>
        </w:rPr>
        <w:t>@property (nonatomic, assign) CGFloat maxZoom;</w:t>
      </w:r>
      <w:r>
        <w:rPr>
          <w:sz w:val="20"/>
        </w:rPr>
        <w:br w:type="textWrapping"/>
      </w:r>
      <w:r>
        <w:rPr>
          <w:sz w:val="20"/>
        </w:rPr>
        <w:t>@property (nonatomic, assign) CGFloat minHeight;</w:t>
      </w:r>
      <w:r>
        <w:rPr>
          <w:sz w:val="20"/>
        </w:rPr>
        <w:br w:type="textWrapping"/>
      </w:r>
      <w:r>
        <w:rPr>
          <w:sz w:val="20"/>
        </w:rPr>
        <w:t>@property (nonatomic, assign) CGFloat maxHeight;</w:t>
      </w:r>
      <w:r>
        <w:rPr>
          <w:sz w:val="20"/>
        </w:rPr>
        <w:br w:type="textWrapping"/>
      </w:r>
      <w:r>
        <w:rPr>
          <w:sz w:val="20"/>
        </w:rPr>
        <w:t>- (void)setMinIntensity:(CGFloat)minIntensity maxIntensity:(CGFloat)maxIntensity;</w:t>
      </w:r>
      <w:r>
        <w:rPr>
          <w:sz w:val="20"/>
        </w:rPr>
        <w:br w:type="textWrapping"/>
      </w:r>
      <w:r>
        <w:rPr>
          <w:sz w:val="20"/>
        </w:rPr>
        <w:t>@property (nonatomic, readonly) NSArray&lt;UIColor *&gt; *colors;</w:t>
      </w:r>
      <w:r>
        <w:rPr>
          <w:sz w:val="20"/>
        </w:rPr>
        <w:br w:type="textWrapping"/>
      </w:r>
      <w:r>
        <w:rPr>
          <w:sz w:val="20"/>
        </w:rPr>
        <w:t>@property (nonatomic, readonly) NSArray&lt;NSNumber *&gt; *startPoints;</w:t>
      </w:r>
      <w:r>
        <w:rPr>
          <w:sz w:val="20"/>
        </w:rPr>
        <w:br w:type="textWrapping"/>
      </w:r>
      <w:r>
        <w:rPr>
          <w:sz w:val="20"/>
        </w:rPr>
        <w:t>- (void)setColors:(NSArray&lt;UIColor *&gt; *)colors startPoints:(NSArray&lt;NSNumber *&gt; *)startPoints;</w:t>
      </w:r>
      <w:r>
        <w:rPr>
          <w:sz w:val="20"/>
        </w:rPr>
        <w:br w:type="textWrapping"/>
      </w:r>
      <w:r>
        <w:rPr>
          <w:sz w:val="20"/>
        </w:rPr>
        <w:t>@property (nonatomic, assign) BOOL enable3D;</w:t>
      </w:r>
      <w:r>
        <w:rPr>
          <w:sz w:val="20"/>
        </w:rPr>
        <w:br w:type="textWrapping"/>
      </w:r>
      <w:r>
        <w:rPr>
          <w:sz w:val="20"/>
        </w:rPr>
        <w:t>@property (nonatomic, strong) QAnimation *animation;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QVectorHeatAggregationUnit : NSObject</w:t>
      </w:r>
      <w:r>
        <w:rPr>
          <w:sz w:val="20"/>
        </w:rPr>
        <w:br w:type="textWrapping"/>
      </w:r>
      <w:r>
        <w:rPr>
          <w:sz w:val="20"/>
        </w:rPr>
        <w:t>@property (nonatomic, assign) CLLocationCoordinate2D center;</w:t>
      </w:r>
      <w:r>
        <w:rPr>
          <w:sz w:val="20"/>
        </w:rPr>
        <w:br w:type="textWrapping"/>
      </w:r>
      <w:r>
        <w:rPr>
          <w:sz w:val="20"/>
        </w:rPr>
        <w:t>@property (nonatomic, assign) float intensity;</w:t>
      </w:r>
      <w:r>
        <w:rPr>
          <w:sz w:val="20"/>
        </w:rPr>
        <w:br w:type="textWrapping"/>
      </w:r>
      <w:r>
        <w:rPr>
          <w:sz w:val="20"/>
        </w:rPr>
        <w:t>@property (nonatomic, strong) NSArray&lt;NSNumber *&gt; *nodeIndices;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QVectorHeatOverlay : QGLOverlay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@package</w:t>
      </w:r>
      <w:r>
        <w:rPr>
          <w:sz w:val="20"/>
        </w:rPr>
        <w:br w:type="textWrapping"/>
      </w:r>
      <w:r>
        <w:rPr>
          <w:sz w:val="20"/>
        </w:rPr>
        <w:t xml:space="preserve">    QMapRect _boundingRect;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 (nonatomic, copy ) NSArray&lt;id&lt;QHeatNodeProtocol&gt; &gt; *nodes;</w:t>
      </w:r>
      <w:r>
        <w:rPr>
          <w:sz w:val="20"/>
        </w:rPr>
        <w:br w:type="textWrapping"/>
      </w:r>
      <w:r>
        <w:rPr>
          <w:sz w:val="20"/>
        </w:rPr>
        <w:t>@property (nonatomic, assign) CLLocationCoordinate2D geoReferencePoint;</w:t>
      </w:r>
      <w:r>
        <w:rPr>
          <w:sz w:val="20"/>
        </w:rPr>
        <w:br w:type="textWrapping"/>
      </w:r>
      <w:r>
        <w:rPr>
          <w:sz w:val="20"/>
        </w:rPr>
        <w:t>@property (nonatomic, readonly) QVectorHeatOverlayOption *option;</w:t>
      </w:r>
      <w:r>
        <w:rPr>
          <w:sz w:val="20"/>
        </w:rPr>
        <w:br w:type="textWrapping"/>
      </w:r>
      <w:r>
        <w:rPr>
          <w:sz w:val="20"/>
        </w:rPr>
        <w:t>@property (nonatomic, readonly) NSArray&lt;UIColor *&gt; *colors;</w:t>
      </w:r>
      <w:r>
        <w:rPr>
          <w:sz w:val="20"/>
        </w:rPr>
        <w:br w:type="textWrapping"/>
      </w:r>
      <w:r>
        <w:rPr>
          <w:sz w:val="20"/>
        </w:rPr>
        <w:t>@property (nonatomic, readonly) NSArray&lt;NSNumber *&gt; *startPoints;</w:t>
      </w:r>
      <w:r>
        <w:rPr>
          <w:sz w:val="20"/>
        </w:rPr>
        <w:br w:type="textWrapping"/>
      </w:r>
      <w:r>
        <w:rPr>
          <w:sz w:val="20"/>
        </w:rPr>
        <w:t>- (void)setColors:(NSArray&lt;UIColor *&gt; *)colors startPoints:(NSArray&lt;NSNumber *&gt; *)startPoints;</w:t>
      </w:r>
      <w:r>
        <w:rPr>
          <w:sz w:val="20"/>
        </w:rPr>
        <w:br w:type="textWrapping"/>
      </w:r>
      <w:r>
        <w:rPr>
          <w:sz w:val="20"/>
        </w:rPr>
        <w:t>@property (nonatomic, assign) QVectorHeatType type;</w:t>
      </w:r>
      <w:r>
        <w:rPr>
          <w:sz w:val="20"/>
        </w:rPr>
        <w:br w:type="textWrapping"/>
      </w:r>
      <w:r>
        <w:rPr>
          <w:sz w:val="20"/>
        </w:rPr>
        <w:t>@property (nonatomic, readonly) CGFloat minHeight;</w:t>
      </w:r>
      <w:r>
        <w:rPr>
          <w:sz w:val="20"/>
        </w:rPr>
        <w:br w:type="textWrapping"/>
      </w:r>
      <w:r>
        <w:rPr>
          <w:sz w:val="20"/>
        </w:rPr>
        <w:t>@property (nonatomic, readonly) CGFloat maxHeight;</w:t>
      </w:r>
      <w:r>
        <w:rPr>
          <w:sz w:val="20"/>
        </w:rPr>
        <w:br w:type="textWrapping"/>
      </w:r>
      <w:r>
        <w:rPr>
          <w:sz w:val="20"/>
        </w:rPr>
        <w:t>- (void)setMinHeight:(CGFloat)minHeight maxHeight:(CGFloat)maxHeight;</w:t>
      </w:r>
      <w:r>
        <w:rPr>
          <w:sz w:val="20"/>
        </w:rPr>
        <w:br w:type="textWrapping"/>
      </w:r>
      <w:r>
        <w:rPr>
          <w:sz w:val="20"/>
        </w:rPr>
        <w:t>- (void)setMinIntensity:(CGFloat)minIntensity maxIntensity:(CGFloat)maxIntensity;</w:t>
      </w:r>
      <w:r>
        <w:rPr>
          <w:sz w:val="20"/>
        </w:rPr>
        <w:br w:type="textWrapping"/>
      </w:r>
      <w:r>
        <w:rPr>
          <w:sz w:val="20"/>
        </w:rPr>
        <w:t>@property (nonatomic, assign) CLLocationDistance size;</w:t>
      </w:r>
      <w:r>
        <w:rPr>
          <w:sz w:val="20"/>
        </w:rPr>
        <w:br w:type="textWrapping"/>
      </w:r>
      <w:r>
        <w:rPr>
          <w:sz w:val="20"/>
        </w:rPr>
        <w:t>@property (nonatomic, assign) CLLocationDistance gap;</w:t>
      </w:r>
      <w:r>
        <w:rPr>
          <w:sz w:val="20"/>
        </w:rPr>
        <w:br w:type="textWrapping"/>
      </w:r>
      <w:r>
        <w:rPr>
          <w:sz w:val="20"/>
        </w:rPr>
        <w:t>@property (nonatomic, assign) BOOL enable3D;</w:t>
      </w:r>
      <w:r>
        <w:rPr>
          <w:sz w:val="20"/>
        </w:rPr>
        <w:br w:type="textWrapping"/>
      </w:r>
      <w:r>
        <w:rPr>
          <w:sz w:val="20"/>
        </w:rPr>
        <w:t>@property(nonatomic, readonly) QMapRect boundingMapRect;</w:t>
      </w:r>
      <w:r>
        <w:rPr>
          <w:sz w:val="20"/>
        </w:rPr>
        <w:br w:type="textWrapping"/>
      </w:r>
    </w:p>
    <w:p w14:paraId="2F41A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3058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&lt;QMapKit/QGLOverlay.h&gt;</w:t>
      </w:r>
      <w:r>
        <w:rPr>
          <w:sz w:val="20"/>
        </w:rPr>
        <w:br w:type="textWrapping"/>
      </w:r>
      <w:r>
        <w:rPr>
          <w:sz w:val="20"/>
        </w:rPr>
        <w:t>#import &lt;QMapKit/QGeometry.h&gt;</w:t>
      </w:r>
      <w:r>
        <w:rPr>
          <w:sz w:val="20"/>
        </w:rPr>
        <w:br w:type="textWrapping"/>
      </w:r>
      <w:r>
        <w:rPr>
          <w:sz w:val="20"/>
        </w:rPr>
        <w:t>NS_ASSUME_NONNULL_BEGIN</w:t>
      </w:r>
      <w:r>
        <w:rPr>
          <w:sz w:val="20"/>
        </w:rPr>
        <w:br w:type="textWrapping"/>
      </w:r>
      <w:r>
        <w:rPr>
          <w:sz w:val="20"/>
        </w:rPr>
        <w:t>@class QGLOverlayRenderMode;</w:t>
      </w:r>
      <w:r>
        <w:rPr>
          <w:sz w:val="20"/>
        </w:rPr>
        <w:br w:type="textWrapping"/>
      </w:r>
      <w:r>
        <w:rPr>
          <w:sz w:val="20"/>
        </w:rPr>
        <w:t>@class QGLOverlayCustomMaskMode;</w:t>
      </w:r>
      <w:r>
        <w:rPr>
          <w:sz w:val="20"/>
        </w:rPr>
        <w:br w:type="textWrapping"/>
      </w:r>
      <w:r>
        <w:rPr>
          <w:sz w:val="20"/>
        </w:rPr>
        <w:t>typedef NS_ENUM(NSInteger, QModelRenderType) {</w:t>
      </w:r>
      <w:r>
        <w:rPr>
          <w:sz w:val="20"/>
        </w:rPr>
        <w:br w:type="textWrapping"/>
      </w:r>
      <w:r>
        <w:rPr>
          <w:sz w:val="20"/>
        </w:rPr>
        <w:t xml:space="preserve">    QGeographicUnit,     ///&lt; 地理单位</w:t>
      </w:r>
      <w:r>
        <w:rPr>
          <w:sz w:val="20"/>
        </w:rPr>
        <w:br w:type="textWrapping"/>
      </w:r>
      <w:r>
        <w:rPr>
          <w:sz w:val="20"/>
        </w:rPr>
        <w:t xml:space="preserve">    QScreenUnit          ///&lt; 屏幕单位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NS_ENUM(NSInteger, QModelAnimationType) {</w:t>
      </w:r>
      <w:r>
        <w:rPr>
          <w:sz w:val="20"/>
        </w:rPr>
        <w:br w:type="textWrapping"/>
      </w:r>
      <w:r>
        <w:rPr>
          <w:sz w:val="20"/>
        </w:rPr>
        <w:t xml:space="preserve">    QModelAnimation_None,        ///&lt; 无动画</w:t>
      </w:r>
      <w:r>
        <w:rPr>
          <w:sz w:val="20"/>
        </w:rPr>
        <w:br w:type="textWrapping"/>
      </w:r>
      <w:r>
        <w:rPr>
          <w:sz w:val="20"/>
        </w:rPr>
        <w:t xml:space="preserve">    QModelAnimation_Grow         ///&lt; 生长/拍平动画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@protocol QModelOverlayDelegate &lt;QGLOverlayDelegate&gt;</w:t>
      </w:r>
      <w:r>
        <w:rPr>
          <w:sz w:val="20"/>
        </w:rPr>
        <w:br w:type="textWrapping"/>
      </w:r>
      <w:r>
        <w:rPr>
          <w:sz w:val="20"/>
        </w:rPr>
        <w:t>@optional</w:t>
      </w:r>
      <w:r>
        <w:rPr>
          <w:sz w:val="20"/>
        </w:rPr>
        <w:br w:type="textWrapping"/>
      </w:r>
      <w:r>
        <w:rPr>
          <w:sz w:val="20"/>
        </w:rPr>
        <w:t>- (void)glOverlay:(QGLOverlay *)glOverlay translateAnimationDidComplete:(BOOL)finished;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QModelOverlay : QGLOverlay</w:t>
      </w:r>
      <w:r>
        <w:rPr>
          <w:sz w:val="20"/>
        </w:rPr>
        <w:br w:type="textWrapping"/>
      </w:r>
      <w:r>
        <w:rPr>
          <w:sz w:val="20"/>
        </w:rPr>
        <w:t>@property (nonatomic, strong) QGLOverlayRenderMode * renderMode;</w:t>
      </w:r>
      <w:r>
        <w:rPr>
          <w:sz w:val="20"/>
        </w:rPr>
        <w:br w:type="textWrapping"/>
      </w:r>
      <w:r>
        <w:rPr>
          <w:sz w:val="20"/>
        </w:rPr>
        <w:t>@property (nonatomic, copy ) NSString   *path;</w:t>
      </w:r>
      <w:r>
        <w:rPr>
          <w:sz w:val="20"/>
        </w:rPr>
        <w:br w:type="textWrapping"/>
      </w:r>
      <w:r>
        <w:rPr>
          <w:sz w:val="20"/>
        </w:rPr>
        <w:t>@property (nonatomic, assign) CLLocationCoordinate2D   coordinate;</w:t>
      </w:r>
      <w:r>
        <w:rPr>
          <w:sz w:val="20"/>
        </w:rPr>
        <w:br w:type="textWrapping"/>
      </w:r>
      <w:r>
        <w:rPr>
          <w:sz w:val="20"/>
        </w:rPr>
        <w:t>@property (nonatomic, assign) double   altitude;</w:t>
      </w:r>
      <w:r>
        <w:rPr>
          <w:sz w:val="20"/>
        </w:rPr>
        <w:br w:type="textWrapping"/>
      </w:r>
      <w:r>
        <w:rPr>
          <w:sz w:val="20"/>
        </w:rPr>
        <w:t>@property (nonatomic, assign) CGFloat   rotationX;</w:t>
      </w:r>
      <w:r>
        <w:rPr>
          <w:sz w:val="20"/>
        </w:rPr>
        <w:br w:type="textWrapping"/>
      </w:r>
      <w:r>
        <w:rPr>
          <w:sz w:val="20"/>
        </w:rPr>
        <w:t>@property (nonatomic, assign) CGFloat   rotationY;</w:t>
      </w:r>
      <w:r>
        <w:rPr>
          <w:sz w:val="20"/>
        </w:rPr>
        <w:br w:type="textWrapping"/>
      </w:r>
      <w:r>
        <w:rPr>
          <w:sz w:val="20"/>
        </w:rPr>
        <w:t>@property (nonatomic, assign) CGFloat   rotationZ;</w:t>
      </w:r>
      <w:r>
        <w:rPr>
          <w:sz w:val="20"/>
        </w:rPr>
        <w:br w:type="textWrapping"/>
      </w:r>
      <w:r>
        <w:rPr>
          <w:sz w:val="20"/>
        </w:rPr>
        <w:t>@property (nonatomic, assign) QModelAnimationType animateType;</w:t>
      </w:r>
      <w:r>
        <w:rPr>
          <w:sz w:val="20"/>
        </w:rPr>
        <w:br w:type="textWrapping"/>
      </w:r>
      <w:r>
        <w:rPr>
          <w:sz w:val="20"/>
        </w:rPr>
        <w:t>@property (nonatomic, assign) CGFloat   exposure;</w:t>
      </w:r>
      <w:r>
        <w:rPr>
          <w:sz w:val="20"/>
        </w:rPr>
        <w:br w:type="textWrapping"/>
      </w:r>
      <w:r>
        <w:rPr>
          <w:sz w:val="20"/>
        </w:rPr>
        <w:t>@property (nonatomic, assign, getter=isUnlit) BOOL unlit;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#pragma mark Model Animation</w:t>
      </w:r>
      <w:r>
        <w:rPr>
          <w:sz w:val="20"/>
        </w:rPr>
        <w:br w:type="textWrapping"/>
      </w:r>
      <w:r>
        <w:rPr>
          <w:sz w:val="20"/>
        </w:rPr>
        <w:t>@interface QModelAnimationInfo : NSObject</w:t>
      </w:r>
      <w:r>
        <w:rPr>
          <w:sz w:val="20"/>
        </w:rPr>
        <w:br w:type="textWrapping"/>
      </w:r>
      <w:r>
        <w:rPr>
          <w:sz w:val="20"/>
        </w:rPr>
        <w:t>@property (nonatomic, assign) NSUInteger    index;</w:t>
      </w:r>
      <w:r>
        <w:rPr>
          <w:sz w:val="20"/>
        </w:rPr>
        <w:br w:type="textWrapping"/>
      </w:r>
      <w:r>
        <w:rPr>
          <w:sz w:val="20"/>
        </w:rPr>
        <w:t>@property (nonatomic, copy) NSString      *name;</w:t>
      </w:r>
      <w:r>
        <w:rPr>
          <w:sz w:val="20"/>
        </w:rPr>
        <w:br w:type="textWrapping"/>
      </w:r>
      <w:r>
        <w:rPr>
          <w:sz w:val="20"/>
        </w:rPr>
        <w:t>@property (nonatomic, assign) double        duration;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QModelOverlay (Animation)</w:t>
      </w:r>
      <w:r>
        <w:rPr>
          <w:sz w:val="20"/>
        </w:rPr>
        <w:br w:type="textWrapping"/>
      </w:r>
      <w:r>
        <w:rPr>
          <w:sz w:val="20"/>
        </w:rPr>
        <w:t>- (void)startTranslateAnimation:(NSArray&lt;NSNumber *&gt; *)positions duration:(CGFloat)duration initRotation:(CGFloat)rotateOffset autoRotate:(BOOL)enableRotate;</w:t>
      </w:r>
      <w:r>
        <w:rPr>
          <w:sz w:val="20"/>
        </w:rPr>
        <w:br w:type="textWrapping"/>
      </w:r>
      <w:r>
        <w:rPr>
          <w:sz w:val="20"/>
        </w:rPr>
        <w:t>- (NSArray&lt;QModelAnimationInfo*&gt;*)getAnimationInformation;</w:t>
      </w:r>
      <w:r>
        <w:rPr>
          <w:sz w:val="20"/>
        </w:rPr>
        <w:br w:type="textWrapping"/>
      </w:r>
      <w:r>
        <w:rPr>
          <w:sz w:val="20"/>
        </w:rPr>
        <w:t>- (void)playAnimationWithIndex:(int)index speed:(float)speed autoRepeat:(BOOL)autoRepeat;</w:t>
      </w:r>
      <w:r>
        <w:rPr>
          <w:sz w:val="20"/>
        </w:rPr>
        <w:br w:type="textWrapping"/>
      </w:r>
      <w:r>
        <w:rPr>
          <w:sz w:val="20"/>
        </w:rPr>
        <w:t>- (void)stopAnimation;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QModelVariantInfo : NSObject</w:t>
      </w:r>
      <w:r>
        <w:rPr>
          <w:sz w:val="20"/>
        </w:rPr>
        <w:br w:type="textWrapping"/>
      </w:r>
      <w:r>
        <w:rPr>
          <w:sz w:val="20"/>
        </w:rPr>
        <w:t>@property (nonatomic, copy) NSString *name;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QModelOverlay (CustomMask)</w:t>
      </w:r>
      <w:r>
        <w:rPr>
          <w:sz w:val="20"/>
        </w:rPr>
        <w:br w:type="textWrapping"/>
      </w:r>
      <w:r>
        <w:rPr>
          <w:sz w:val="20"/>
        </w:rPr>
        <w:t>- (void)setMaterialVariant:(NSUInteger)index;</w:t>
      </w:r>
      <w:r>
        <w:rPr>
          <w:sz w:val="20"/>
        </w:rPr>
        <w:br w:type="textWrapping"/>
      </w:r>
      <w:r>
        <w:rPr>
          <w:sz w:val="20"/>
        </w:rPr>
        <w:t>- (int)getCurrentMaterialVariant;</w:t>
      </w:r>
      <w:r>
        <w:rPr>
          <w:sz w:val="20"/>
        </w:rPr>
        <w:br w:type="textWrapping"/>
      </w:r>
      <w:r>
        <w:rPr>
          <w:sz w:val="20"/>
        </w:rPr>
        <w:t>- (NSArray &lt;QModelVariantInfo *&gt; *)getMaterialVariantsInfo;</w:t>
      </w:r>
      <w:r>
        <w:rPr>
          <w:sz w:val="20"/>
        </w:rPr>
        <w:br w:type="textWrapping"/>
      </w:r>
      <w:r>
        <w:rPr>
          <w:sz w:val="20"/>
        </w:rPr>
        <w:t>- (void)setMonoColor:(UIColor *)color;</w:t>
      </w:r>
      <w:r>
        <w:rPr>
          <w:sz w:val="20"/>
        </w:rPr>
        <w:br w:type="textWrapping"/>
      </w:r>
      <w:r>
        <w:rPr>
          <w:sz w:val="20"/>
        </w:rPr>
        <w:t>- (void)resetMonoColor;</w:t>
      </w:r>
      <w:r>
        <w:rPr>
          <w:sz w:val="20"/>
        </w:rPr>
        <w:br w:type="textWrapping"/>
      </w:r>
    </w:p>
    <w:p w14:paraId="38E5D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98DA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"MF_Base64Additions.h"</w:t>
      </w:r>
      <w:r>
        <w:rPr>
          <w:sz w:val="20"/>
        </w:rPr>
        <w:br w:type="textWrapping"/>
      </w:r>
      <w:r>
        <w:rPr>
          <w:sz w:val="20"/>
        </w:rPr>
        <w:t>@implementation MF_Base64Codec</w:t>
      </w:r>
      <w:r>
        <w:rPr>
          <w:sz w:val="20"/>
        </w:rPr>
        <w:br w:type="textWrapping"/>
      </w:r>
      <w:r>
        <w:rPr>
          <w:sz w:val="20"/>
        </w:rPr>
        <w:t>+(NSData *)dataFromBase64String:(NSString *)encoding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NSData *data = nil;</w:t>
      </w:r>
      <w:r>
        <w:rPr>
          <w:sz w:val="20"/>
        </w:rPr>
        <w:br w:type="textWrapping"/>
      </w:r>
      <w:r>
        <w:rPr>
          <w:sz w:val="20"/>
        </w:rPr>
        <w:t xml:space="preserve">    unsigned char *decodedBytes = NULL;</w:t>
      </w:r>
      <w:r>
        <w:rPr>
          <w:sz w:val="20"/>
        </w:rPr>
        <w:br w:type="textWrapping"/>
      </w:r>
      <w:r>
        <w:rPr>
          <w:sz w:val="20"/>
        </w:rPr>
        <w:t xml:space="preserve">    @try {</w:t>
      </w:r>
      <w:r>
        <w:rPr>
          <w:sz w:val="20"/>
        </w:rPr>
        <w:br w:type="textWrapping"/>
      </w:r>
      <w:r>
        <w:rPr>
          <w:sz w:val="20"/>
        </w:rPr>
        <w:t>#define __ 255</w:t>
      </w:r>
      <w:r>
        <w:rPr>
          <w:sz w:val="20"/>
        </w:rPr>
        <w:br w:type="textWrapping"/>
      </w:r>
      <w:r>
        <w:rPr>
          <w:sz w:val="20"/>
        </w:rPr>
        <w:t xml:space="preserve">        static char decodingTable[256] = {</w:t>
      </w:r>
      <w:r>
        <w:rPr>
          <w:sz w:val="20"/>
        </w:rPr>
        <w:br w:type="textWrapping"/>
      </w:r>
      <w:r>
        <w:rPr>
          <w:sz w:val="20"/>
        </w:rPr>
        <w:t xml:space="preserve">            __,__,__,__, __,__,__,__, __,__,__,__, __,__,__,__,  // 0x00 - 0x0F</w:t>
      </w:r>
      <w:r>
        <w:rPr>
          <w:sz w:val="20"/>
        </w:rPr>
        <w:br w:type="textWrapping"/>
      </w:r>
      <w:r>
        <w:rPr>
          <w:sz w:val="20"/>
        </w:rPr>
        <w:t xml:space="preserve">            __,__,__,__, __,__,__,__, __,__,__,__, __,__,__,__,  // 0x10 - 0x1F</w:t>
      </w:r>
      <w:r>
        <w:rPr>
          <w:sz w:val="20"/>
        </w:rPr>
        <w:br w:type="textWrapping"/>
      </w:r>
      <w:r>
        <w:rPr>
          <w:sz w:val="20"/>
        </w:rPr>
        <w:t xml:space="preserve">            __,__,__,__, __,__,__,__, __,__,__,62, __,__,__,63,  // 0x20 - 0x2F</w:t>
      </w:r>
      <w:r>
        <w:rPr>
          <w:sz w:val="20"/>
        </w:rPr>
        <w:br w:type="textWrapping"/>
      </w:r>
      <w:r>
        <w:rPr>
          <w:sz w:val="20"/>
        </w:rPr>
        <w:t xml:space="preserve">            52,53,54,55, 56,57,58,59, 60,61,__,__, __, 0,__,__,  // 0x30 - 0x3F</w:t>
      </w:r>
      <w:r>
        <w:rPr>
          <w:sz w:val="20"/>
        </w:rPr>
        <w:br w:type="textWrapping"/>
      </w:r>
      <w:r>
        <w:rPr>
          <w:sz w:val="20"/>
        </w:rPr>
        <w:t xml:space="preserve">            __, 0, 1, 2,  3, 4, 5, 6,  7, 8, 9,10, 11,12,13,14,  // 0x40 - 0x4F</w:t>
      </w:r>
      <w:r>
        <w:rPr>
          <w:sz w:val="20"/>
        </w:rPr>
        <w:br w:type="textWrapping"/>
      </w:r>
      <w:r>
        <w:rPr>
          <w:sz w:val="20"/>
        </w:rPr>
        <w:t xml:space="preserve">            15,16,17,18, 19,20,21,22, 23,24,25,__, __,__,__,__,  // 0x50 - 0x5F</w:t>
      </w:r>
      <w:r>
        <w:rPr>
          <w:sz w:val="20"/>
        </w:rPr>
        <w:br w:type="textWrapping"/>
      </w:r>
      <w:r>
        <w:rPr>
          <w:sz w:val="20"/>
        </w:rPr>
        <w:t xml:space="preserve">            __,26,27,28, 29,30,31,32, 33,34,35,36, 37,38,39,40,  // 0x60 - 0x6F</w:t>
      </w:r>
      <w:r>
        <w:rPr>
          <w:sz w:val="20"/>
        </w:rPr>
        <w:br w:type="textWrapping"/>
      </w:r>
      <w:r>
        <w:rPr>
          <w:sz w:val="20"/>
        </w:rPr>
        <w:t xml:space="preserve">            41,42,43,44, 45,46,47,48, 49,50,51,__, __,__,__,__,  // 0x70 - 0x7F</w:t>
      </w:r>
      <w:r>
        <w:rPr>
          <w:sz w:val="20"/>
        </w:rPr>
        <w:br w:type="textWrapping"/>
      </w:r>
      <w:r>
        <w:rPr>
          <w:sz w:val="20"/>
        </w:rPr>
        <w:t xml:space="preserve">            __,__,__,__, __,__,__,__, __,__,__,__, __,__,__,__,  // 0x80 - 0x8F</w:t>
      </w:r>
      <w:r>
        <w:rPr>
          <w:sz w:val="20"/>
        </w:rPr>
        <w:br w:type="textWrapping"/>
      </w:r>
      <w:r>
        <w:rPr>
          <w:sz w:val="20"/>
        </w:rPr>
        <w:t xml:space="preserve">            __,__,__,__, __,__,__,__, __,__,__,__, __,__,__,__,  // 0x90 - 0x9F</w:t>
      </w:r>
      <w:r>
        <w:rPr>
          <w:sz w:val="20"/>
        </w:rPr>
        <w:br w:type="textWrapping"/>
      </w:r>
      <w:r>
        <w:rPr>
          <w:sz w:val="20"/>
        </w:rPr>
        <w:t xml:space="preserve">            __,__,__,__, __,__,__,__, __,__,__,__, __,__,__,__,  // 0xA0 - 0xAF</w:t>
      </w:r>
      <w:r>
        <w:rPr>
          <w:sz w:val="20"/>
        </w:rPr>
        <w:br w:type="textWrapping"/>
      </w:r>
      <w:r>
        <w:rPr>
          <w:sz w:val="20"/>
        </w:rPr>
        <w:t xml:space="preserve">            __,__,__,__, __,__,__,__, __,__,__,__, __,__,__,__,  // 0xB0 - 0xBF</w:t>
      </w:r>
      <w:r>
        <w:rPr>
          <w:sz w:val="20"/>
        </w:rPr>
        <w:br w:type="textWrapping"/>
      </w:r>
      <w:r>
        <w:rPr>
          <w:sz w:val="20"/>
        </w:rPr>
        <w:t xml:space="preserve">            __,__,__,__, __,__,__,__, __,__,__,__, __,__,__,__,  // 0xC0 - 0xCF</w:t>
      </w:r>
      <w:r>
        <w:rPr>
          <w:sz w:val="20"/>
        </w:rPr>
        <w:br w:type="textWrapping"/>
      </w:r>
      <w:r>
        <w:rPr>
          <w:sz w:val="20"/>
        </w:rPr>
        <w:t xml:space="preserve">            __,__,__,__, __,__,__,__, __,__,__,__, __,__,__,__,  // 0xD0 - 0xDF</w:t>
      </w:r>
      <w:r>
        <w:rPr>
          <w:sz w:val="20"/>
        </w:rPr>
        <w:br w:type="textWrapping"/>
      </w:r>
      <w:r>
        <w:rPr>
          <w:sz w:val="20"/>
        </w:rPr>
        <w:t xml:space="preserve">            __,__,__,__, __,__,__,__, __,__,__,__, __,__,__,__,  // 0xE0 - 0xEF</w:t>
      </w:r>
      <w:r>
        <w:rPr>
          <w:sz w:val="20"/>
        </w:rPr>
        <w:br w:type="textWrapping"/>
      </w:r>
      <w:r>
        <w:rPr>
          <w:sz w:val="20"/>
        </w:rPr>
        <w:t xml:space="preserve">            __,__,__,__, __,__,__,__, __,__,__,__, __,__,__,__,  // 0xF0 - 0xFF</w:t>
      </w:r>
      <w:r>
        <w:rPr>
          <w:sz w:val="20"/>
        </w:rPr>
        <w:br w:type="textWrapping"/>
      </w:r>
      <w:r>
        <w:rPr>
          <w:sz w:val="20"/>
        </w:rPr>
        <w:t xml:space="preserve">        };</w:t>
      </w:r>
      <w:r>
        <w:rPr>
          <w:sz w:val="20"/>
        </w:rPr>
        <w:br w:type="textWrapping"/>
      </w:r>
      <w:r>
        <w:rPr>
          <w:sz w:val="20"/>
        </w:rPr>
        <w:t xml:space="preserve">        encoding = [encoding stringByReplacingOccurrencesOfString:@"=" withString:@""];</w:t>
      </w:r>
      <w:r>
        <w:rPr>
          <w:sz w:val="20"/>
        </w:rPr>
        <w:br w:type="textWrapping"/>
      </w:r>
      <w:r>
        <w:rPr>
          <w:sz w:val="20"/>
        </w:rPr>
        <w:t xml:space="preserve">        NSData *encodedData = [encoding dataUsingEncoding:NSASCIIStringEncoding];</w:t>
      </w:r>
      <w:r>
        <w:rPr>
          <w:sz w:val="20"/>
        </w:rPr>
        <w:br w:type="textWrapping"/>
      </w:r>
      <w:r>
        <w:rPr>
          <w:sz w:val="20"/>
        </w:rPr>
        <w:t xml:space="preserve">        unsigned char *encodedBytes = (unsigned char *)[encodedData bytes];</w:t>
      </w:r>
      <w:r>
        <w:rPr>
          <w:sz w:val="20"/>
        </w:rPr>
        <w:br w:type="textWrapping"/>
      </w:r>
      <w:r>
        <w:rPr>
          <w:sz w:val="20"/>
        </w:rPr>
        <w:t xml:space="preserve">        NSUInteger encodedLength = [encodedData length];</w:t>
      </w:r>
      <w:r>
        <w:rPr>
          <w:sz w:val="20"/>
        </w:rPr>
        <w:br w:type="textWrapping"/>
      </w:r>
      <w:r>
        <w:rPr>
          <w:sz w:val="20"/>
        </w:rPr>
        <w:t xml:space="preserve">        NSUInteger encodedBlocks = (encodedLength+3) &gt;&gt; 2;</w:t>
      </w:r>
      <w:r>
        <w:rPr>
          <w:sz w:val="20"/>
        </w:rPr>
        <w:br w:type="textWrapping"/>
      </w:r>
      <w:r>
        <w:rPr>
          <w:sz w:val="20"/>
        </w:rPr>
        <w:t xml:space="preserve">        NSUInteger expectedDataLength = encodedBlocks * 3;</w:t>
      </w:r>
      <w:r>
        <w:rPr>
          <w:sz w:val="20"/>
        </w:rPr>
        <w:br w:type="textWrapping"/>
      </w:r>
      <w:r>
        <w:rPr>
          <w:sz w:val="20"/>
        </w:rPr>
        <w:t xml:space="preserve">        unsigned char decodingBlock[4];</w:t>
      </w:r>
      <w:r>
        <w:rPr>
          <w:sz w:val="20"/>
        </w:rPr>
        <w:br w:type="textWrapping"/>
      </w:r>
      <w:r>
        <w:rPr>
          <w:sz w:val="20"/>
        </w:rPr>
        <w:t xml:space="preserve">        decodedBytes = malloc(expectedDataLength);</w:t>
      </w:r>
      <w:r>
        <w:rPr>
          <w:sz w:val="20"/>
        </w:rPr>
        <w:br w:type="textWrapping"/>
      </w:r>
      <w:r>
        <w:rPr>
          <w:sz w:val="20"/>
        </w:rPr>
        <w:t xml:space="preserve">        if( decodedBytes != NULL ) {</w:t>
      </w:r>
      <w:r>
        <w:rPr>
          <w:sz w:val="20"/>
        </w:rPr>
        <w:br w:type="textWrapping"/>
      </w:r>
      <w:r>
        <w:rPr>
          <w:sz w:val="20"/>
        </w:rPr>
        <w:t xml:space="preserve">            NSUInteger i = 0;</w:t>
      </w:r>
      <w:r>
        <w:rPr>
          <w:sz w:val="20"/>
        </w:rPr>
        <w:br w:type="textWrapping"/>
      </w:r>
      <w:r>
        <w:rPr>
          <w:sz w:val="20"/>
        </w:rPr>
        <w:t xml:space="preserve">            NSUInteger j = 0;</w:t>
      </w:r>
      <w:r>
        <w:rPr>
          <w:sz w:val="20"/>
        </w:rPr>
        <w:br w:type="textWrapping"/>
      </w:r>
      <w:r>
        <w:rPr>
          <w:sz w:val="20"/>
        </w:rPr>
        <w:t xml:space="preserve">            NSUInteger k = 0;</w:t>
      </w:r>
      <w:r>
        <w:rPr>
          <w:sz w:val="20"/>
        </w:rPr>
        <w:br w:type="textWrapping"/>
      </w:r>
      <w:r>
        <w:rPr>
          <w:sz w:val="20"/>
        </w:rPr>
        <w:t xml:space="preserve">            unsigned char c;</w:t>
      </w:r>
      <w:r>
        <w:rPr>
          <w:sz w:val="20"/>
        </w:rPr>
        <w:br w:type="textWrapping"/>
      </w:r>
      <w:r>
        <w:rPr>
          <w:sz w:val="20"/>
        </w:rPr>
        <w:t xml:space="preserve">            while( i &lt; encodedLength ) {</w:t>
      </w:r>
      <w:r>
        <w:rPr>
          <w:sz w:val="20"/>
        </w:rPr>
        <w:br w:type="textWrapping"/>
      </w:r>
      <w:r>
        <w:rPr>
          <w:sz w:val="20"/>
        </w:rPr>
        <w:t xml:space="preserve">                c = decodingTable[encodedBytes[i]];</w:t>
      </w:r>
      <w:r>
        <w:rPr>
          <w:sz w:val="20"/>
        </w:rPr>
        <w:br w:type="textWrapping"/>
      </w:r>
      <w:r>
        <w:rPr>
          <w:sz w:val="20"/>
        </w:rPr>
        <w:t xml:space="preserve">                i++;</w:t>
      </w:r>
      <w:r>
        <w:rPr>
          <w:sz w:val="20"/>
        </w:rPr>
        <w:br w:type="textWrapping"/>
      </w:r>
      <w:r>
        <w:rPr>
          <w:sz w:val="20"/>
        </w:rPr>
        <w:t xml:space="preserve">                if( c != __ ) {</w:t>
      </w:r>
      <w:r>
        <w:rPr>
          <w:sz w:val="20"/>
        </w:rPr>
        <w:br w:type="textWrapping"/>
      </w:r>
      <w:r>
        <w:rPr>
          <w:sz w:val="20"/>
        </w:rPr>
        <w:t xml:space="preserve">                    decodingBlock[j] = c;</w:t>
      </w:r>
      <w:r>
        <w:rPr>
          <w:sz w:val="20"/>
        </w:rPr>
        <w:br w:type="textWrapping"/>
      </w:r>
      <w:r>
        <w:rPr>
          <w:sz w:val="20"/>
        </w:rPr>
        <w:t xml:space="preserve">                    j++;</w:t>
      </w:r>
      <w:r>
        <w:rPr>
          <w:sz w:val="20"/>
        </w:rPr>
        <w:br w:type="textWrapping"/>
      </w:r>
      <w:r>
        <w:rPr>
          <w:sz w:val="20"/>
        </w:rPr>
        <w:t xml:space="preserve">                    if( j == 4 ) {</w:t>
      </w:r>
      <w:r>
        <w:rPr>
          <w:sz w:val="20"/>
        </w:rPr>
        <w:br w:type="textWrapping"/>
      </w:r>
      <w:r>
        <w:rPr>
          <w:sz w:val="20"/>
        </w:rPr>
        <w:t xml:space="preserve">                        decodedBytes[k] = (decodingBlock[0] &lt;&lt; 2) | (decodingBlock[1] &gt;&gt; 4);                </w:t>
      </w:r>
      <w:r>
        <w:rPr>
          <w:sz w:val="20"/>
        </w:rPr>
        <w:br w:type="textWrapping"/>
      </w:r>
      <w:r>
        <w:rPr>
          <w:sz w:val="20"/>
        </w:rPr>
        <w:t xml:space="preserve">                        decodedBytes[k+1] = (decodingBlock[1] &lt;&lt; 4) | (decodingBlock[2] &gt;&gt; 2);</w:t>
      </w:r>
      <w:r>
        <w:rPr>
          <w:sz w:val="20"/>
        </w:rPr>
        <w:br w:type="textWrapping"/>
      </w:r>
      <w:r>
        <w:rPr>
          <w:sz w:val="20"/>
        </w:rPr>
        <w:t xml:space="preserve">                        decodedBytes[k+2] = (decodingBlock[2] &lt;&lt; 6) | (decodingBlock[3]);</w:t>
      </w:r>
      <w:r>
        <w:rPr>
          <w:sz w:val="20"/>
        </w:rPr>
        <w:br w:type="textWrapping"/>
      </w:r>
      <w:r>
        <w:rPr>
          <w:sz w:val="20"/>
        </w:rPr>
        <w:t xml:space="preserve">                        j = 0;</w:t>
      </w:r>
      <w:r>
        <w:rPr>
          <w:sz w:val="20"/>
        </w:rPr>
        <w:br w:type="textWrapping"/>
      </w:r>
    </w:p>
    <w:p w14:paraId="764A3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9093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#import &lt;UIKit/UIKit.h&gt;</w:t>
      </w:r>
      <w:r>
        <w:rPr>
          <w:sz w:val="20"/>
        </w:rPr>
        <w:br w:type="textWrapping"/>
      </w:r>
      <w:r>
        <w:rPr>
          <w:sz w:val="20"/>
        </w:rPr>
        <w:t>#import "NSData+MD5Digest.h"</w:t>
      </w:r>
      <w:r>
        <w:rPr>
          <w:sz w:val="20"/>
        </w:rPr>
        <w:br w:type="textWrapping"/>
      </w:r>
      <w:r>
        <w:rPr>
          <w:sz w:val="20"/>
        </w:rPr>
        <w:t>#import "UPYUNConfig.h"</w:t>
      </w:r>
      <w:r>
        <w:rPr>
          <w:sz w:val="20"/>
        </w:rPr>
        <w:br w:type="textWrapping"/>
      </w:r>
      <w:r>
        <w:rPr>
          <w:sz w:val="20"/>
        </w:rPr>
        <w:t>#import "UPHTTPClient.h"</w:t>
      </w:r>
      <w:r>
        <w:rPr>
          <w:sz w:val="20"/>
        </w:rPr>
        <w:br w:type="textWrapping"/>
      </w:r>
      <w:r>
        <w:rPr>
          <w:sz w:val="20"/>
        </w:rPr>
        <w:t>#ifdef __IPHONE_9_1</w:t>
      </w:r>
      <w:r>
        <w:rPr>
          <w:sz w:val="20"/>
        </w:rPr>
        <w:br w:type="textWrapping"/>
      </w:r>
      <w:r>
        <w:rPr>
          <w:sz w:val="20"/>
        </w:rPr>
        <w:t>#import &lt;Photos/Photos.h&gt;</w:t>
      </w:r>
      <w:r>
        <w:rPr>
          <w:sz w:val="20"/>
        </w:rPr>
        <w:br w:type="textWrapping"/>
      </w:r>
      <w:r>
        <w:rPr>
          <w:sz w:val="20"/>
        </w:rPr>
        <w:t>#import &lt;PhotosUI/PHLivePhotoView.h&gt;</w:t>
      </w:r>
      <w:r>
        <w:rPr>
          <w:sz w:val="20"/>
        </w:rPr>
        <w:br w:type="textWrapping"/>
      </w:r>
      <w:r>
        <w:rPr>
          <w:sz w:val="20"/>
        </w:rPr>
        <w:t>#define PATH_MOVIE_FILE  [NSTemporaryDirectory() stringByAppendingPathComponent:@"tempLivePhoto.mov"]</w:t>
      </w:r>
      <w:r>
        <w:rPr>
          <w:sz w:val="20"/>
        </w:rPr>
        <w:br w:type="textWrapping"/>
      </w:r>
      <w:r>
        <w:rPr>
          <w:sz w:val="20"/>
        </w:rPr>
        <w:t>#define PATH_PHOTO_FILE [NSTemporaryDirectory() stringByAppendingPathComponent:@"tempLivePhoto.jpg"]</w:t>
      </w:r>
      <w:r>
        <w:rPr>
          <w:sz w:val="20"/>
        </w:rPr>
        <w:br w:type="textWrapping"/>
      </w:r>
      <w:r>
        <w:rPr>
          <w:sz w:val="20"/>
        </w:rPr>
        <w:t>#endif</w:t>
      </w:r>
      <w:r>
        <w:rPr>
          <w:sz w:val="20"/>
        </w:rPr>
        <w:br w:type="textWrapping"/>
      </w:r>
      <w:r>
        <w:rPr>
          <w:sz w:val="20"/>
        </w:rPr>
        <w:t>typedef NS_ENUM(NSUInteger, UPUploadMethod) {</w:t>
      </w:r>
      <w:r>
        <w:rPr>
          <w:sz w:val="20"/>
        </w:rPr>
        <w:br w:type="textWrapping"/>
      </w:r>
      <w:r>
        <w:rPr>
          <w:sz w:val="20"/>
        </w:rPr>
        <w:t xml:space="preserve">    UPFormUpload = 2,</w:t>
      </w:r>
      <w:r>
        <w:rPr>
          <w:sz w:val="20"/>
        </w:rPr>
        <w:br w:type="textWrapping"/>
      </w:r>
      <w:r>
        <w:rPr>
          <w:sz w:val="20"/>
        </w:rPr>
        <w:t xml:space="preserve">    UPMutUPload = 3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#define DATE_STRING(expiresIn) [NSString stringWithFormat:@"%.0f",[[NSDate date] timeIntervalSince1970] + expiresIn]</w:t>
      </w:r>
      <w:r>
        <w:rPr>
          <w:sz w:val="20"/>
        </w:rPr>
        <w:br w:type="textWrapping"/>
      </w:r>
      <w:r>
        <w:rPr>
          <w:sz w:val="20"/>
        </w:rPr>
        <w:t>typedef void(^UPCompeleteBlock)(NSError *error, NSDictionary *result, BOOL completed);</w:t>
      </w:r>
      <w:r>
        <w:rPr>
          <w:sz w:val="20"/>
        </w:rPr>
        <w:br w:type="textWrapping"/>
      </w:r>
      <w:r>
        <w:rPr>
          <w:sz w:val="20"/>
        </w:rPr>
        <w:t>typedef void(^UPSuccessBlock)(NSURLResponse *response, id responseData);</w:t>
      </w:r>
      <w:r>
        <w:rPr>
          <w:sz w:val="20"/>
        </w:rPr>
        <w:br w:type="textWrapping"/>
      </w:r>
      <w:r>
        <w:rPr>
          <w:sz w:val="20"/>
        </w:rPr>
        <w:t>typedef void(^UPFailBlock)(NSError *error);</w:t>
      </w:r>
      <w:r>
        <w:rPr>
          <w:sz w:val="20"/>
        </w:rPr>
        <w:br w:type="textWrapping"/>
      </w:r>
      <w:r>
        <w:rPr>
          <w:sz w:val="20"/>
        </w:rPr>
        <w:t>typedef void(^UPProgressBlock)(CGFloat percent, int64_t requestDidSendBytes);</w:t>
      </w:r>
      <w:r>
        <w:rPr>
          <w:sz w:val="20"/>
        </w:rPr>
        <w:br w:type="textWrapping"/>
      </w:r>
      <w:r>
        <w:rPr>
          <w:sz w:val="20"/>
        </w:rPr>
        <w:t>typedef NSString*(^UPSignatureBlock)(NSString *policy);</w:t>
      </w:r>
      <w:r>
        <w:rPr>
          <w:sz w:val="20"/>
        </w:rPr>
        <w:br w:type="textWrapping"/>
      </w:r>
      <w:r>
        <w:rPr>
          <w:sz w:val="20"/>
        </w:rPr>
        <w:t>typedef NSString*(^UPPolicyBlock)(void);</w:t>
      </w:r>
      <w:r>
        <w:rPr>
          <w:sz w:val="20"/>
        </w:rPr>
        <w:br w:type="textWrapping"/>
      </w:r>
      <w:r>
        <w:rPr>
          <w:sz w:val="20"/>
        </w:rPr>
        <w:t>@interface UpYun : NSObject</w:t>
      </w:r>
      <w:r>
        <w:rPr>
          <w:sz w:val="20"/>
        </w:rPr>
        <w:br w:type="textWrapping"/>
      </w:r>
      <w:r>
        <w:rPr>
          <w:sz w:val="20"/>
        </w:rPr>
        <w:t>@property (nonatomic, copy) NSString                  *bucket;</w:t>
      </w:r>
      <w:r>
        <w:rPr>
          <w:sz w:val="20"/>
        </w:rPr>
        <w:br w:type="textWrapping"/>
      </w:r>
      <w:r>
        <w:rPr>
          <w:sz w:val="20"/>
        </w:rPr>
        <w:t>@property (nonatomic, assign) NSTimeInterval        expiresIn;</w:t>
      </w:r>
      <w:r>
        <w:rPr>
          <w:sz w:val="20"/>
        </w:rPr>
        <w:br w:type="textWrapping"/>
      </w:r>
      <w:r>
        <w:rPr>
          <w:sz w:val="20"/>
        </w:rPr>
        <w:t>@property (nonatomic, copy) NSString           *dateExpiresIn;</w:t>
      </w:r>
      <w:r>
        <w:rPr>
          <w:sz w:val="20"/>
        </w:rPr>
        <w:br w:type="textWrapping"/>
      </w:r>
      <w:r>
        <w:rPr>
          <w:sz w:val="20"/>
        </w:rPr>
        <w:t>@property (nonatomic, strong) NSMutableDictionary       *params;</w:t>
      </w:r>
      <w:r>
        <w:rPr>
          <w:sz w:val="20"/>
        </w:rPr>
        <w:br w:type="textWrapping"/>
      </w:r>
      <w:r>
        <w:rPr>
          <w:sz w:val="20"/>
        </w:rPr>
        <w:t>@property (nonatomic, copy) NSString                *passcode;</w:t>
      </w:r>
      <w:r>
        <w:rPr>
          <w:sz w:val="20"/>
        </w:rPr>
        <w:br w:type="textWrapping"/>
      </w:r>
      <w:r>
        <w:rPr>
          <w:sz w:val="20"/>
        </w:rPr>
        <w:t>@property (nonatomic, assign) NSInteger         mutUploadSize;</w:t>
      </w:r>
      <w:r>
        <w:rPr>
          <w:sz w:val="20"/>
        </w:rPr>
        <w:br w:type="textWrapping"/>
      </w:r>
      <w:r>
        <w:rPr>
          <w:sz w:val="20"/>
        </w:rPr>
        <w:t>@property (nonatomic, assign) NSInteger            retryTimes;</w:t>
      </w:r>
      <w:r>
        <w:rPr>
          <w:sz w:val="20"/>
        </w:rPr>
        <w:br w:type="textWrapping"/>
      </w:r>
      <w:r>
        <w:rPr>
          <w:sz w:val="20"/>
        </w:rPr>
        <w:t>@property (nonatomic, copy) UPSuccessBlock     successBlocker;</w:t>
      </w:r>
      <w:r>
        <w:rPr>
          <w:sz w:val="20"/>
        </w:rPr>
        <w:br w:type="textWrapping"/>
      </w:r>
      <w:r>
        <w:rPr>
          <w:sz w:val="20"/>
        </w:rPr>
        <w:t>@property (nonatomic, copy) UPFailBlock           failBlocker;</w:t>
      </w:r>
      <w:r>
        <w:rPr>
          <w:sz w:val="20"/>
        </w:rPr>
        <w:br w:type="textWrapping"/>
      </w:r>
      <w:r>
        <w:rPr>
          <w:sz w:val="20"/>
        </w:rPr>
        <w:t>@property (nonatomic, copy) UPProgressBlock   progressBlocker;</w:t>
      </w:r>
      <w:r>
        <w:rPr>
          <w:sz w:val="20"/>
        </w:rPr>
        <w:br w:type="textWrapping"/>
      </w:r>
      <w:r>
        <w:rPr>
          <w:sz w:val="20"/>
        </w:rPr>
        <w:t>@property (nonatomic, copy) UPSignatureBlock signatureBlocker;</w:t>
      </w:r>
      <w:r>
        <w:rPr>
          <w:sz w:val="20"/>
        </w:rPr>
        <w:br w:type="textWrapping"/>
      </w:r>
      <w:r>
        <w:rPr>
          <w:sz w:val="20"/>
        </w:rPr>
        <w:t>@property (nonatomic, copy) UPPolicyBlock       policyBlocker;</w:t>
      </w:r>
      <w:r>
        <w:rPr>
          <w:sz w:val="20"/>
        </w:rPr>
        <w:br w:type="textWrapping"/>
      </w:r>
      <w:r>
        <w:rPr>
          <w:sz w:val="20"/>
        </w:rPr>
        <w:t>@property (nonatomic, assign) UPUploadMethod     uploadMethod;</w:t>
      </w:r>
      <w:r>
        <w:rPr>
          <w:sz w:val="20"/>
        </w:rPr>
        <w:br w:type="textWrapping"/>
      </w:r>
      <w:r>
        <w:rPr>
          <w:sz w:val="20"/>
        </w:rPr>
        <w:t>#ifdef __IPHONE_9_1</w:t>
      </w:r>
      <w:r>
        <w:rPr>
          <w:sz w:val="20"/>
        </w:rPr>
        <w:br w:type="textWrapping"/>
      </w:r>
      <w:r>
        <w:rPr>
          <w:sz w:val="20"/>
        </w:rPr>
        <w:t>- (void)uploadLivePhoto:(PHLivePhoto *)livePhotoAsset saveKey:(NSString *)saveKey;</w:t>
      </w:r>
      <w:r>
        <w:rPr>
          <w:sz w:val="20"/>
        </w:rPr>
        <w:br w:type="textWrapping"/>
      </w:r>
      <w:r>
        <w:rPr>
          <w:sz w:val="20"/>
        </w:rPr>
        <w:t>- (void)uploadLivePhoto:(PHLivePhoto *)livePhotoAsset saveKey:(NSString *)saveKey extParams:(NSDictionary *)extParams;</w:t>
      </w:r>
      <w:r>
        <w:rPr>
          <w:sz w:val="20"/>
        </w:rPr>
        <w:br w:type="textWrapping"/>
      </w:r>
      <w:r>
        <w:rPr>
          <w:sz w:val="20"/>
        </w:rPr>
        <w:t>#endif</w:t>
      </w:r>
      <w:r>
        <w:rPr>
          <w:sz w:val="20"/>
        </w:rPr>
        <w:br w:type="textWrapping"/>
      </w:r>
      <w:r>
        <w:rPr>
          <w:sz w:val="20"/>
        </w:rPr>
        <w:t xml:space="preserve"> 2、NSData、</w:t>
      </w:r>
      <w:r>
        <w:rPr>
          <w:sz w:val="20"/>
        </w:rPr>
        <w:br w:type="textWrapping"/>
      </w:r>
      <w:r>
        <w:rPr>
          <w:sz w:val="20"/>
        </w:rPr>
        <w:t xml:space="preserve"> 3、NSString(文件路径)</w:t>
      </w:r>
      <w:r>
        <w:rPr>
          <w:sz w:val="20"/>
        </w:rPr>
        <w:br w:type="textWrapping"/>
      </w:r>
      <w:r>
        <w:rPr>
          <w:sz w:val="20"/>
        </w:rPr>
        <w:t>- (void)uploadFile:(id)file saveKey:(NSString *)saveKey;</w:t>
      </w:r>
      <w:r>
        <w:rPr>
          <w:sz w:val="20"/>
        </w:rPr>
        <w:br w:type="textWrapping"/>
      </w:r>
      <w:r>
        <w:rPr>
          <w:sz w:val="20"/>
        </w:rPr>
        <w:t xml:space="preserve"> 2、NSData、</w:t>
      </w:r>
      <w:r>
        <w:rPr>
          <w:sz w:val="20"/>
        </w:rPr>
        <w:br w:type="textWrapping"/>
      </w:r>
      <w:r>
        <w:rPr>
          <w:sz w:val="20"/>
        </w:rPr>
        <w:t xml:space="preserve"> 3、NSString(文件路径)</w:t>
      </w:r>
      <w:r>
        <w:rPr>
          <w:sz w:val="20"/>
        </w:rPr>
        <w:br w:type="textWrapping"/>
      </w:r>
      <w:r>
        <w:rPr>
          <w:sz w:val="20"/>
        </w:rPr>
        <w:t>- (void)uploadFile:(id)file saveKey:(NSString *)saveKey extParams:(NSDictionary *)extParams;</w:t>
      </w:r>
      <w:r>
        <w:rPr>
          <w:sz w:val="20"/>
        </w:rPr>
        <w:br w:type="textWrapping"/>
      </w:r>
      <w:r>
        <w:rPr>
          <w:sz w:val="20"/>
        </w:rPr>
        <w:t>- (void)uploadImage:(UIImage *)image savekey:(NSString *)savekey;</w:t>
      </w:r>
      <w:r>
        <w:rPr>
          <w:sz w:val="20"/>
        </w:rPr>
        <w:br w:type="textWrapping"/>
      </w:r>
      <w:r>
        <w:rPr>
          <w:sz w:val="20"/>
        </w:rPr>
        <w:t>- (void)uploadImagePath:(NSString *)path savekey:(NSString *)savekey;</w:t>
      </w:r>
      <w:r>
        <w:rPr>
          <w:sz w:val="20"/>
        </w:rPr>
        <w:br w:type="textWrapping"/>
      </w:r>
      <w:r>
        <w:rPr>
          <w:sz w:val="20"/>
        </w:rPr>
        <w:t>- (void)uploadImageData:(NSData *)data savekey:(NSString *)savekey;</w:t>
      </w:r>
    </w:p>
    <w:p w14:paraId="13ABD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"UpYun.h"</w:t>
      </w:r>
      <w:r>
        <w:rPr>
          <w:sz w:val="20"/>
        </w:rPr>
        <w:br w:type="textWrapping"/>
      </w:r>
      <w:r>
        <w:rPr>
          <w:sz w:val="20"/>
        </w:rPr>
        <w:t>#import "UPMultipartBody.h"</w:t>
      </w:r>
      <w:r>
        <w:rPr>
          <w:sz w:val="20"/>
        </w:rPr>
        <w:br w:type="textWrapping"/>
      </w:r>
      <w:r>
        <w:rPr>
          <w:sz w:val="20"/>
        </w:rPr>
        <w:t>#import "NSString+NSHash.h"</w:t>
      </w:r>
      <w:r>
        <w:rPr>
          <w:sz w:val="20"/>
        </w:rPr>
        <w:br w:type="textWrapping"/>
      </w:r>
      <w:r>
        <w:rPr>
          <w:sz w:val="20"/>
        </w:rPr>
        <w:t>#import "UPMutUploaderManager.h"</w:t>
      </w:r>
      <w:r>
        <w:rPr>
          <w:sz w:val="20"/>
        </w:rPr>
        <w:br w:type="textWrapping"/>
      </w:r>
      <w:r>
        <w:rPr>
          <w:sz w:val="20"/>
        </w:rPr>
        <w:t>#define ERROR_DOMAIN @"UpYun.m"</w:t>
      </w:r>
      <w:r>
        <w:rPr>
          <w:sz w:val="20"/>
        </w:rPr>
        <w:br w:type="textWrapping"/>
      </w:r>
      <w:r>
        <w:rPr>
          <w:sz w:val="20"/>
        </w:rPr>
        <w:t>#define SUB_SAVE_KEY_FILENAME @"{filename}"</w:t>
      </w:r>
      <w:r>
        <w:rPr>
          <w:sz w:val="20"/>
        </w:rPr>
        <w:br w:type="textWrapping"/>
      </w:r>
      <w:r>
        <w:rPr>
          <w:sz w:val="20"/>
        </w:rPr>
        <w:t>@interface UpYun ()</w:t>
      </w:r>
      <w:r>
        <w:rPr>
          <w:sz w:val="20"/>
        </w:rPr>
        <w:br w:type="textWrapping"/>
      </w:r>
      <w:r>
        <w:rPr>
          <w:sz w:val="20"/>
        </w:rPr>
        <w:t>@property (nonatomic, strong) NSDictionary *extParams;</w:t>
      </w:r>
      <w:r>
        <w:rPr>
          <w:sz w:val="20"/>
        </w:rPr>
        <w:br w:type="textWrapping"/>
      </w:r>
      <w:r>
        <w:rPr>
          <w:sz w:val="20"/>
        </w:rPr>
        <w:t>@property (nonatomic, strong) UPHTTPClient *client;</w:t>
      </w:r>
      <w:r>
        <w:rPr>
          <w:sz w:val="20"/>
        </w:rPr>
        <w:br w:type="textWrapping"/>
      </w:r>
      <w:r>
        <w:rPr>
          <w:sz w:val="20"/>
        </w:rPr>
        <w:t>@property (nonatomic, strong) UPMutUploaderManager *manager;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UpYun</w:t>
      </w:r>
      <w:r>
        <w:rPr>
          <w:sz w:val="20"/>
        </w:rPr>
        <w:br w:type="textWrapping"/>
      </w:r>
      <w:r>
        <w:rPr>
          <w:sz w:val="20"/>
        </w:rPr>
        <w:t>- (instancetype)init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self.bucket = [UPYUNConfig sharedInstance].DEFAULT_BUCKET;</w:t>
      </w:r>
      <w:r>
        <w:rPr>
          <w:sz w:val="20"/>
        </w:rPr>
        <w:br w:type="textWrapping"/>
      </w:r>
      <w:r>
        <w:rPr>
          <w:sz w:val="20"/>
        </w:rPr>
        <w:t xml:space="preserve">        self.expiresIn = [UPYUNConfig sharedInstance].DEFAULT_EXPIRES_IN;</w:t>
      </w:r>
      <w:r>
        <w:rPr>
          <w:sz w:val="20"/>
        </w:rPr>
        <w:br w:type="textWrapping"/>
      </w:r>
      <w:r>
        <w:rPr>
          <w:sz w:val="20"/>
        </w:rPr>
        <w:t xml:space="preserve">        self.passcode = [UPYUNConfig sharedInstance].DEFAULT_PASSCODE;</w:t>
      </w:r>
      <w:r>
        <w:rPr>
          <w:sz w:val="20"/>
        </w:rPr>
        <w:br w:type="textWrapping"/>
      </w:r>
      <w:r>
        <w:rPr>
          <w:sz w:val="20"/>
        </w:rPr>
        <w:t xml:space="preserve">        self.mutUploadSize = [UPYUNConfig sharedInstance].DEFAULT_MUTUPLOAD_SIZE;</w:t>
      </w:r>
      <w:r>
        <w:rPr>
          <w:sz w:val="20"/>
        </w:rPr>
        <w:br w:type="textWrapping"/>
      </w:r>
      <w:r>
        <w:rPr>
          <w:sz w:val="20"/>
        </w:rPr>
        <w:t xml:space="preserve">        self.retryTimes = [UPYUNConfig sharedInstance].DEFAULT_RETRY_TIMES;</w:t>
      </w:r>
      <w:r>
        <w:rPr>
          <w:sz w:val="20"/>
        </w:rPr>
        <w:br w:type="textWrapping"/>
      </w:r>
      <w:r>
        <w:rPr>
          <w:sz w:val="20"/>
        </w:rPr>
        <w:t xml:space="preserve">        self.uploadMethod = UPFormUpload;</w:t>
      </w:r>
      <w:r>
        <w:rPr>
          <w:sz w:val="20"/>
        </w:rPr>
        <w:br w:type="textWrapping"/>
      </w:r>
      <w:r>
        <w:rPr>
          <w:sz w:val="20"/>
        </w:rPr>
        <w:t xml:space="preserve">        self.params = [NSMutableDictionary new];</w:t>
      </w:r>
      <w:r>
        <w:rPr>
          <w:sz w:val="20"/>
        </w:rPr>
        <w:br w:type="textWrapping"/>
      </w:r>
      <w:r>
        <w:rPr>
          <w:sz w:val="20"/>
        </w:rPr>
        <w:t xml:space="preserve">        self.extParams = [NSMutableDictionary new];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(void)uploadImage:(UIImage *)image savekey:(NSString *)savekey {</w:t>
      </w:r>
      <w:r>
        <w:rPr>
          <w:sz w:val="20"/>
        </w:rPr>
        <w:br w:type="textWrapping"/>
      </w:r>
      <w:r>
        <w:rPr>
          <w:sz w:val="20"/>
        </w:rPr>
        <w:t xml:space="preserve">    NSData *imageData = UIImagePNGRepresentation(image);</w:t>
      </w:r>
      <w:r>
        <w:rPr>
          <w:sz w:val="20"/>
        </w:rPr>
        <w:br w:type="textWrapping"/>
      </w:r>
      <w:r>
        <w:rPr>
          <w:sz w:val="20"/>
        </w:rPr>
        <w:t xml:space="preserve">    [self uploadImageData:imageData savekey:savekey];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(void)uploadImagePath:(NSString *)path savekey:(NSString *)savekey {</w:t>
      </w:r>
      <w:r>
        <w:rPr>
          <w:sz w:val="20"/>
        </w:rPr>
        <w:br w:type="textWrapping"/>
      </w:r>
      <w:r>
        <w:rPr>
          <w:sz w:val="20"/>
        </w:rPr>
        <w:t xml:space="preserve">    [self uploadFilePath:path savekey:savekey];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(void)uploadImageData:(NSData *)data savekey:(NSString *)savekey {</w:t>
      </w:r>
      <w:r>
        <w:rPr>
          <w:sz w:val="20"/>
        </w:rPr>
        <w:br w:type="textWrapping"/>
      </w:r>
      <w:r>
        <w:rPr>
          <w:sz w:val="20"/>
        </w:rPr>
        <w:t xml:space="preserve">    [self uploadFileData:data savekey:savekey];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(void)uploadFilePath:(NSString *)path savekey:(NSString *)savekey {</w:t>
      </w:r>
      <w:r>
        <w:rPr>
          <w:sz w:val="20"/>
        </w:rPr>
        <w:br w:type="textWrapping"/>
      </w:r>
      <w:r>
        <w:rPr>
          <w:sz w:val="20"/>
        </w:rPr>
        <w:t xml:space="preserve">    if (![self checkFilePath:path]) {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[self uploadSavekey:savekey data:nil filePath:path];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(void)uploadFileData:(NSData *)data savekey:(NSString *)savekey {</w:t>
      </w:r>
      <w:r>
        <w:rPr>
          <w:sz w:val="20"/>
        </w:rPr>
        <w:br w:type="textWrapping"/>
      </w:r>
      <w:r>
        <w:rPr>
          <w:sz w:val="20"/>
        </w:rPr>
        <w:t xml:space="preserve">    if (![self checkSavekey:savekey]) {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(![self checkFileData:data]) {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[self uploadSavekey:savekey data:data filePath:nil];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</w:p>
    <w:p w14:paraId="23176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F577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"NSString+NSHash.h"</w:t>
      </w:r>
      <w:r>
        <w:rPr>
          <w:sz w:val="20"/>
        </w:rPr>
        <w:br w:type="textWrapping"/>
      </w:r>
      <w:r>
        <w:rPr>
          <w:sz w:val="20"/>
        </w:rPr>
        <w:t>#import &lt;CommonCrypto/CommonDigest.h&gt;</w:t>
      </w:r>
      <w:r>
        <w:rPr>
          <w:sz w:val="20"/>
        </w:rPr>
        <w:br w:type="textWrapping"/>
      </w:r>
      <w:r>
        <w:rPr>
          <w:sz w:val="20"/>
        </w:rPr>
        <w:t>#define FileHashDefaultChunkSizeForReadingData 1024*1</w:t>
      </w:r>
      <w:r>
        <w:rPr>
          <w:sz w:val="20"/>
        </w:rPr>
        <w:br w:type="textWrapping"/>
      </w:r>
      <w:r>
        <w:rPr>
          <w:sz w:val="20"/>
        </w:rPr>
        <w:t>static const char encodingTable[] = "ABCDEFGHIJKLMNOPQRSTUVWXYZabcdefghijklmnopqrstuvwxyz0123456789+/";</w:t>
      </w:r>
      <w:r>
        <w:rPr>
          <w:sz w:val="20"/>
        </w:rPr>
        <w:br w:type="textWrapping"/>
      </w:r>
      <w:r>
        <w:rPr>
          <w:sz w:val="20"/>
        </w:rPr>
        <w:t>@implementation NSString (NSHash_AdditionalHashingAlgorithms)</w:t>
      </w:r>
      <w:r>
        <w:rPr>
          <w:sz w:val="20"/>
        </w:rPr>
        <w:br w:type="textWrapping"/>
      </w:r>
      <w:r>
        <w:rPr>
          <w:sz w:val="20"/>
        </w:rPr>
        <w:t>- (NSString*) MD5 {</w:t>
      </w:r>
      <w:r>
        <w:rPr>
          <w:sz w:val="20"/>
        </w:rPr>
        <w:br w:type="textWrapping"/>
      </w:r>
      <w:r>
        <w:rPr>
          <w:sz w:val="20"/>
        </w:rPr>
        <w:t xml:space="preserve">    unsigned int outputLength = CC_MD5_DIGEST_LENGTH;</w:t>
      </w:r>
      <w:r>
        <w:rPr>
          <w:sz w:val="20"/>
        </w:rPr>
        <w:br w:type="textWrapping"/>
      </w:r>
      <w:r>
        <w:rPr>
          <w:sz w:val="20"/>
        </w:rPr>
        <w:t xml:space="preserve">    unsigned char output[outputLength];</w:t>
      </w:r>
      <w:r>
        <w:rPr>
          <w:sz w:val="20"/>
        </w:rPr>
        <w:br w:type="textWrapping"/>
      </w:r>
      <w:r>
        <w:rPr>
          <w:sz w:val="20"/>
        </w:rPr>
        <w:t xml:space="preserve">    CC_MD5(self.UTF8String, [self UTF8Length], output);</w:t>
      </w:r>
      <w:r>
        <w:rPr>
          <w:sz w:val="20"/>
        </w:rPr>
        <w:br w:type="textWrapping"/>
      </w:r>
      <w:r>
        <w:rPr>
          <w:sz w:val="20"/>
        </w:rPr>
        <w:t xml:space="preserve">    return [self toHexString:output length:outputLength];;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(NSString*) SHA1 {</w:t>
      </w:r>
      <w:r>
        <w:rPr>
          <w:sz w:val="20"/>
        </w:rPr>
        <w:br w:type="textWrapping"/>
      </w:r>
      <w:r>
        <w:rPr>
          <w:sz w:val="20"/>
        </w:rPr>
        <w:t xml:space="preserve">    unsigned int outputLength = CC_SHA1_DIGEST_LENGTH;</w:t>
      </w:r>
      <w:r>
        <w:rPr>
          <w:sz w:val="20"/>
        </w:rPr>
        <w:br w:type="textWrapping"/>
      </w:r>
      <w:r>
        <w:rPr>
          <w:sz w:val="20"/>
        </w:rPr>
        <w:t xml:space="preserve">    unsigned char output[outputLength];</w:t>
      </w:r>
      <w:r>
        <w:rPr>
          <w:sz w:val="20"/>
        </w:rPr>
        <w:br w:type="textWrapping"/>
      </w:r>
      <w:r>
        <w:rPr>
          <w:sz w:val="20"/>
        </w:rPr>
        <w:t xml:space="preserve">    CC_SHA1(self.UTF8String, [self UTF8Length], output);</w:t>
      </w:r>
      <w:r>
        <w:rPr>
          <w:sz w:val="20"/>
        </w:rPr>
        <w:br w:type="textWrapping"/>
      </w:r>
      <w:r>
        <w:rPr>
          <w:sz w:val="20"/>
        </w:rPr>
        <w:t xml:space="preserve">    return [self toHexString:output length:outputLength];;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(NSString*) SHA256 {</w:t>
      </w:r>
      <w:r>
        <w:rPr>
          <w:sz w:val="20"/>
        </w:rPr>
        <w:br w:type="textWrapping"/>
      </w:r>
      <w:r>
        <w:rPr>
          <w:sz w:val="20"/>
        </w:rPr>
        <w:t xml:space="preserve">    unsigned int outputLength = CC_SHA256_DIGEST_LENGTH;</w:t>
      </w:r>
      <w:r>
        <w:rPr>
          <w:sz w:val="20"/>
        </w:rPr>
        <w:br w:type="textWrapping"/>
      </w:r>
      <w:r>
        <w:rPr>
          <w:sz w:val="20"/>
        </w:rPr>
        <w:t xml:space="preserve">    unsigned char output[outputLength];</w:t>
      </w:r>
      <w:r>
        <w:rPr>
          <w:sz w:val="20"/>
        </w:rPr>
        <w:br w:type="textWrapping"/>
      </w:r>
      <w:r>
        <w:rPr>
          <w:sz w:val="20"/>
        </w:rPr>
        <w:t xml:space="preserve">    CC_SHA256(self.UTF8String, [self UTF8Length], output);</w:t>
      </w:r>
      <w:r>
        <w:rPr>
          <w:sz w:val="20"/>
        </w:rPr>
        <w:br w:type="textWrapping"/>
      </w:r>
      <w:r>
        <w:rPr>
          <w:sz w:val="20"/>
        </w:rPr>
        <w:t xml:space="preserve">    return [self toHexString:output length:outputLength];;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(unsigned int) UTF8Length {</w:t>
      </w:r>
      <w:r>
        <w:rPr>
          <w:sz w:val="20"/>
        </w:rPr>
        <w:br w:type="textWrapping"/>
      </w:r>
      <w:r>
        <w:rPr>
          <w:sz w:val="20"/>
        </w:rPr>
        <w:t xml:space="preserve">    return (unsigned int) [self lengthOfBytesUsingEncoding:NSUTF8StringEncoding];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(NSString*) toHexString:(unsigned char*) data length: (unsigned int) length {</w:t>
      </w:r>
      <w:r>
        <w:rPr>
          <w:sz w:val="20"/>
        </w:rPr>
        <w:br w:type="textWrapping"/>
      </w:r>
      <w:r>
        <w:rPr>
          <w:sz w:val="20"/>
        </w:rPr>
        <w:t xml:space="preserve">    NSMutableString* hash = [NSMutableString stringWithCapacity:length * 2];</w:t>
      </w:r>
      <w:r>
        <w:rPr>
          <w:sz w:val="20"/>
        </w:rPr>
        <w:br w:type="textWrapping"/>
      </w:r>
      <w:r>
        <w:rPr>
          <w:sz w:val="20"/>
        </w:rPr>
        <w:t xml:space="preserve">    for (unsigned int i = 0; i &lt; length; i++) {</w:t>
      </w:r>
      <w:r>
        <w:rPr>
          <w:sz w:val="20"/>
        </w:rPr>
        <w:br w:type="textWrapping"/>
      </w:r>
      <w:r>
        <w:rPr>
          <w:sz w:val="20"/>
        </w:rPr>
        <w:t xml:space="preserve">        [hash appendFormat:@"%02x", data[i]];</w:t>
      </w:r>
      <w:r>
        <w:rPr>
          <w:sz w:val="20"/>
        </w:rPr>
        <w:br w:type="textWrapping"/>
      </w:r>
      <w:r>
        <w:rPr>
          <w:sz w:val="20"/>
        </w:rPr>
        <w:t xml:space="preserve">        data[i] = 0;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hash;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(NSString*)Base64encode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([self length] == 0)</w:t>
      </w:r>
      <w:r>
        <w:rPr>
          <w:sz w:val="20"/>
        </w:rPr>
        <w:br w:type="textWrapping"/>
      </w:r>
      <w:r>
        <w:rPr>
          <w:sz w:val="20"/>
        </w:rPr>
        <w:t xml:space="preserve">        return @"";</w:t>
      </w:r>
      <w:r>
        <w:rPr>
          <w:sz w:val="20"/>
        </w:rPr>
        <w:br w:type="textWrapping"/>
      </w:r>
      <w:r>
        <w:rPr>
          <w:sz w:val="20"/>
        </w:rPr>
        <w:t xml:space="preserve">    const char *source = [self UTF8String];</w:t>
      </w:r>
      <w:r>
        <w:rPr>
          <w:sz w:val="20"/>
        </w:rPr>
        <w:br w:type="textWrapping"/>
      </w:r>
      <w:r>
        <w:rPr>
          <w:sz w:val="20"/>
        </w:rPr>
        <w:t xml:space="preserve">    int strlength  = (int)strlen(source);</w:t>
      </w:r>
      <w:r>
        <w:rPr>
          <w:sz w:val="20"/>
        </w:rPr>
        <w:br w:type="textWrapping"/>
      </w:r>
      <w:r>
        <w:rPr>
          <w:sz w:val="20"/>
        </w:rPr>
        <w:t xml:space="preserve">    char *characters = malloc(((strlength + 2) / 3) * 4);</w:t>
      </w:r>
      <w:r>
        <w:rPr>
          <w:sz w:val="20"/>
        </w:rPr>
        <w:br w:type="textWrapping"/>
      </w:r>
      <w:r>
        <w:rPr>
          <w:sz w:val="20"/>
        </w:rPr>
        <w:t xml:space="preserve">    if (characters == NULL)</w:t>
      </w:r>
      <w:r>
        <w:rPr>
          <w:sz w:val="20"/>
        </w:rPr>
        <w:br w:type="textWrapping"/>
      </w:r>
      <w:r>
        <w:rPr>
          <w:sz w:val="20"/>
        </w:rPr>
        <w:t xml:space="preserve">        return nil;</w:t>
      </w:r>
      <w:r>
        <w:rPr>
          <w:sz w:val="20"/>
        </w:rPr>
        <w:br w:type="textWrapping"/>
      </w:r>
      <w:r>
        <w:rPr>
          <w:sz w:val="20"/>
        </w:rPr>
        <w:t xml:space="preserve">    NSUInteger length = 0;</w:t>
      </w:r>
      <w:r>
        <w:rPr>
          <w:sz w:val="20"/>
        </w:rPr>
        <w:br w:type="textWrapping"/>
      </w:r>
      <w:r>
        <w:rPr>
          <w:sz w:val="20"/>
        </w:rPr>
        <w:t xml:space="preserve">    NSUInteger i = 0;</w:t>
      </w:r>
      <w:r>
        <w:rPr>
          <w:sz w:val="20"/>
        </w:rPr>
        <w:br w:type="textWrapping"/>
      </w:r>
      <w:r>
        <w:rPr>
          <w:sz w:val="20"/>
        </w:rPr>
        <w:t xml:space="preserve">    while (i &lt; strlength) {</w:t>
      </w:r>
      <w:r>
        <w:rPr>
          <w:sz w:val="20"/>
        </w:rPr>
        <w:br w:type="textWrapping"/>
      </w:r>
      <w:r>
        <w:rPr>
          <w:sz w:val="20"/>
        </w:rPr>
        <w:t xml:space="preserve">        char buffer[3] = {0,0,0};</w:t>
      </w:r>
      <w:r>
        <w:rPr>
          <w:sz w:val="20"/>
        </w:rPr>
        <w:br w:type="textWrapping"/>
      </w:r>
      <w:r>
        <w:rPr>
          <w:sz w:val="20"/>
        </w:rPr>
        <w:t xml:space="preserve">        short bufferLength = 0;</w:t>
      </w:r>
      <w:r>
        <w:rPr>
          <w:sz w:val="20"/>
        </w:rPr>
        <w:br w:type="textWrapping"/>
      </w:r>
      <w:r>
        <w:rPr>
          <w:sz w:val="20"/>
        </w:rPr>
        <w:t xml:space="preserve">        while (bufferLength &lt; 3 &amp;&amp; i &lt; strlength)</w:t>
      </w:r>
      <w:r>
        <w:rPr>
          <w:sz w:val="20"/>
        </w:rPr>
        <w:br w:type="textWrapping"/>
      </w:r>
      <w:r>
        <w:rPr>
          <w:sz w:val="20"/>
        </w:rPr>
        <w:t xml:space="preserve">            buffer[bufferLength++] = source[i++];</w:t>
      </w:r>
      <w:r>
        <w:rPr>
          <w:sz w:val="20"/>
        </w:rPr>
        <w:br w:type="textWrapping"/>
      </w:r>
    </w:p>
    <w:p w14:paraId="459A6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A0F3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"UPHTTPClient.h"</w:t>
      </w:r>
      <w:r>
        <w:rPr>
          <w:sz w:val="20"/>
        </w:rPr>
        <w:br w:type="textWrapping"/>
      </w:r>
      <w:r>
        <w:rPr>
          <w:sz w:val="20"/>
        </w:rPr>
        <w:t>#import "UPMultipartBody.h"</w:t>
      </w:r>
      <w:r>
        <w:rPr>
          <w:sz w:val="20"/>
        </w:rPr>
        <w:br w:type="textWrapping"/>
      </w:r>
      <w:r>
        <w:rPr>
          <w:sz w:val="20"/>
        </w:rPr>
        <w:t>@interface UPHTTPClient() &lt;NSURLSessionDelegate&gt;</w:t>
      </w:r>
      <w:r>
        <w:rPr>
          <w:sz w:val="20"/>
        </w:rPr>
        <w:br w:type="textWrapping"/>
      </w:r>
      <w:r>
        <w:rPr>
          <w:sz w:val="20"/>
        </w:rPr>
        <w:t>@property (copy) HttpProgressBlock progressBlock;</w:t>
      </w:r>
      <w:r>
        <w:rPr>
          <w:sz w:val="20"/>
        </w:rPr>
        <w:br w:type="textWrapping"/>
      </w:r>
      <w:r>
        <w:rPr>
          <w:sz w:val="20"/>
        </w:rPr>
        <w:t>@property (copy) HttpSuccessBlock successBlock;</w:t>
      </w:r>
      <w:r>
        <w:rPr>
          <w:sz w:val="20"/>
        </w:rPr>
        <w:br w:type="textWrapping"/>
      </w:r>
      <w:r>
        <w:rPr>
          <w:sz w:val="20"/>
        </w:rPr>
        <w:t>@property (copy) HttpFailBlock failureBlock;</w:t>
      </w:r>
      <w:r>
        <w:rPr>
          <w:sz w:val="20"/>
        </w:rPr>
        <w:br w:type="textWrapping"/>
      </w:r>
      <w:r>
        <w:rPr>
          <w:sz w:val="20"/>
        </w:rPr>
        <w:t>@property (nonatomic, strong) NSURLSession *session;</w:t>
      </w:r>
      <w:r>
        <w:rPr>
          <w:sz w:val="20"/>
        </w:rPr>
        <w:br w:type="textWrapping"/>
      </w:r>
      <w:r>
        <w:rPr>
          <w:sz w:val="20"/>
        </w:rPr>
        <w:t>@property (nonatomic, strong) NSURLSessionTask *sessionTask;</w:t>
      </w:r>
      <w:r>
        <w:rPr>
          <w:sz w:val="20"/>
        </w:rPr>
        <w:br w:type="textWrapping"/>
      </w:r>
      <w:r>
        <w:rPr>
          <w:sz w:val="20"/>
        </w:rPr>
        <w:t>@property (nonatomic, strong) NSMutableData *didReceiveData;</w:t>
      </w:r>
      <w:r>
        <w:rPr>
          <w:sz w:val="20"/>
        </w:rPr>
        <w:br w:type="textWrapping"/>
      </w:r>
      <w:r>
        <w:rPr>
          <w:sz w:val="20"/>
        </w:rPr>
        <w:t>@property (nonatomic, strong) NSURLResponse *didReceiveResponse;</w:t>
      </w:r>
      <w:r>
        <w:rPr>
          <w:sz w:val="20"/>
        </w:rPr>
        <w:br w:type="textWrapping"/>
      </w:r>
      <w:r>
        <w:rPr>
          <w:sz w:val="20"/>
        </w:rPr>
        <w:t>@property (nonatomic, assign) BOOL didCompleted;</w:t>
      </w:r>
      <w:r>
        <w:rPr>
          <w:sz w:val="20"/>
        </w:rPr>
        <w:br w:type="textWrapping"/>
      </w:r>
      <w:r>
        <w:rPr>
          <w:sz w:val="20"/>
        </w:rPr>
        <w:t>@property (nonatomic, assign) NSTimeInterval timeoutForRequest;</w:t>
      </w:r>
      <w:r>
        <w:rPr>
          <w:sz w:val="20"/>
        </w:rPr>
        <w:br w:type="textWrapping"/>
      </w:r>
      <w:r>
        <w:rPr>
          <w:sz w:val="20"/>
        </w:rPr>
        <w:t>@property (nonatomic, assign) NSTimeInterval timeoutForResource;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UPHTTPClient</w:t>
      </w:r>
      <w:r>
        <w:rPr>
          <w:sz w:val="20"/>
        </w:rPr>
        <w:br w:type="textWrapping"/>
      </w:r>
      <w:r>
        <w:rPr>
          <w:sz w:val="20"/>
        </w:rPr>
        <w:t>- (id)init {</w:t>
      </w:r>
      <w:r>
        <w:rPr>
          <w:sz w:val="20"/>
        </w:rPr>
        <w:br w:type="textWrapping"/>
      </w:r>
      <w:r>
        <w:rPr>
          <w:sz w:val="20"/>
        </w:rPr>
        <w:t xml:space="preserve">    self = [super init];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_didCompleted = NO;</w:t>
      </w:r>
      <w:r>
        <w:rPr>
          <w:sz w:val="20"/>
        </w:rPr>
        <w:br w:type="textWrapping"/>
      </w:r>
      <w:r>
        <w:rPr>
          <w:sz w:val="20"/>
        </w:rPr>
        <w:t xml:space="preserve">        _timeoutForRequest = 10;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(void)cancel {</w:t>
      </w:r>
      <w:r>
        <w:rPr>
          <w:sz w:val="20"/>
        </w:rPr>
        <w:br w:type="textWrapping"/>
      </w:r>
      <w:r>
        <w:rPr>
          <w:sz w:val="20"/>
        </w:rPr>
        <w:t xml:space="preserve">    [_sessionTask cancel];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(void)timeoutIntervalForRequest:(NSTimeInterval)timeoutForRequest {</w:t>
      </w:r>
      <w:r>
        <w:rPr>
          <w:sz w:val="20"/>
        </w:rPr>
        <w:br w:type="textWrapping"/>
      </w:r>
      <w:r>
        <w:rPr>
          <w:sz w:val="20"/>
        </w:rPr>
        <w:t xml:space="preserve">    self.timeoutForRequest = timeoutForRequest;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(void)timeoutIntervalForResource:(NSTimeInterval)timeoutForResource {</w:t>
      </w:r>
      <w:r>
        <w:rPr>
          <w:sz w:val="20"/>
        </w:rPr>
        <w:br w:type="textWrapping"/>
      </w:r>
      <w:r>
        <w:rPr>
          <w:sz w:val="20"/>
        </w:rPr>
        <w:t xml:space="preserve">    self.timeoutForResource = timeoutForResource;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(NSMutableData *)didReceiveData {</w:t>
      </w:r>
      <w:r>
        <w:rPr>
          <w:sz w:val="20"/>
        </w:rPr>
        <w:br w:type="textWrapping"/>
      </w:r>
      <w:r>
        <w:rPr>
          <w:sz w:val="20"/>
        </w:rPr>
        <w:t xml:space="preserve">    if (!_didReceiveData) {</w:t>
      </w:r>
      <w:r>
        <w:rPr>
          <w:sz w:val="20"/>
        </w:rPr>
        <w:br w:type="textWrapping"/>
      </w:r>
      <w:r>
        <w:rPr>
          <w:sz w:val="20"/>
        </w:rPr>
        <w:t xml:space="preserve">        _didReceiveData = [[NSMutableData alloc]init];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_didReceiveData;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(NSURLSession *)session {</w:t>
      </w:r>
      <w:r>
        <w:rPr>
          <w:sz w:val="20"/>
        </w:rPr>
        <w:br w:type="textWrapping"/>
      </w:r>
      <w:r>
        <w:rPr>
          <w:sz w:val="20"/>
        </w:rPr>
        <w:t xml:space="preserve">    if (!_session) {</w:t>
      </w:r>
      <w:r>
        <w:rPr>
          <w:sz w:val="20"/>
        </w:rPr>
        <w:br w:type="textWrapping"/>
      </w:r>
      <w:r>
        <w:rPr>
          <w:sz w:val="20"/>
        </w:rPr>
        <w:t xml:space="preserve">        NSURLSessionConfiguration *sessionConfig = [NSURLSessionConfiguration ephemeralSessionConfiguration];</w:t>
      </w:r>
      <w:r>
        <w:rPr>
          <w:sz w:val="20"/>
        </w:rPr>
        <w:br w:type="textWrapping"/>
      </w:r>
      <w:r>
        <w:rPr>
          <w:sz w:val="20"/>
        </w:rPr>
        <w:t xml:space="preserve">        sessionConfig.timeoutIntervalForRequest = self.timeoutForRequest;</w:t>
      </w:r>
      <w:r>
        <w:rPr>
          <w:sz w:val="20"/>
        </w:rPr>
        <w:br w:type="textWrapping"/>
      </w:r>
      <w:r>
        <w:rPr>
          <w:sz w:val="20"/>
        </w:rPr>
        <w:t xml:space="preserve">        _session = [NSURLSession sessionWithConfiguration:sessionConfig delegate:self delegateQueue:[NSOperationQueue mainQueue]];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_session;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(void)uploadRequest:(NSMutableURLRequest *)request</w:t>
      </w:r>
      <w:r>
        <w:rPr>
          <w:sz w:val="20"/>
        </w:rPr>
        <w:br w:type="textWrapping"/>
      </w:r>
      <w:r>
        <w:rPr>
          <w:sz w:val="20"/>
        </w:rPr>
        <w:t xml:space="preserve">              success:(HttpSuccessBlock)successBlock</w:t>
      </w:r>
      <w:r>
        <w:rPr>
          <w:sz w:val="20"/>
        </w:rPr>
        <w:br w:type="textWrapping"/>
      </w:r>
      <w:r>
        <w:rPr>
          <w:sz w:val="20"/>
        </w:rPr>
        <w:t xml:space="preserve">              failure:(HttpFailBlock)failureBlock</w:t>
      </w:r>
      <w:r>
        <w:rPr>
          <w:sz w:val="20"/>
        </w:rPr>
        <w:br w:type="textWrapping"/>
      </w:r>
      <w:r>
        <w:rPr>
          <w:sz w:val="20"/>
        </w:rPr>
        <w:t xml:space="preserve">             progress:(HttpProgressBlock)progressBlock {</w:t>
      </w:r>
      <w:r>
        <w:rPr>
          <w:sz w:val="20"/>
        </w:rPr>
        <w:br w:type="textWrapping"/>
      </w:r>
    </w:p>
    <w:p w14:paraId="667E7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1383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"UPMultipartBody.h"</w:t>
      </w:r>
      <w:r>
        <w:rPr>
          <w:sz w:val="20"/>
        </w:rPr>
        <w:br w:type="textWrapping"/>
      </w:r>
      <w:r>
        <w:rPr>
          <w:sz w:val="20"/>
        </w:rPr>
        <w:t>#import "UPHTTPBodyPart.h"</w:t>
      </w:r>
      <w:r>
        <w:rPr>
          <w:sz w:val="20"/>
        </w:rPr>
        <w:br w:type="textWrapping"/>
      </w:r>
      <w:r>
        <w:rPr>
          <w:sz w:val="20"/>
        </w:rPr>
        <w:t>@interface UPMultipartBody()</w:t>
      </w:r>
      <w:r>
        <w:rPr>
          <w:sz w:val="20"/>
        </w:rPr>
        <w:br w:type="textWrapping"/>
      </w:r>
      <w:r>
        <w:rPr>
          <w:sz w:val="20"/>
        </w:rPr>
        <w:t>@property (nonatomic, strong) NSMutableArray* bodyParts;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UPMultipartBody</w:t>
      </w:r>
      <w:r>
        <w:rPr>
          <w:sz w:val="20"/>
        </w:rPr>
        <w:br w:type="textWrapping"/>
      </w:r>
      <w:r>
        <w:rPr>
          <w:sz w:val="20"/>
        </w:rPr>
        <w:t>- (instancetype)init {</w:t>
      </w:r>
      <w:r>
        <w:rPr>
          <w:sz w:val="20"/>
        </w:rPr>
        <w:br w:type="textWrapping"/>
      </w:r>
      <w:r>
        <w:rPr>
          <w:sz w:val="20"/>
        </w:rPr>
        <w:t xml:space="preserve">    return [self initWithBoundary:AFCreateMultipartFormBoundary()];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(instancetype)initWithBoundary:(NSString*)boundary {</w:t>
      </w:r>
      <w:r>
        <w:rPr>
          <w:sz w:val="20"/>
        </w:rPr>
        <w:br w:type="textWrapping"/>
      </w:r>
      <w:r>
        <w:rPr>
          <w:sz w:val="20"/>
        </w:rPr>
        <w:t xml:space="preserve">    self = [super init];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self.boundary = boundary;</w:t>
      </w:r>
      <w:r>
        <w:rPr>
          <w:sz w:val="20"/>
        </w:rPr>
        <w:br w:type="textWrapping"/>
      </w:r>
      <w:r>
        <w:rPr>
          <w:sz w:val="20"/>
        </w:rPr>
        <w:t xml:space="preserve">        self.bodyParts = [NSMutableArray new];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(void)addKey:(NSString*)key AndValue:(NSString*)value {</w:t>
      </w:r>
      <w:r>
        <w:rPr>
          <w:sz w:val="20"/>
        </w:rPr>
        <w:br w:type="textWrapping"/>
      </w:r>
      <w:r>
        <w:rPr>
          <w:sz w:val="20"/>
        </w:rPr>
        <w:t xml:space="preserve">    UPHTTPBodyPart *part = [[UPHTTPBodyPart alloc]init];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*mutableHeaders = [NSMutableDictionary dictionary];</w:t>
      </w:r>
      <w:r>
        <w:rPr>
          <w:sz w:val="20"/>
        </w:rPr>
        <w:br w:type="textWrapping"/>
      </w:r>
      <w:r>
        <w:rPr>
          <w:sz w:val="20"/>
        </w:rPr>
        <w:t xml:space="preserve">    [mutableHeaders setValue:[NSString stringWithFormat:@"form-data; name=\"%@\"", key] forKey:@"Content-Disposition"];</w:t>
      </w:r>
      <w:r>
        <w:rPr>
          <w:sz w:val="20"/>
        </w:rPr>
        <w:br w:type="textWrapping"/>
      </w:r>
      <w:r>
        <w:rPr>
          <w:sz w:val="20"/>
        </w:rPr>
        <w:t xml:space="preserve">    part.headers = mutableHeaders;</w:t>
      </w:r>
      <w:r>
        <w:rPr>
          <w:sz w:val="20"/>
        </w:rPr>
        <w:br w:type="textWrapping"/>
      </w:r>
      <w:r>
        <w:rPr>
          <w:sz w:val="20"/>
        </w:rPr>
        <w:t xml:space="preserve">    part.body = [value dataUsingEncoding:NSUTF8StringEncoding];</w:t>
      </w:r>
      <w:r>
        <w:rPr>
          <w:sz w:val="20"/>
        </w:rPr>
        <w:br w:type="textWrapping"/>
      </w:r>
      <w:r>
        <w:rPr>
          <w:sz w:val="20"/>
        </w:rPr>
        <w:t xml:space="preserve">    [self.bodyParts addObject:part];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(void)addDictionary:(NSDictionary *)parames {</w:t>
      </w:r>
      <w:r>
        <w:rPr>
          <w:sz w:val="20"/>
        </w:rPr>
        <w:br w:type="textWrapping"/>
      </w:r>
      <w:r>
        <w:rPr>
          <w:sz w:val="20"/>
        </w:rPr>
        <w:t xml:space="preserve">    for (NSString* key in parames) {</w:t>
      </w:r>
      <w:r>
        <w:rPr>
          <w:sz w:val="20"/>
        </w:rPr>
        <w:br w:type="textWrapping"/>
      </w:r>
      <w:r>
        <w:rPr>
          <w:sz w:val="20"/>
        </w:rPr>
        <w:t xml:space="preserve">        NSString *value = [parames objectForKey:key];</w:t>
      </w:r>
      <w:r>
        <w:rPr>
          <w:sz w:val="20"/>
        </w:rPr>
        <w:br w:type="textWrapping"/>
      </w:r>
      <w:r>
        <w:rPr>
          <w:sz w:val="20"/>
        </w:rPr>
        <w:t xml:space="preserve">        [self addKey:key AndValue:value];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(void)addFilePath:(NSString*)filePath fileName:(NSString *)fileName fileType:(NSString *)fileType {</w:t>
      </w:r>
      <w:r>
        <w:rPr>
          <w:sz w:val="20"/>
        </w:rPr>
        <w:br w:type="textWrapping"/>
      </w:r>
      <w:r>
        <w:rPr>
          <w:sz w:val="20"/>
        </w:rPr>
        <w:t xml:space="preserve">    [self addFileData:nil OrFilePath:filePath fileName:fileName fileType:fileType];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(void)addFileData:(NSData*)fileData fileName:(NSString *)fileName fileType:(NSString *)fileType {</w:t>
      </w:r>
      <w:r>
        <w:rPr>
          <w:sz w:val="20"/>
        </w:rPr>
        <w:br w:type="textWrapping"/>
      </w:r>
      <w:r>
        <w:rPr>
          <w:sz w:val="20"/>
        </w:rPr>
        <w:t xml:space="preserve">    [self addFileData:fileData OrFilePath:nil fileName:fileName fileType:fileType];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(void)addFileData:(NSData*)fileData OrFilePath:(NSString *)filePath fileName:(NSString *)fileName fileType:(NSString *)fileType {</w:t>
      </w:r>
      <w:r>
        <w:rPr>
          <w:sz w:val="20"/>
        </w:rPr>
        <w:br w:type="textWrapping"/>
      </w:r>
      <w:r>
        <w:rPr>
          <w:sz w:val="20"/>
        </w:rPr>
        <w:t xml:space="preserve">    NSMutableDictionary *mutableHeaders = [NSMutableDictionary dictionary];</w:t>
      </w:r>
      <w:r>
        <w:rPr>
          <w:sz w:val="20"/>
        </w:rPr>
        <w:br w:type="textWrapping"/>
      </w:r>
      <w:r>
        <w:rPr>
          <w:sz w:val="20"/>
        </w:rPr>
        <w:t xml:space="preserve">    [mutableHeaders setValue:[NSString stringWithFormat:@"form-data; name=\"file\"; filename=\"%@\"", fileName] forKey:@"Content-Disposition"];</w:t>
      </w:r>
      <w:r>
        <w:rPr>
          <w:sz w:val="20"/>
        </w:rPr>
        <w:br w:type="textWrapping"/>
      </w:r>
      <w:r>
        <w:rPr>
          <w:sz w:val="20"/>
        </w:rPr>
        <w:t xml:space="preserve">    if (fileType) {</w:t>
      </w:r>
      <w:r>
        <w:rPr>
          <w:sz w:val="20"/>
        </w:rPr>
        <w:br w:type="textWrapping"/>
      </w:r>
      <w:r>
        <w:rPr>
          <w:sz w:val="20"/>
        </w:rPr>
        <w:t xml:space="preserve">        [mutableHeaders setValue:fileType forKey:@"Content-Type"];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[mutableHeaders setValue:@"application/octet-stream" forKey:@"Content-Type"];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UPHTTPBodyPart *part = [[UPHTTPBodyPart alloc]init];</w:t>
      </w:r>
      <w:r>
        <w:rPr>
          <w:sz w:val="20"/>
        </w:rPr>
        <w:br w:type="textWrapping"/>
      </w:r>
      <w:r>
        <w:rPr>
          <w:sz w:val="20"/>
        </w:rPr>
        <w:t xml:space="preserve">    part.headers = mutableHeaders;</w:t>
      </w:r>
      <w:r>
        <w:rPr>
          <w:sz w:val="20"/>
        </w:rPr>
        <w:br w:type="textWrapping"/>
      </w:r>
      <w:r>
        <w:rPr>
          <w:sz w:val="20"/>
        </w:rPr>
        <w:t xml:space="preserve">    if (fileData) {</w:t>
      </w:r>
      <w:r>
        <w:rPr>
          <w:sz w:val="20"/>
        </w:rPr>
        <w:br w:type="textWrapping"/>
      </w:r>
      <w:r>
        <w:rPr>
          <w:sz w:val="20"/>
        </w:rPr>
        <w:t xml:space="preserve">        part.body = fileData;</w:t>
      </w:r>
    </w:p>
    <w:p w14:paraId="3FFF2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"UPMutUploaderManager.h"</w:t>
      </w:r>
      <w:r>
        <w:rPr>
          <w:sz w:val="20"/>
        </w:rPr>
        <w:br w:type="textWrapping"/>
      </w:r>
      <w:r>
        <w:rPr>
          <w:sz w:val="20"/>
        </w:rPr>
        <w:t>#import "NSData+MD5Digest.h"</w:t>
      </w:r>
      <w:r>
        <w:rPr>
          <w:sz w:val="20"/>
        </w:rPr>
        <w:br w:type="textWrapping"/>
      </w:r>
      <w:r>
        <w:rPr>
          <w:sz w:val="20"/>
        </w:rPr>
        <w:t>#import "NSString+NSHash.h"</w:t>
      </w:r>
      <w:r>
        <w:rPr>
          <w:sz w:val="20"/>
        </w:rPr>
        <w:br w:type="textWrapping"/>
      </w:r>
      <w:r>
        <w:rPr>
          <w:sz w:val="20"/>
        </w:rPr>
        <w:t>#import "UPHTTPClient.h"</w:t>
      </w:r>
      <w:r>
        <w:rPr>
          <w:sz w:val="20"/>
        </w:rPr>
        <w:br w:type="textWrapping"/>
      </w:r>
      <w:r>
        <w:rPr>
          <w:sz w:val="20"/>
        </w:rPr>
        <w:t>#import "UPMultipartBody.h"</w:t>
      </w:r>
      <w:r>
        <w:rPr>
          <w:sz w:val="20"/>
        </w:rPr>
        <w:br w:type="textWrapping"/>
      </w:r>
      <w:r>
        <w:rPr>
          <w:sz w:val="20"/>
        </w:rPr>
        <w:t>static NSString *UPMUT_ERROR_DOMAIN = @"分块上传";</w:t>
      </w:r>
      <w:r>
        <w:rPr>
          <w:sz w:val="20"/>
        </w:rPr>
        <w:br w:type="textWrapping"/>
      </w:r>
      <w:r>
        <w:rPr>
          <w:sz w:val="20"/>
        </w:rPr>
        <w:t>static NSInteger MaxConcurrentOperationCount = 10;</w:t>
      </w:r>
      <w:r>
        <w:rPr>
          <w:sz w:val="20"/>
        </w:rPr>
        <w:br w:type="textWrapping"/>
      </w:r>
      <w:r>
        <w:rPr>
          <w:sz w:val="20"/>
        </w:rPr>
        <w:t>static NSTimeInterval ValidTimeSpan = 600.0f;</w:t>
      </w:r>
      <w:r>
        <w:rPr>
          <w:sz w:val="20"/>
        </w:rPr>
        <w:br w:type="textWrapping"/>
      </w:r>
      <w:r>
        <w:rPr>
          <w:sz w:val="20"/>
        </w:rPr>
        <w:t>@interface UPMutUploaderManager()</w:t>
      </w:r>
      <w:r>
        <w:rPr>
          <w:sz w:val="20"/>
        </w:rPr>
        <w:br w:type="textWrapping"/>
      </w:r>
      <w:r>
        <w:rPr>
          <w:sz w:val="20"/>
        </w:rPr>
        <w:t>@property (nonatomic, copy) NSString *bucket;</w:t>
      </w:r>
      <w:r>
        <w:rPr>
          <w:sz w:val="20"/>
        </w:rPr>
        <w:br w:type="textWrapping"/>
      </w:r>
      <w:r>
        <w:rPr>
          <w:sz w:val="20"/>
        </w:rPr>
        <w:t>@property (nonatomic, copy) NSString *saveToken;</w:t>
      </w:r>
      <w:r>
        <w:rPr>
          <w:sz w:val="20"/>
        </w:rPr>
        <w:br w:type="textWrapping"/>
      </w:r>
      <w:r>
        <w:rPr>
          <w:sz w:val="20"/>
        </w:rPr>
        <w:t>@property (nonatomic, copy) NSString *tokenSecret;</w:t>
      </w:r>
      <w:r>
        <w:rPr>
          <w:sz w:val="20"/>
        </w:rPr>
        <w:br w:type="textWrapping"/>
      </w:r>
      <w:r>
        <w:rPr>
          <w:sz w:val="20"/>
        </w:rPr>
        <w:t>@property (nonatomic, strong) NSArray *filesStatus;</w:t>
      </w:r>
      <w:r>
        <w:rPr>
          <w:sz w:val="20"/>
        </w:rPr>
        <w:br w:type="textWrapping"/>
      </w:r>
      <w:r>
        <w:rPr>
          <w:sz w:val="20"/>
        </w:rPr>
        <w:t>@property (nonatomic, strong) NSMutableArray *remainingFileBlockIndexs;</w:t>
      </w:r>
      <w:r>
        <w:rPr>
          <w:sz w:val="20"/>
        </w:rPr>
        <w:br w:type="textWrapping"/>
      </w:r>
      <w:r>
        <w:rPr>
          <w:sz w:val="20"/>
        </w:rPr>
        <w:t>@property (nonatomic, strong) NSMutableArray *progressArray;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*uploadingClientArray;</w:t>
      </w:r>
      <w:r>
        <w:rPr>
          <w:sz w:val="20"/>
        </w:rPr>
        <w:br w:type="textWrapping"/>
      </w:r>
      <w:r>
        <w:rPr>
          <w:sz w:val="20"/>
        </w:rPr>
        <w:t>@property (nonatomic, assign) NSUInteger blockFailed;</w:t>
      </w:r>
      <w:r>
        <w:rPr>
          <w:sz w:val="20"/>
        </w:rPr>
        <w:br w:type="textWrapping"/>
      </w:r>
      <w:r>
        <w:rPr>
          <w:sz w:val="20"/>
        </w:rPr>
        <w:t>@property (nonatomic, assign) NSUInteger blockSuccess;</w:t>
      </w:r>
      <w:r>
        <w:rPr>
          <w:sz w:val="20"/>
        </w:rPr>
        <w:br w:type="textWrapping"/>
      </w:r>
      <w:r>
        <w:rPr>
          <w:sz w:val="20"/>
        </w:rPr>
        <w:t>@property (nonatomic, assign) BOOL isUploadTaskFinish;</w:t>
      </w:r>
      <w:r>
        <w:rPr>
          <w:sz w:val="20"/>
        </w:rPr>
        <w:br w:type="textWrapping"/>
      </w:r>
      <w:r>
        <w:rPr>
          <w:sz w:val="20"/>
        </w:rPr>
        <w:t>@property (nonatomic, strong) NSArray *blockDataArray;</w:t>
      </w:r>
      <w:r>
        <w:rPr>
          <w:sz w:val="20"/>
        </w:rPr>
        <w:br w:type="textWrapping"/>
      </w:r>
      <w:r>
        <w:rPr>
          <w:sz w:val="20"/>
        </w:rPr>
        <w:t>@property (nonatomic, copy) NSString *filePathURL;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UPMutUploaderManager</w:t>
      </w:r>
      <w:r>
        <w:rPr>
          <w:sz w:val="20"/>
        </w:rPr>
        <w:br w:type="textWrapping"/>
      </w:r>
      <w:r>
        <w:rPr>
          <w:sz w:val="20"/>
        </w:rPr>
        <w:t>- (instancetype)initWithBucket:(NSString *)bucket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self.bucket = bucket;</w:t>
      </w:r>
      <w:r>
        <w:rPr>
          <w:sz w:val="20"/>
        </w:rPr>
        <w:br w:type="textWrapping"/>
      </w:r>
      <w:r>
        <w:rPr>
          <w:sz w:val="20"/>
        </w:rPr>
        <w:t xml:space="preserve">        _remainingFileBlockIndexs = [[NSMutableArray alloc]init];</w:t>
      </w:r>
      <w:r>
        <w:rPr>
          <w:sz w:val="20"/>
        </w:rPr>
        <w:br w:type="textWrapping"/>
      </w:r>
      <w:r>
        <w:rPr>
          <w:sz w:val="20"/>
        </w:rPr>
        <w:t xml:space="preserve">        _progressArray = [[NSMutableArray alloc]init];</w:t>
      </w:r>
      <w:r>
        <w:rPr>
          <w:sz w:val="20"/>
        </w:rPr>
        <w:br w:type="textWrapping"/>
      </w:r>
      <w:r>
        <w:rPr>
          <w:sz w:val="20"/>
        </w:rPr>
        <w:t xml:space="preserve">        _uploadingClientArray = [[NSMutableArray alloc]init];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Setup Methods</w:t>
      </w:r>
      <w:r>
        <w:rPr>
          <w:sz w:val="20"/>
        </w:rPr>
        <w:br w:type="textWrapping"/>
      </w:r>
      <w:r>
        <w:rPr>
          <w:sz w:val="20"/>
        </w:rPr>
        <w:t>+ (void)setValidTimeSpan:(NSTimeInterval)validTimeSpan {</w:t>
      </w:r>
      <w:r>
        <w:rPr>
          <w:sz w:val="20"/>
        </w:rPr>
        <w:br w:type="textWrapping"/>
      </w:r>
      <w:r>
        <w:rPr>
          <w:sz w:val="20"/>
        </w:rPr>
        <w:t xml:space="preserve">    ValidTimeSpan = validTimeSpan;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Public Methods</w:t>
      </w:r>
      <w:r>
        <w:rPr>
          <w:sz w:val="20"/>
        </w:rPr>
        <w:br w:type="textWrapping"/>
      </w:r>
      <w:r>
        <w:rPr>
          <w:sz w:val="20"/>
        </w:rPr>
        <w:t>+ (NSDictionary *)getFileInfoDicWithFileData:(NSData *)fileData OrFilePath:(NSString *)filePath {</w:t>
      </w:r>
      <w:r>
        <w:rPr>
          <w:sz w:val="20"/>
        </w:rPr>
        <w:br w:type="textWrapping"/>
      </w:r>
      <w:r>
        <w:rPr>
          <w:sz w:val="20"/>
        </w:rPr>
        <w:t xml:space="preserve">    NSUInteger fileSize = 0;</w:t>
      </w:r>
      <w:r>
        <w:rPr>
          <w:sz w:val="20"/>
        </w:rPr>
        <w:br w:type="textWrapping"/>
      </w:r>
      <w:r>
        <w:rPr>
          <w:sz w:val="20"/>
        </w:rPr>
        <w:t xml:space="preserve">    NSString *fileHash = @"";</w:t>
      </w:r>
      <w:r>
        <w:rPr>
          <w:sz w:val="20"/>
        </w:rPr>
        <w:br w:type="textWrapping"/>
      </w:r>
      <w:r>
        <w:rPr>
          <w:sz w:val="20"/>
        </w:rPr>
        <w:t xml:space="preserve">    if (filePath) {</w:t>
      </w:r>
      <w:r>
        <w:rPr>
          <w:sz w:val="20"/>
        </w:rPr>
        <w:br w:type="textWrapping"/>
      </w:r>
      <w:r>
        <w:rPr>
          <w:sz w:val="20"/>
        </w:rPr>
        <w:t xml:space="preserve">        NSDictionary *fileDictionary = [[NSFileManager defaultManager] attributesOfItemAtPath:filePath error:nil];</w:t>
      </w:r>
      <w:r>
        <w:rPr>
          <w:sz w:val="20"/>
        </w:rPr>
        <w:br w:type="textWrapping"/>
      </w:r>
      <w:r>
        <w:rPr>
          <w:sz w:val="20"/>
        </w:rPr>
        <w:t xml:space="preserve">        fileSize = [fileDictionary fileSize];</w:t>
      </w:r>
      <w:r>
        <w:rPr>
          <w:sz w:val="20"/>
        </w:rPr>
        <w:br w:type="textWrapping"/>
      </w:r>
      <w:r>
        <w:rPr>
          <w:sz w:val="20"/>
        </w:rPr>
        <w:t xml:space="preserve">        fileHash = [filePath FilePathMD5];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fileHash = [fileData MD5HexDigest];</w:t>
      </w:r>
      <w:r>
        <w:rPr>
          <w:sz w:val="20"/>
        </w:rPr>
        <w:br w:type="textWrapping"/>
      </w:r>
      <w:r>
        <w:rPr>
          <w:sz w:val="20"/>
        </w:rPr>
        <w:t xml:space="preserve">        fileSize = fileData.length;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NSInteger blockCount = [self calculateBlockCount:fileSize];</w:t>
      </w:r>
      <w:r>
        <w:rPr>
          <w:sz w:val="20"/>
        </w:rPr>
        <w:br w:type="textWrapping"/>
      </w:r>
      <w:r>
        <w:rPr>
          <w:sz w:val="20"/>
        </w:rPr>
        <w:t xml:space="preserve">    NSDictionary *parameters = @{@"file_blocks":@(blockCount),</w:t>
      </w:r>
      <w:r>
        <w:rPr>
          <w:sz w:val="20"/>
        </w:rPr>
        <w:br w:type="textWrapping"/>
      </w:r>
    </w:p>
    <w:p w14:paraId="733CB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C3CF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&lt;UIKit/UIKit.h&gt;</w:t>
      </w:r>
      <w:r>
        <w:rPr>
          <w:sz w:val="20"/>
        </w:rPr>
        <w:br w:type="textWrapping"/>
      </w:r>
      <w:r>
        <w:rPr>
          <w:sz w:val="20"/>
        </w:rPr>
        <w:t>typedef NS_OPTIONS(NSUInteger, VBPieChartAnimationOptions) {</w:t>
      </w:r>
      <w:r>
        <w:rPr>
          <w:sz w:val="20"/>
        </w:rPr>
        <w:br w:type="textWrapping"/>
      </w:r>
      <w:r>
        <w:rPr>
          <w:sz w:val="20"/>
        </w:rPr>
        <w:t xml:space="preserve">    VBPieChartAnimationFanAll                     = 1 &lt;&lt;  0,</w:t>
      </w:r>
      <w:r>
        <w:rPr>
          <w:sz w:val="20"/>
        </w:rPr>
        <w:br w:type="textWrapping"/>
      </w:r>
      <w:r>
        <w:rPr>
          <w:sz w:val="20"/>
        </w:rPr>
        <w:t xml:space="preserve">    VBPieChartAnimationGrowth                     = 1 &lt;&lt;  1,</w:t>
      </w:r>
      <w:r>
        <w:rPr>
          <w:sz w:val="20"/>
        </w:rPr>
        <w:br w:type="textWrapping"/>
      </w:r>
      <w:r>
        <w:rPr>
          <w:sz w:val="20"/>
        </w:rPr>
        <w:t xml:space="preserve">    VBPieChartAnimationGrowthAll                  = 1 &lt;&lt;  2,</w:t>
      </w:r>
      <w:r>
        <w:rPr>
          <w:sz w:val="20"/>
        </w:rPr>
        <w:br w:type="textWrapping"/>
      </w:r>
      <w:r>
        <w:rPr>
          <w:sz w:val="20"/>
        </w:rPr>
        <w:t xml:space="preserve">    VBPieChartAnimationGrowthBack                 = 1 &lt;&lt;  3,</w:t>
      </w:r>
      <w:r>
        <w:rPr>
          <w:sz w:val="20"/>
        </w:rPr>
        <w:br w:type="textWrapping"/>
      </w:r>
      <w:r>
        <w:rPr>
          <w:sz w:val="20"/>
        </w:rPr>
        <w:t xml:space="preserve">    VBPieChartAnimationGrowthBackAll              = 1 &lt;&lt;  4,</w:t>
      </w:r>
      <w:r>
        <w:rPr>
          <w:sz w:val="20"/>
        </w:rPr>
        <w:br w:type="textWrapping"/>
      </w:r>
      <w:r>
        <w:rPr>
          <w:sz w:val="20"/>
        </w:rPr>
        <w:t xml:space="preserve">    VBPieChartAnimationFan                        = 1 &lt;&lt;  5,</w:t>
      </w:r>
      <w:r>
        <w:rPr>
          <w:sz w:val="20"/>
        </w:rPr>
        <w:br w:type="textWrapping"/>
      </w:r>
      <w:r>
        <w:rPr>
          <w:sz w:val="20"/>
        </w:rPr>
        <w:t xml:space="preserve">    VBPieChartAnimationTimingEaseInOut            = 1 &lt;&lt; 16,</w:t>
      </w:r>
      <w:r>
        <w:rPr>
          <w:sz w:val="20"/>
        </w:rPr>
        <w:br w:type="textWrapping"/>
      </w:r>
      <w:r>
        <w:rPr>
          <w:sz w:val="20"/>
        </w:rPr>
        <w:t xml:space="preserve">    VBPieChartAnimationTimingEaseIn               = 2 &lt;&lt; 16,</w:t>
      </w:r>
      <w:r>
        <w:rPr>
          <w:sz w:val="20"/>
        </w:rPr>
        <w:br w:type="textWrapping"/>
      </w:r>
      <w:r>
        <w:rPr>
          <w:sz w:val="20"/>
        </w:rPr>
        <w:t xml:space="preserve">    VBPieChartAnimationTimingEaseOut              = 3 &lt;&lt; 16,</w:t>
      </w:r>
      <w:r>
        <w:rPr>
          <w:sz w:val="20"/>
        </w:rPr>
        <w:br w:type="textWrapping"/>
      </w:r>
      <w:r>
        <w:rPr>
          <w:sz w:val="20"/>
        </w:rPr>
        <w:t xml:space="preserve">    VBPieChartAnimationTimingLinear               = 4 &lt;&lt; 16,</w:t>
      </w:r>
      <w:r>
        <w:rPr>
          <w:sz w:val="20"/>
        </w:rPr>
        <w:br w:type="textWrapping"/>
      </w:r>
      <w:r>
        <w:rPr>
          <w:sz w:val="20"/>
        </w:rPr>
        <w:t xml:space="preserve">    VBPieChartAnimationDefault = VBPieChartAnimationFanAll | VBPieChartAnimationTimingLinear, // Default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typedef NS_ENUM(NSUInteger, VBLabelsPosition) {</w:t>
      </w:r>
      <w:r>
        <w:rPr>
          <w:sz w:val="20"/>
        </w:rPr>
        <w:br w:type="textWrapping"/>
      </w:r>
      <w:r>
        <w:rPr>
          <w:sz w:val="20"/>
        </w:rPr>
        <w:t xml:space="preserve">    VBLabelsPositionNone        = 0, // default is no labels</w:t>
      </w:r>
      <w:r>
        <w:rPr>
          <w:sz w:val="20"/>
        </w:rPr>
        <w:br w:type="textWrapping"/>
      </w:r>
      <w:r>
        <w:rPr>
          <w:sz w:val="20"/>
        </w:rPr>
        <w:t xml:space="preserve">    VBLabelsPositionOnChart     = 1,</w:t>
      </w:r>
      <w:r>
        <w:rPr>
          <w:sz w:val="20"/>
        </w:rPr>
        <w:br w:type="textWrapping"/>
      </w:r>
      <w:r>
        <w:rPr>
          <w:sz w:val="20"/>
        </w:rPr>
        <w:t xml:space="preserve">    VBLabelsPositionOutChart    = 2,</w:t>
      </w:r>
      <w:r>
        <w:rPr>
          <w:sz w:val="20"/>
        </w:rPr>
        <w:br w:type="textWrapping"/>
      </w:r>
      <w:r>
        <w:rPr>
          <w:sz w:val="20"/>
        </w:rPr>
        <w:t xml:space="preserve">    VBLabelsPositionCustom      = 3,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 xml:space="preserve"> @abstract</w:t>
      </w:r>
      <w:r>
        <w:rPr>
          <w:sz w:val="20"/>
        </w:rPr>
        <w:br w:type="textWrapping"/>
      </w:r>
      <w:r>
        <w:rPr>
          <w:sz w:val="20"/>
        </w:rPr>
        <w:t xml:space="preserve"> @return return CGPoint, center for label</w:t>
      </w:r>
      <w:r>
        <w:rPr>
          <w:sz w:val="20"/>
        </w:rPr>
        <w:br w:type="textWrapping"/>
      </w:r>
      <w:r>
        <w:rPr>
          <w:sz w:val="20"/>
        </w:rPr>
        <w:t>typedef CGPoint (^VBLabelBlock)(CALayer*layer, NSInteger index);</w:t>
      </w:r>
      <w:r>
        <w:rPr>
          <w:sz w:val="20"/>
        </w:rPr>
        <w:br w:type="textWrapping"/>
      </w:r>
      <w:r>
        <w:rPr>
          <w:sz w:val="20"/>
        </w:rPr>
        <w:t xml:space="preserve"> @abstract Animatable Pie Chart control. Have abilities insert and delete values with animation.</w:t>
      </w:r>
      <w:r>
        <w:rPr>
          <w:sz w:val="20"/>
        </w:rPr>
        <w:br w:type="textWrapping"/>
      </w:r>
      <w:r>
        <w:rPr>
          <w:sz w:val="20"/>
        </w:rPr>
        <w:t xml:space="preserve"> Example for simple start:</w:t>
      </w:r>
      <w:r>
        <w:rPr>
          <w:sz w:val="20"/>
        </w:rPr>
        <w:br w:type="textWrapping"/>
      </w:r>
      <w:r>
        <w:rPr>
          <w:sz w:val="20"/>
        </w:rPr>
        <w:t xml:space="preserve"> @code</w:t>
      </w:r>
      <w:r>
        <w:rPr>
          <w:sz w:val="20"/>
        </w:rPr>
        <w:br w:type="textWrapping"/>
      </w:r>
      <w:r>
        <w:rPr>
          <w:sz w:val="20"/>
        </w:rPr>
        <w:t xml:space="preserve"> _chart = [[VBPieChart alloc] initWithFrame:CGRectMake(10, 50, 300, 300)];</w:t>
      </w:r>
      <w:r>
        <w:rPr>
          <w:sz w:val="20"/>
        </w:rPr>
        <w:br w:type="textWrapping"/>
      </w:r>
      <w:r>
        <w:rPr>
          <w:sz w:val="20"/>
        </w:rPr>
        <w:t xml:space="preserve"> [self.view addSubview:_chart];</w:t>
      </w:r>
      <w:r>
        <w:rPr>
          <w:sz w:val="20"/>
        </w:rPr>
        <w:br w:type="textWrapping"/>
      </w:r>
      <w:r>
        <w:rPr>
          <w:sz w:val="20"/>
        </w:rPr>
        <w:t xml:space="preserve"> _chart.holeRadiusPrecent = 0.2;</w:t>
      </w:r>
      <w:r>
        <w:rPr>
          <w:sz w:val="20"/>
        </w:rPr>
        <w:br w:type="textWrapping"/>
      </w:r>
      <w:r>
        <w:rPr>
          <w:sz w:val="20"/>
        </w:rPr>
        <w:t xml:space="preserve"> _chart.startAngle = M_PI+M_PI_2;</w:t>
      </w:r>
      <w:r>
        <w:rPr>
          <w:sz w:val="20"/>
        </w:rPr>
        <w:br w:type="textWrapping"/>
      </w:r>
      <w:r>
        <w:rPr>
          <w:sz w:val="20"/>
        </w:rPr>
        <w:t xml:space="preserve"> [_chart setChartValues:@[</w:t>
      </w:r>
      <w:r>
        <w:rPr>
          <w:sz w:val="20"/>
        </w:rPr>
        <w:br w:type="textWrapping"/>
      </w:r>
      <w:r>
        <w:rPr>
          <w:sz w:val="20"/>
        </w:rPr>
        <w:t xml:space="preserve">     @{@"name":@"first", @"value":@50, @"color":[UIColor redColor]},</w:t>
      </w:r>
      <w:r>
        <w:rPr>
          <w:sz w:val="20"/>
        </w:rPr>
        <w:br w:type="textWrapping"/>
      </w:r>
      <w:r>
        <w:rPr>
          <w:sz w:val="20"/>
        </w:rPr>
        <w:t xml:space="preserve">     @{@"name":@"second", @"value":@20, @"color":[UIColor blueColor]},</w:t>
      </w:r>
      <w:r>
        <w:rPr>
          <w:sz w:val="20"/>
        </w:rPr>
        <w:br w:type="textWrapping"/>
      </w:r>
      <w:r>
        <w:rPr>
          <w:sz w:val="20"/>
        </w:rPr>
        <w:t xml:space="preserve">     @{@"name":@"third", @"value":@40, @"color":[UIColor purpleColor]}]</w:t>
      </w:r>
      <w:r>
        <w:rPr>
          <w:sz w:val="20"/>
        </w:rPr>
        <w:br w:type="textWrapping"/>
      </w:r>
      <w:r>
        <w:rPr>
          <w:sz w:val="20"/>
        </w:rPr>
        <w:t xml:space="preserve">              animation:YES];</w:t>
      </w:r>
      <w:r>
        <w:rPr>
          <w:sz w:val="20"/>
        </w:rPr>
        <w:br w:type="textWrapping"/>
      </w:r>
      <w:r>
        <w:rPr>
          <w:sz w:val="20"/>
        </w:rPr>
        <w:t xml:space="preserve"> @endcode</w:t>
      </w:r>
      <w:r>
        <w:rPr>
          <w:sz w:val="20"/>
        </w:rPr>
        <w:br w:type="textWrapping"/>
      </w:r>
      <w:r>
        <w:rPr>
          <w:sz w:val="20"/>
        </w:rPr>
        <w:t>@interface VBPieChart : UIView</w:t>
      </w:r>
      <w:r>
        <w:rPr>
          <w:sz w:val="20"/>
        </w:rPr>
        <w:br w:type="textWrapping"/>
      </w:r>
      <w:r>
        <w:rPr>
          <w:sz w:val="20"/>
        </w:rPr>
        <w:t xml:space="preserve"> @abstract Option to specify position of labels on the chart.</w:t>
      </w:r>
      <w:r>
        <w:rPr>
          <w:sz w:val="20"/>
        </w:rPr>
        <w:br w:type="textWrapping"/>
      </w:r>
      <w:r>
        <w:rPr>
          <w:sz w:val="20"/>
        </w:rPr>
        <w:t xml:space="preserve"> @note Default VBLabelsPositionNone</w:t>
      </w:r>
      <w:r>
        <w:rPr>
          <w:sz w:val="20"/>
        </w:rPr>
        <w:br w:type="textWrapping"/>
      </w:r>
      <w:r>
        <w:rPr>
          <w:sz w:val="20"/>
        </w:rPr>
        <w:t>@property (nonatomic) VBLabelsPosition labelsPosition;</w:t>
      </w:r>
      <w:r>
        <w:rPr>
          <w:sz w:val="20"/>
        </w:rPr>
        <w:br w:type="textWrapping"/>
      </w:r>
      <w:r>
        <w:rPr>
          <w:sz w:val="20"/>
        </w:rPr>
        <w:t xml:space="preserve"> @abstract Block for recalcute center of label's position.</w:t>
      </w:r>
      <w:r>
        <w:rPr>
          <w:sz w:val="20"/>
        </w:rPr>
        <w:br w:type="textWrapping"/>
      </w:r>
      <w:r>
        <w:rPr>
          <w:sz w:val="20"/>
        </w:rPr>
        <w:t xml:space="preserve"> @note Executes only if labelsPosition = VBLabelsPositionCustom;</w:t>
      </w:r>
      <w:r>
        <w:rPr>
          <w:sz w:val="20"/>
        </w:rPr>
        <w:br w:type="textWrapping"/>
      </w:r>
      <w:r>
        <w:rPr>
          <w:sz w:val="20"/>
        </w:rPr>
        <w:t>@property (nonatomic, copy)  VBLabelBlock labelBlock;</w:t>
      </w:r>
      <w:r>
        <w:rPr>
          <w:sz w:val="20"/>
        </w:rPr>
        <w:br w:type="textWrapping"/>
      </w:r>
      <w:r>
        <w:rPr>
          <w:sz w:val="20"/>
        </w:rPr>
        <w:t xml:space="preserve"> @abstract Hole in center of diagram, precent of radius</w:t>
      </w:r>
      <w:r>
        <w:rPr>
          <w:sz w:val="20"/>
        </w:rPr>
        <w:br w:type="textWrapping"/>
      </w:r>
      <w:r>
        <w:rPr>
          <w:sz w:val="20"/>
        </w:rPr>
        <w:t xml:space="preserve"> @note Default is 0.2, from 0 to 1</w:t>
      </w:r>
      <w:r>
        <w:rPr>
          <w:sz w:val="20"/>
        </w:rPr>
        <w:br w:type="textWrapping"/>
      </w:r>
      <w:r>
        <w:rPr>
          <w:sz w:val="20"/>
        </w:rPr>
        <w:t>@property (nonatomic) double holeRadiusPrecent;</w:t>
      </w:r>
      <w:r>
        <w:rPr>
          <w:sz w:val="20"/>
        </w:rPr>
        <w:br w:type="textWrapping"/>
      </w:r>
      <w:r>
        <w:rPr>
          <w:sz w:val="20"/>
        </w:rPr>
        <w:t xml:space="preserve"> @abstract Radius of diagram dependce to view size</w:t>
      </w:r>
      <w:r>
        <w:rPr>
          <w:sz w:val="20"/>
        </w:rPr>
        <w:br w:type="textWrapping"/>
      </w:r>
      <w:r>
        <w:rPr>
          <w:sz w:val="20"/>
        </w:rPr>
        <w:t xml:space="preserve"> @note Default is 0.9, possible value from 0 to 1.</w:t>
      </w:r>
      <w:r>
        <w:rPr>
          <w:sz w:val="20"/>
        </w:rPr>
        <w:br w:type="textWrapping"/>
      </w:r>
      <w:r>
        <w:rPr>
          <w:sz w:val="20"/>
        </w:rPr>
        <w:t>@property (nonatomic) double radiusPrecent;</w:t>
      </w:r>
      <w:r>
        <w:rPr>
          <w:sz w:val="20"/>
        </w:rPr>
        <w:br w:type="textWrapping"/>
      </w:r>
      <w:r>
        <w:rPr>
          <w:sz w:val="20"/>
        </w:rPr>
        <w:t xml:space="preserve"> @abstract Default is 0.25, i.e. 25% of radius.</w:t>
      </w:r>
      <w:r>
        <w:rPr>
          <w:sz w:val="20"/>
        </w:rPr>
        <w:br w:type="textWrapping"/>
      </w:r>
    </w:p>
    <w:p w14:paraId="753F0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2E2E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"VBPieChart.h"</w:t>
      </w:r>
      <w:r>
        <w:rPr>
          <w:sz w:val="20"/>
        </w:rPr>
        <w:br w:type="textWrapping"/>
      </w:r>
      <w:r>
        <w:rPr>
          <w:sz w:val="20"/>
        </w:rPr>
        <w:t>#import "VBPiePiece.h"</w:t>
      </w:r>
      <w:r>
        <w:rPr>
          <w:sz w:val="20"/>
        </w:rPr>
        <w:br w:type="textWrapping"/>
      </w:r>
      <w:r>
        <w:rPr>
          <w:sz w:val="20"/>
        </w:rPr>
        <w:t>#import "VBPiePiece_private.h"</w:t>
      </w:r>
      <w:r>
        <w:rPr>
          <w:sz w:val="20"/>
        </w:rPr>
        <w:br w:type="textWrapping"/>
      </w:r>
      <w:r>
        <w:rPr>
          <w:sz w:val="20"/>
        </w:rPr>
        <w:t>static __inline__ CGFloat CGPointDistanceBetweenTwoPoints(CGPoint point1, CGPoint point2) {</w:t>
      </w:r>
      <w:r>
        <w:rPr>
          <w:sz w:val="20"/>
        </w:rPr>
        <w:br w:type="textWrapping"/>
      </w:r>
      <w:r>
        <w:rPr>
          <w:sz w:val="20"/>
        </w:rPr>
        <w:t xml:space="preserve">    CGFloat dx = point2.x - point1.x;</w:t>
      </w:r>
      <w:r>
        <w:rPr>
          <w:sz w:val="20"/>
        </w:rPr>
        <w:br w:type="textWrapping"/>
      </w:r>
      <w:r>
        <w:rPr>
          <w:sz w:val="20"/>
        </w:rPr>
        <w:t xml:space="preserve">    CGFloat dy = point2.y - point1.y;</w:t>
      </w:r>
      <w:r>
        <w:rPr>
          <w:sz w:val="20"/>
        </w:rPr>
        <w:br w:type="textWrapping"/>
      </w:r>
      <w:r>
        <w:rPr>
          <w:sz w:val="20"/>
        </w:rPr>
        <w:t xml:space="preserve">    return sqrt(dx*dx + dy*dy 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@interface VBPieChart () {</w:t>
      </w:r>
      <w:r>
        <w:rPr>
          <w:sz w:val="20"/>
        </w:rPr>
        <w:br w:type="textWrapping"/>
      </w:r>
      <w:r>
        <w:rPr>
          <w:sz w:val="20"/>
        </w:rPr>
        <w:t xml:space="preserve">    CGPoint moveP;</w:t>
      </w:r>
      <w:r>
        <w:rPr>
          <w:sz w:val="20"/>
        </w:rPr>
        <w:br w:type="textWrapping"/>
      </w:r>
      <w:r>
        <w:rPr>
          <w:sz w:val="20"/>
        </w:rPr>
        <w:t xml:space="preserve">    __strong NSMutableArray *_chartValues;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 (nonatomic) double radius;</w:t>
      </w:r>
      <w:r>
        <w:rPr>
          <w:sz w:val="20"/>
        </w:rPr>
        <w:br w:type="textWrapping"/>
      </w:r>
      <w:r>
        <w:rPr>
          <w:sz w:val="20"/>
        </w:rPr>
        <w:t>@property (nonatomic) double holeRadius;</w:t>
      </w:r>
      <w:r>
        <w:rPr>
          <w:sz w:val="20"/>
        </w:rPr>
        <w:br w:type="textWrapping"/>
      </w:r>
      <w:r>
        <w:rPr>
          <w:sz w:val="20"/>
        </w:rPr>
        <w:t>@property (nonatomic, weak) VBPiePiece *hitLayer;</w:t>
      </w:r>
      <w:r>
        <w:rPr>
          <w:sz w:val="20"/>
        </w:rPr>
        <w:br w:type="textWrapping"/>
      </w:r>
      <w:r>
        <w:rPr>
          <w:sz w:val="20"/>
        </w:rPr>
        <w:t>@property (nonatomic) BOOL presentWithAnimation;</w:t>
      </w:r>
      <w:r>
        <w:rPr>
          <w:sz w:val="20"/>
        </w:rPr>
        <w:br w:type="textWrapping"/>
      </w:r>
      <w:r>
        <w:rPr>
          <w:sz w:val="20"/>
        </w:rPr>
        <w:t>@property (nonatomic) VBPieChartAnimationOptions animationOptions;</w:t>
      </w:r>
      <w:r>
        <w:rPr>
          <w:sz w:val="20"/>
        </w:rPr>
        <w:br w:type="textWrapping"/>
      </w:r>
      <w:r>
        <w:rPr>
          <w:sz w:val="20"/>
        </w:rPr>
        <w:t>@property (nonatomic) double animationDuration;</w:t>
      </w:r>
      <w:r>
        <w:rPr>
          <w:sz w:val="20"/>
        </w:rPr>
        <w:br w:type="textWrapping"/>
      </w:r>
      <w:r>
        <w:rPr>
          <w:sz w:val="20"/>
        </w:rPr>
        <w:t>@property (nonatomic, strong) NSMutableArray *piecesArray;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VBPiePiece ()</w:t>
      </w:r>
      <w:r>
        <w:rPr>
          <w:sz w:val="20"/>
        </w:rPr>
        <w:br w:type="textWrapping"/>
      </w:r>
      <w:r>
        <w:rPr>
          <w:sz w:val="20"/>
        </w:rPr>
        <w:t>- (void) pieceAngle:(double)angle start:(double)startAngle;</w:t>
      </w:r>
      <w:r>
        <w:rPr>
          <w:sz w:val="20"/>
        </w:rPr>
        <w:br w:type="textWrapping"/>
      </w:r>
      <w:r>
        <w:rPr>
          <w:sz w:val="20"/>
        </w:rPr>
        <w:t>- (BOOL) animateToAccent:(double)accentPrecent;</w:t>
      </w:r>
      <w:r>
        <w:rPr>
          <w:sz w:val="20"/>
        </w:rPr>
        <w:br w:type="textWrapping"/>
      </w:r>
      <w:r>
        <w:rPr>
          <w:sz w:val="20"/>
        </w:rPr>
        <w:t>- (void) _animateToAngle:(double)angle startAngle:(double)startAngle;</w:t>
      </w:r>
      <w:r>
        <w:rPr>
          <w:sz w:val="20"/>
        </w:rPr>
        <w:br w:type="textWrapping"/>
      </w:r>
      <w:r>
        <w:rPr>
          <w:sz w:val="20"/>
        </w:rPr>
        <w:t>- (void) _animate;</w:t>
      </w:r>
      <w:r>
        <w:rPr>
          <w:sz w:val="20"/>
        </w:rPr>
        <w:br w:type="textWrapping"/>
      </w:r>
      <w:r>
        <w:rPr>
          <w:sz w:val="20"/>
        </w:rPr>
        <w:t>- (void) setAnimationOptions:(VBPieChartAnimationOptions)options;</w:t>
      </w:r>
      <w:r>
        <w:rPr>
          <w:sz w:val="20"/>
        </w:rPr>
        <w:br w:type="textWrapping"/>
      </w:r>
      <w:r>
        <w:rPr>
          <w:sz w:val="20"/>
        </w:rPr>
        <w:t>- (void) setAnimationDuration:(double)duration;</w:t>
      </w:r>
      <w:r>
        <w:rPr>
          <w:sz w:val="20"/>
        </w:rPr>
        <w:br w:type="textWrapping"/>
      </w:r>
      <w:r>
        <w:rPr>
          <w:sz w:val="20"/>
        </w:rPr>
        <w:t>- (void) setLabelsPosition:(VBLabelsPosition)labelsPosition;</w:t>
      </w:r>
      <w:r>
        <w:rPr>
          <w:sz w:val="20"/>
        </w:rPr>
        <w:br w:type="textWrapping"/>
      </w:r>
      <w:r>
        <w:rPr>
          <w:sz w:val="20"/>
        </w:rPr>
        <w:t>- (void) setLabelBlock:(VBLabelBlock)labelBlock;</w:t>
      </w:r>
      <w:r>
        <w:rPr>
          <w:sz w:val="20"/>
        </w:rPr>
        <w:br w:type="textWrapping"/>
      </w:r>
      <w:r>
        <w:rPr>
          <w:sz w:val="20"/>
        </w:rPr>
        <w:t>- (void) setLabelColor:(UIColor *)labelColor;</w:t>
      </w:r>
      <w:r>
        <w:rPr>
          <w:sz w:val="20"/>
        </w:rPr>
        <w:br w:type="textWrapping"/>
      </w:r>
      <w:r>
        <w:rPr>
          <w:sz w:val="20"/>
        </w:rPr>
        <w:t>- (void) removeLable;</w:t>
      </w:r>
      <w:r>
        <w:rPr>
          <w:sz w:val="20"/>
        </w:rPr>
        <w:br w:type="textWrapping"/>
      </w:r>
      <w:r>
        <w:rPr>
          <w:sz w:val="20"/>
        </w:rPr>
        <w:t>- (void) setData:(VBPiePieceData*)data;</w:t>
      </w:r>
      <w:r>
        <w:rPr>
          <w:sz w:val="20"/>
        </w:rPr>
        <w:br w:type="textWrapping"/>
      </w:r>
      <w:r>
        <w:rPr>
          <w:sz w:val="20"/>
        </w:rPr>
        <w:t>- (VBPiePieceData*)data;</w:t>
      </w:r>
      <w:r>
        <w:rPr>
          <w:sz w:val="20"/>
        </w:rPr>
        <w:br w:type="textWrapping"/>
      </w:r>
      <w:r>
        <w:rPr>
          <w:sz w:val="20"/>
        </w:rPr>
        <w:t>- (CATextLayer *)label;</w:t>
      </w:r>
      <w:r>
        <w:rPr>
          <w:sz w:val="20"/>
        </w:rPr>
        <w:br w:type="textWrapping"/>
      </w:r>
      <w:r>
        <w:rPr>
          <w:sz w:val="20"/>
        </w:rPr>
        <w:t>@property (nonatomic, copy) void (^endAnimationBlock)(void);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VBPieChart {</w:t>
      </w:r>
      <w:r>
        <w:rPr>
          <w:sz w:val="20"/>
        </w:rPr>
        <w:br w:type="textWrapping"/>
      </w:r>
      <w:r>
        <w:rPr>
          <w:sz w:val="20"/>
        </w:rPr>
        <w:t xml:space="preserve">    CGPoint _touchBegan;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 init {</w:t>
      </w:r>
      <w:r>
        <w:rPr>
          <w:sz w:val="20"/>
        </w:rPr>
        <w:br w:type="textWrapping"/>
      </w:r>
      <w:r>
        <w:rPr>
          <w:sz w:val="20"/>
        </w:rPr>
        <w:t xml:space="preserve">    self = [super init];</w:t>
      </w:r>
      <w:r>
        <w:rPr>
          <w:sz w:val="20"/>
        </w:rPr>
        <w:br w:type="textWrapping"/>
      </w:r>
      <w:r>
        <w:rPr>
          <w:sz w:val="20"/>
        </w:rPr>
        <w:t xml:space="preserve">    [self configure];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 initWithFrame:(CGRect)frame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initWithFrame:frame];</w:t>
      </w:r>
      <w:r>
        <w:rPr>
          <w:sz w:val="20"/>
        </w:rPr>
        <w:br w:type="textWrapping"/>
      </w:r>
      <w:r>
        <w:rPr>
          <w:sz w:val="20"/>
        </w:rPr>
        <w:t xml:space="preserve">    [self configure];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(instancetype)initWithCoder:(NSCoder *)aDecoder {</w:t>
      </w:r>
      <w:r>
        <w:rPr>
          <w:sz w:val="20"/>
        </w:rPr>
        <w:br w:type="textWrapping"/>
      </w:r>
    </w:p>
    <w:p w14:paraId="1ED2C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029F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"VBPiePiece.h"</w:t>
      </w:r>
      <w:r>
        <w:rPr>
          <w:sz w:val="20"/>
        </w:rPr>
        <w:br w:type="textWrapping"/>
      </w:r>
      <w:r>
        <w:rPr>
          <w:sz w:val="20"/>
        </w:rPr>
        <w:t>#import "VBPiePiece_private.h"</w:t>
      </w:r>
      <w:r>
        <w:rPr>
          <w:sz w:val="20"/>
        </w:rPr>
        <w:br w:type="textWrapping"/>
      </w:r>
      <w:r>
        <w:rPr>
          <w:sz w:val="20"/>
        </w:rPr>
        <w:t>#import "VBPieChart.h"</w:t>
      </w:r>
      <w:r>
        <w:rPr>
          <w:sz w:val="20"/>
        </w:rPr>
        <w:br w:type="textWrapping"/>
      </w:r>
      <w:r>
        <w:rPr>
          <w:sz w:val="20"/>
        </w:rPr>
        <w:t>#import "UIColor+HexColor.h"</w:t>
      </w:r>
      <w:r>
        <w:rPr>
          <w:sz w:val="20"/>
        </w:rPr>
        <w:br w:type="textWrapping"/>
      </w:r>
      <w:r>
        <w:rPr>
          <w:sz w:val="20"/>
        </w:rPr>
        <w:t>@implementation VBPiePieceData</w:t>
      </w:r>
      <w:r>
        <w:rPr>
          <w:sz w:val="20"/>
        </w:rPr>
        <w:br w:type="textWrapping"/>
      </w:r>
      <w:r>
        <w:rPr>
          <w:sz w:val="20"/>
        </w:rPr>
        <w:t>+ (UIColor*) defaultColors:(NSInteger)index {</w:t>
      </w:r>
      <w:r>
        <w:rPr>
          <w:sz w:val="20"/>
        </w:rPr>
        <w:br w:type="textWrapping"/>
      </w:r>
      <w:r>
        <w:rPr>
          <w:sz w:val="20"/>
        </w:rPr>
        <w:t xml:space="preserve">    float deltaRed = 0;</w:t>
      </w:r>
      <w:r>
        <w:rPr>
          <w:sz w:val="20"/>
        </w:rPr>
        <w:br w:type="textWrapping"/>
      </w:r>
      <w:r>
        <w:rPr>
          <w:sz w:val="20"/>
        </w:rPr>
        <w:t xml:space="preserve">    float deltaGreen = 0;</w:t>
      </w:r>
      <w:r>
        <w:rPr>
          <w:sz w:val="20"/>
        </w:rPr>
        <w:br w:type="textWrapping"/>
      </w:r>
      <w:r>
        <w:rPr>
          <w:sz w:val="20"/>
        </w:rPr>
        <w:t xml:space="preserve">    float deltaBlue = 0;</w:t>
      </w:r>
      <w:r>
        <w:rPr>
          <w:sz w:val="20"/>
        </w:rPr>
        <w:br w:type="textWrapping"/>
      </w:r>
      <w:r>
        <w:rPr>
          <w:sz w:val="20"/>
        </w:rPr>
        <w:t xml:space="preserve">    float alpha = 1;</w:t>
      </w:r>
      <w:r>
        <w:rPr>
          <w:sz w:val="20"/>
        </w:rPr>
        <w:br w:type="textWrapping"/>
      </w:r>
      <w:r>
        <w:rPr>
          <w:sz w:val="20"/>
        </w:rPr>
        <w:t xml:space="preserve">    if (index &gt; 7) {</w:t>
      </w:r>
      <w:r>
        <w:rPr>
          <w:sz w:val="20"/>
        </w:rPr>
        <w:br w:type="textWrapping"/>
      </w:r>
      <w:r>
        <w:rPr>
          <w:sz w:val="20"/>
        </w:rPr>
        <w:t xml:space="preserve">        deltaRed = (arc4random() % 500)/2555.0f;</w:t>
      </w:r>
      <w:r>
        <w:rPr>
          <w:sz w:val="20"/>
        </w:rPr>
        <w:br w:type="textWrapping"/>
      </w:r>
      <w:r>
        <w:rPr>
          <w:sz w:val="20"/>
        </w:rPr>
        <w:t xml:space="preserve">        deltaGreen = (arc4random() % 500)/2555.0f;</w:t>
      </w:r>
      <w:r>
        <w:rPr>
          <w:sz w:val="20"/>
        </w:rPr>
        <w:br w:type="textWrapping"/>
      </w:r>
      <w:r>
        <w:rPr>
          <w:sz w:val="20"/>
        </w:rPr>
        <w:t xml:space="preserve">        deltaBlue = (arc4random() % 500)/2555.0f;</w:t>
      </w:r>
      <w:r>
        <w:rPr>
          <w:sz w:val="20"/>
        </w:rPr>
        <w:br w:type="textWrapping"/>
      </w:r>
      <w:r>
        <w:rPr>
          <w:sz w:val="20"/>
        </w:rPr>
        <w:t xml:space="preserve">        index = index % 8;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switch (index) {</w:t>
      </w:r>
      <w:r>
        <w:rPr>
          <w:sz w:val="20"/>
        </w:rPr>
        <w:br w:type="textWrapping"/>
      </w:r>
      <w:r>
        <w:rPr>
          <w:sz w:val="20"/>
        </w:rPr>
        <w:t xml:space="preserve">        case 0:</w:t>
      </w:r>
      <w:r>
        <w:rPr>
          <w:sz w:val="20"/>
        </w:rPr>
        <w:br w:type="textWrapping"/>
      </w:r>
      <w:r>
        <w:rPr>
          <w:sz w:val="20"/>
        </w:rPr>
        <w:t xml:space="preserve">            return [UIColor colorWithRed:0.31+deltaRed green:0.74+deltaGreen blue:0.91+deltaBlue alpha:alpha];</w:t>
      </w:r>
      <w:r>
        <w:rPr>
          <w:sz w:val="20"/>
        </w:rPr>
        <w:br w:type="textWrapping"/>
      </w:r>
      <w:r>
        <w:rPr>
          <w:sz w:val="20"/>
        </w:rPr>
        <w:t xml:space="preserve">        case 1:</w:t>
      </w:r>
      <w:r>
        <w:rPr>
          <w:sz w:val="20"/>
        </w:rPr>
        <w:br w:type="textWrapping"/>
      </w:r>
      <w:r>
        <w:rPr>
          <w:sz w:val="20"/>
        </w:rPr>
        <w:t xml:space="preserve">            return [UIColor colorWithRed:0.33+deltaRed green:0.17+deltaGreen blue:0.48+deltaBlue alpha:alpha];</w:t>
      </w:r>
      <w:r>
        <w:rPr>
          <w:sz w:val="20"/>
        </w:rPr>
        <w:br w:type="textWrapping"/>
      </w:r>
      <w:r>
        <w:rPr>
          <w:sz w:val="20"/>
        </w:rPr>
        <w:t xml:space="preserve">        case 2:</w:t>
      </w:r>
      <w:r>
        <w:rPr>
          <w:sz w:val="20"/>
        </w:rPr>
        <w:br w:type="textWrapping"/>
      </w:r>
      <w:r>
        <w:rPr>
          <w:sz w:val="20"/>
        </w:rPr>
        <w:t xml:space="preserve">            return [UIColor colorWithRed:0.81+deltaRed green:0.61+deltaGreen blue:0.02+deltaBlue alpha:alpha];</w:t>
      </w:r>
      <w:r>
        <w:rPr>
          <w:sz w:val="20"/>
        </w:rPr>
        <w:br w:type="textWrapping"/>
      </w:r>
      <w:r>
        <w:rPr>
          <w:sz w:val="20"/>
        </w:rPr>
        <w:t xml:space="preserve">        case 3:</w:t>
      </w:r>
      <w:r>
        <w:rPr>
          <w:sz w:val="20"/>
        </w:rPr>
        <w:br w:type="textWrapping"/>
      </w:r>
      <w:r>
        <w:rPr>
          <w:sz w:val="20"/>
        </w:rPr>
        <w:t xml:space="preserve">            return [UIColor colorWithRed:0.43+deltaRed green:0.02+deltaGreen blue:0.46+deltaBlue alpha:alpha];</w:t>
      </w:r>
      <w:r>
        <w:rPr>
          <w:sz w:val="20"/>
        </w:rPr>
        <w:br w:type="textWrapping"/>
      </w:r>
      <w:r>
        <w:rPr>
          <w:sz w:val="20"/>
        </w:rPr>
        <w:t xml:space="preserve">        case 4:</w:t>
      </w:r>
      <w:r>
        <w:rPr>
          <w:sz w:val="20"/>
        </w:rPr>
        <w:br w:type="textWrapping"/>
      </w:r>
      <w:r>
        <w:rPr>
          <w:sz w:val="20"/>
        </w:rPr>
        <w:t xml:space="preserve">            return [UIColor colorWithRed:0.55+deltaRed green:0.77+deltaGreen blue:0.53+deltaBlue alpha:alpha];</w:t>
      </w:r>
      <w:r>
        <w:rPr>
          <w:sz w:val="20"/>
        </w:rPr>
        <w:br w:type="textWrapping"/>
      </w:r>
      <w:r>
        <w:rPr>
          <w:sz w:val="20"/>
        </w:rPr>
        <w:t xml:space="preserve">        case 5:</w:t>
      </w:r>
      <w:r>
        <w:rPr>
          <w:sz w:val="20"/>
        </w:rPr>
        <w:br w:type="textWrapping"/>
      </w:r>
      <w:r>
        <w:rPr>
          <w:sz w:val="20"/>
        </w:rPr>
        <w:t xml:space="preserve">            return [UIColor colorWithRed:0.00+deltaRed green:0.51+deltaGreen blue:0.08+deltaBlue alpha:alpha];</w:t>
      </w:r>
      <w:r>
        <w:rPr>
          <w:sz w:val="20"/>
        </w:rPr>
        <w:br w:type="textWrapping"/>
      </w:r>
      <w:r>
        <w:rPr>
          <w:sz w:val="20"/>
        </w:rPr>
        <w:t xml:space="preserve">        case 6:</w:t>
      </w:r>
      <w:r>
        <w:rPr>
          <w:sz w:val="20"/>
        </w:rPr>
        <w:br w:type="textWrapping"/>
      </w:r>
      <w:r>
        <w:rPr>
          <w:sz w:val="20"/>
        </w:rPr>
        <w:t xml:space="preserve">            return [UIColor colorWithRed:0.84+deltaRed green:0.66+deltaGreen blue:0.81+deltaBlue alpha:alpha];</w:t>
      </w:r>
      <w:r>
        <w:rPr>
          <w:sz w:val="20"/>
        </w:rPr>
        <w:br w:type="textWrapping"/>
      </w:r>
      <w:r>
        <w:rPr>
          <w:sz w:val="20"/>
        </w:rPr>
        <w:t xml:space="preserve">        case 7:</w:t>
      </w:r>
      <w:r>
        <w:rPr>
          <w:sz w:val="20"/>
        </w:rPr>
        <w:br w:type="textWrapping"/>
      </w:r>
      <w:r>
        <w:rPr>
          <w:sz w:val="20"/>
        </w:rPr>
        <w:t xml:space="preserve">            return [UIColor colorWithRed:0.73+deltaRed green:0.20+deltaGreen blue:0.63+deltaBlue alpha:alpha];</w:t>
      </w:r>
      <w:r>
        <w:rPr>
          <w:sz w:val="20"/>
        </w:rPr>
        <w:br w:type="textWrapping"/>
      </w:r>
      <w:r>
        <w:rPr>
          <w:sz w:val="20"/>
        </w:rPr>
        <w:t xml:space="preserve">        default:</w:t>
      </w:r>
      <w:r>
        <w:rPr>
          <w:sz w:val="20"/>
        </w:rPr>
        <w:br w:type="textWrapping"/>
      </w:r>
      <w:r>
        <w:rPr>
          <w:sz w:val="20"/>
        </w:rPr>
        <w:t xml:space="preserve">            return [UIColor colorWithRed:(arc4random() % 255)/255.0f green:(arc4random() % 255)/255.0f blue:(arc4random() % 255)/255.0f alpha:alpha];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(VBPiePieceData*) pieceDataWith:(NSDictionary*)object {</w:t>
      </w:r>
      <w:r>
        <w:rPr>
          <w:sz w:val="20"/>
        </w:rPr>
        <w:br w:type="textWrapping"/>
      </w:r>
      <w:r>
        <w:rPr>
          <w:sz w:val="20"/>
        </w:rPr>
        <w:t xml:space="preserve">    VBPiePieceData *data = [[VBPiePieceData alloc] init];</w:t>
      </w:r>
      <w:r>
        <w:rPr>
          <w:sz w:val="20"/>
        </w:rPr>
        <w:br w:type="textWrapping"/>
      </w:r>
      <w:r>
        <w:rPr>
          <w:sz w:val="20"/>
        </w:rPr>
        <w:t xml:space="preserve">    if ([object isKindOfClass:[NSDictionary class]]) {</w:t>
      </w:r>
      <w:r>
        <w:rPr>
          <w:sz w:val="20"/>
        </w:rPr>
        <w:br w:type="textWrapping"/>
      </w:r>
      <w:r>
        <w:rPr>
          <w:sz w:val="20"/>
        </w:rPr>
        <w:t xml:space="preserve">        NSDictionary *options = (NSDictionary*)object;</w:t>
      </w:r>
      <w:r>
        <w:rPr>
          <w:sz w:val="20"/>
        </w:rPr>
        <w:br w:type="textWrapping"/>
      </w:r>
      <w:r>
        <w:rPr>
          <w:sz w:val="20"/>
        </w:rPr>
        <w:t xml:space="preserve">        data.name = options[@"name"];</w:t>
      </w:r>
      <w:r>
        <w:rPr>
          <w:sz w:val="20"/>
        </w:rPr>
        <w:br w:type="textWrapping"/>
      </w:r>
      <w:r>
        <w:rPr>
          <w:sz w:val="20"/>
        </w:rPr>
        <w:t xml:space="preserve">        data.value = options[@"value"];</w:t>
      </w:r>
      <w:r>
        <w:rPr>
          <w:sz w:val="20"/>
        </w:rPr>
        <w:br w:type="textWrapping"/>
      </w:r>
      <w:r>
        <w:rPr>
          <w:sz w:val="20"/>
        </w:rPr>
        <w:t xml:space="preserve">        id color = options[@"color"];</w:t>
      </w:r>
      <w:r>
        <w:rPr>
          <w:sz w:val="20"/>
        </w:rPr>
        <w:br w:type="textWrapping"/>
      </w:r>
      <w:r>
        <w:rPr>
          <w:sz w:val="20"/>
        </w:rPr>
        <w:t xml:space="preserve">        if (color &amp;&amp; [color isKindOfClass:[NSString class]]) {</w:t>
      </w:r>
    </w:p>
    <w:p w14:paraId="177CF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"InputPassView.h"</w:t>
      </w:r>
      <w:r>
        <w:rPr>
          <w:sz w:val="20"/>
        </w:rPr>
        <w:br w:type="textWrapping"/>
      </w:r>
      <w:r>
        <w:rPr>
          <w:sz w:val="20"/>
        </w:rPr>
        <w:t>@interface InputPassView()&lt;WCLPassWordViewDelegate&gt;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InputPassView</w:t>
      </w:r>
      <w:r>
        <w:rPr>
          <w:sz w:val="20"/>
        </w:rPr>
        <w:br w:type="textWrapping"/>
      </w:r>
      <w:r>
        <w:rPr>
          <w:sz w:val="20"/>
        </w:rPr>
        <w:t>- (instancetype)initWithFrame:(CGRect)frame{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initWithFrame:frame];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colorWithRed:0/255.0 green:0/255.0 blue:0/255.0 alpha:0.5];</w:t>
      </w:r>
      <w:r>
        <w:rPr>
          <w:sz w:val="20"/>
        </w:rPr>
        <w:br w:type="textWrapping"/>
      </w:r>
      <w:r>
        <w:rPr>
          <w:sz w:val="20"/>
        </w:rPr>
        <w:t xml:space="preserve">    UIView *whiteView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whiteView.backgroundColor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whiteView.layer.cornerRadius = 4;</w:t>
      </w:r>
      <w:r>
        <w:rPr>
          <w:sz w:val="20"/>
        </w:rPr>
        <w:br w:type="textWrapping"/>
      </w:r>
      <w:r>
        <w:rPr>
          <w:sz w:val="20"/>
        </w:rPr>
        <w:t xml:space="preserve">    [self addSubview:whiteView];</w:t>
      </w:r>
      <w:r>
        <w:rPr>
          <w:sz w:val="20"/>
        </w:rPr>
        <w:br w:type="textWrapping"/>
      </w:r>
      <w:r>
        <w:rPr>
          <w:sz w:val="20"/>
        </w:rPr>
        <w:t xml:space="preserve">    [whiteView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make.centerY.equalTo(self).offset(-60);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make.width.mas_equalTo(280);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make.height.mas_equalTo(300);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UIView *lineView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lineView.backgroundColor = SJHColor(231, 231, 231);</w:t>
      </w:r>
      <w:r>
        <w:rPr>
          <w:sz w:val="20"/>
        </w:rPr>
        <w:br w:type="textWrapping"/>
      </w:r>
      <w:r>
        <w:rPr>
          <w:sz w:val="20"/>
        </w:rPr>
        <w:t xml:space="preserve">    [whiteView addSubview:lineView];</w:t>
      </w:r>
      <w:r>
        <w:rPr>
          <w:sz w:val="20"/>
        </w:rPr>
        <w:br w:type="textWrapping"/>
      </w:r>
      <w:r>
        <w:rPr>
          <w:sz w:val="20"/>
        </w:rPr>
        <w:t xml:space="preserve">    [lineView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make.top.equalTo(whiteView).offset(50);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make.left.right.equalTo(whiteView);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make.height.mas_equalTo(0.5);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*titleLab = [[UILabel alloc] init];</w:t>
      </w:r>
      <w:r>
        <w:rPr>
          <w:sz w:val="20"/>
        </w:rPr>
        <w:br w:type="textWrapping"/>
      </w:r>
      <w:r>
        <w:rPr>
          <w:sz w:val="20"/>
        </w:rPr>
        <w:t xml:space="preserve">    titleLab.text = @"请输入提现密码";</w:t>
      </w:r>
      <w:r>
        <w:rPr>
          <w:sz w:val="20"/>
        </w:rPr>
        <w:br w:type="textWrapping"/>
      </w:r>
      <w:r>
        <w:rPr>
          <w:sz w:val="20"/>
        </w:rPr>
        <w:t xml:space="preserve">    titleLab.textColor = SJHColor(51, 51, 51);</w:t>
      </w:r>
      <w:r>
        <w:rPr>
          <w:sz w:val="20"/>
        </w:rPr>
        <w:br w:type="textWrapping"/>
      </w:r>
      <w:r>
        <w:rPr>
          <w:sz w:val="20"/>
        </w:rPr>
        <w:t xml:space="preserve">    titleLab.font = [UIFont boldSystemFontOfSize:18];</w:t>
      </w:r>
      <w:r>
        <w:rPr>
          <w:sz w:val="20"/>
        </w:rPr>
        <w:br w:type="textWrapping"/>
      </w:r>
      <w:r>
        <w:rPr>
          <w:sz w:val="20"/>
        </w:rPr>
        <w:t xml:space="preserve">    [whiteView addSubview:titleLab];</w:t>
      </w:r>
      <w:r>
        <w:rPr>
          <w:sz w:val="20"/>
        </w:rPr>
        <w:br w:type="textWrapping"/>
      </w:r>
      <w:r>
        <w:rPr>
          <w:sz w:val="20"/>
        </w:rPr>
        <w:t xml:space="preserve">    [titleLab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make.top.equalTo(whiteView);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make.bottom.equalTo(lineView);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*disMissBtn = 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[disMissBtn setImage:[UIImage imageNamed:@"withdraw_icon_close"]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[disMissBtn addTarget:self action:@selector(disMissClick)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[whiteView addSubview:disMissBtn];</w:t>
      </w:r>
      <w:r>
        <w:rPr>
          <w:sz w:val="20"/>
        </w:rPr>
        <w:br w:type="textWrapping"/>
      </w:r>
      <w:r>
        <w:rPr>
          <w:sz w:val="20"/>
        </w:rPr>
        <w:t xml:space="preserve">    [disMissBtn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make.centerY.equalTo(titleLab);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make.left.equalTo(whiteView).offset(15);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*tipLab = [[UILabel alloc] init];</w:t>
      </w:r>
      <w:r>
        <w:rPr>
          <w:sz w:val="20"/>
        </w:rPr>
        <w:br w:type="textWrapping"/>
      </w:r>
    </w:p>
    <w:p w14:paraId="24B4D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3AF5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"WCLPassWordView.h"</w:t>
      </w:r>
      <w:r>
        <w:rPr>
          <w:sz w:val="20"/>
        </w:rPr>
        <w:br w:type="textWrapping"/>
      </w:r>
      <w:r>
        <w:rPr>
          <w:sz w:val="20"/>
        </w:rPr>
        <w:t>@interface WCLPassWordView ()</w:t>
      </w:r>
      <w:r>
        <w:rPr>
          <w:sz w:val="20"/>
        </w:rPr>
        <w:br w:type="textWrapping"/>
      </w:r>
      <w:r>
        <w:rPr>
          <w:sz w:val="20"/>
        </w:rPr>
        <w:t>@property (strong, nonatomic) NSMutableString *textStore;//保存密码的字符串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WCLPassWordView</w:t>
      </w:r>
      <w:r>
        <w:rPr>
          <w:sz w:val="20"/>
        </w:rPr>
        <w:br w:type="textWrapping"/>
      </w:r>
      <w:r>
        <w:rPr>
          <w:sz w:val="20"/>
        </w:rPr>
        <w:t>static NSString  * const MONEYNUMBERS = @"0123456789";</w:t>
      </w:r>
      <w:r>
        <w:rPr>
          <w:sz w:val="20"/>
        </w:rPr>
        <w:br w:type="textWrapping"/>
      </w:r>
      <w:r>
        <w:rPr>
          <w:sz w:val="20"/>
        </w:rPr>
        <w:t>- (instancetype)initWithCoder:(NSCoder *)coder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initWithCoder:coder];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self.textStore = [NSMutableString string];</w:t>
      </w:r>
      <w:r>
        <w:rPr>
          <w:sz w:val="20"/>
        </w:rPr>
        <w:br w:type="textWrapping"/>
      </w:r>
      <w:r>
        <w:rPr>
          <w:sz w:val="20"/>
        </w:rPr>
        <w:t xml:space="preserve">        self.squareWidth = 45;</w:t>
      </w:r>
      <w:r>
        <w:rPr>
          <w:sz w:val="20"/>
        </w:rPr>
        <w:br w:type="textWrapping"/>
      </w:r>
      <w:r>
        <w:rPr>
          <w:sz w:val="20"/>
        </w:rPr>
        <w:t xml:space="preserve">        self.passWordNum = 6;</w:t>
      </w:r>
      <w:r>
        <w:rPr>
          <w:sz w:val="20"/>
        </w:rPr>
        <w:br w:type="textWrapping"/>
      </w:r>
      <w:r>
        <w:rPr>
          <w:sz w:val="20"/>
        </w:rPr>
        <w:t xml:space="preserve">        self.pointRadius = 6;</w:t>
      </w:r>
      <w:r>
        <w:rPr>
          <w:sz w:val="20"/>
        </w:rPr>
        <w:br w:type="textWrapping"/>
      </w:r>
      <w:r>
        <w:rPr>
          <w:sz w:val="20"/>
        </w:rPr>
        <w:t xml:space="preserve">        self.rectColor = [UIColor colorWithRed:51.0/255.0 green:51.0/255.0 blue:51.0/255.0 alpha:1.0];</w:t>
      </w:r>
      <w:r>
        <w:rPr>
          <w:sz w:val="20"/>
        </w:rPr>
        <w:br w:type="textWrapping"/>
      </w:r>
      <w:r>
        <w:rPr>
          <w:sz w:val="20"/>
        </w:rPr>
        <w:t xml:space="preserve">        self.pointColor = [UIColor colorWithRed:223.0/255.0 green:223.0/255.0 blue:223.0/255.0 alpha:1.0];</w:t>
      </w:r>
      <w:r>
        <w:rPr>
          <w:sz w:val="20"/>
        </w:rPr>
        <w:br w:type="textWrapping"/>
      </w:r>
      <w:r>
        <w:rPr>
          <w:sz w:val="20"/>
        </w:rPr>
        <w:t xml:space="preserve">        [self becomeFirstResponder];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(instancetype)init{</w:t>
      </w:r>
      <w:r>
        <w:rPr>
          <w:sz w:val="20"/>
        </w:rPr>
        <w:br w:type="textWrapping"/>
      </w:r>
      <w:r>
        <w:rPr>
          <w:sz w:val="20"/>
        </w:rPr>
        <w:t xml:space="preserve">    self = [super init];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self.textStore = [NSMutableString string];</w:t>
      </w:r>
      <w:r>
        <w:rPr>
          <w:sz w:val="20"/>
        </w:rPr>
        <w:br w:type="textWrapping"/>
      </w:r>
      <w:r>
        <w:rPr>
          <w:sz w:val="20"/>
        </w:rPr>
        <w:t xml:space="preserve">        self.squareWidth = 45;</w:t>
      </w:r>
      <w:r>
        <w:rPr>
          <w:sz w:val="20"/>
        </w:rPr>
        <w:br w:type="textWrapping"/>
      </w:r>
      <w:r>
        <w:rPr>
          <w:sz w:val="20"/>
        </w:rPr>
        <w:t xml:space="preserve">        self.passWordNum = 6;</w:t>
      </w:r>
      <w:r>
        <w:rPr>
          <w:sz w:val="20"/>
        </w:rPr>
        <w:br w:type="textWrapping"/>
      </w:r>
      <w:r>
        <w:rPr>
          <w:sz w:val="20"/>
        </w:rPr>
        <w:t xml:space="preserve">        self.pointRadius = 6;</w:t>
      </w:r>
      <w:r>
        <w:rPr>
          <w:sz w:val="20"/>
        </w:rPr>
        <w:br w:type="textWrapping"/>
      </w:r>
      <w:r>
        <w:rPr>
          <w:sz w:val="20"/>
        </w:rPr>
        <w:t xml:space="preserve">        self.rectColor = [UIColor colorWithRed:51.0/255.0 green:51.0/255.0 blue:51.0/255.0 alpha:1.0];</w:t>
      </w:r>
      <w:r>
        <w:rPr>
          <w:sz w:val="20"/>
        </w:rPr>
        <w:br w:type="textWrapping"/>
      </w:r>
      <w:r>
        <w:rPr>
          <w:sz w:val="20"/>
        </w:rPr>
        <w:t xml:space="preserve">        self.pointColor = [UIColor colorWithRed:223.0/255.0 green:223.0/255.0 blue:223.0/255.0 alpha:1.0];</w:t>
      </w:r>
      <w:r>
        <w:rPr>
          <w:sz w:val="20"/>
        </w:rPr>
        <w:br w:type="textWrapping"/>
      </w:r>
      <w:r>
        <w:rPr>
          <w:sz w:val="20"/>
        </w:rPr>
        <w:t xml:space="preserve">        [self becomeFirstResponder];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(void)setSquareWidth:(CGFloat)squareWidth {</w:t>
      </w:r>
      <w:r>
        <w:rPr>
          <w:sz w:val="20"/>
        </w:rPr>
        <w:br w:type="textWrapping"/>
      </w:r>
      <w:r>
        <w:rPr>
          <w:sz w:val="20"/>
        </w:rPr>
        <w:t xml:space="preserve">    _squareWidth = squareWidth;</w:t>
      </w:r>
      <w:r>
        <w:rPr>
          <w:sz w:val="20"/>
        </w:rPr>
        <w:br w:type="textWrapping"/>
      </w:r>
      <w:r>
        <w:rPr>
          <w:sz w:val="20"/>
        </w:rPr>
        <w:t xml:space="preserve">    [self setNeedsDisplay];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(UIKeyboardType)keyboardType {</w:t>
      </w:r>
      <w:r>
        <w:rPr>
          <w:sz w:val="20"/>
        </w:rPr>
        <w:br w:type="textWrapping"/>
      </w:r>
      <w:r>
        <w:rPr>
          <w:sz w:val="20"/>
        </w:rPr>
        <w:t xml:space="preserve">    return UIKeyboardTypeNumberPad;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(void)setPassWordNum:(NSUInteger)passWordNum {</w:t>
      </w:r>
      <w:r>
        <w:rPr>
          <w:sz w:val="20"/>
        </w:rPr>
        <w:br w:type="textWrapping"/>
      </w:r>
      <w:r>
        <w:rPr>
          <w:sz w:val="20"/>
        </w:rPr>
        <w:t xml:space="preserve">    _passWordNum = passWordNum;</w:t>
      </w:r>
      <w:r>
        <w:rPr>
          <w:sz w:val="20"/>
        </w:rPr>
        <w:br w:type="textWrapping"/>
      </w:r>
      <w:r>
        <w:rPr>
          <w:sz w:val="20"/>
        </w:rPr>
        <w:t xml:space="preserve">    [self setNeedsDisplay];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(BOOL)becomeFirstResponder {</w:t>
      </w:r>
      <w:r>
        <w:rPr>
          <w:sz w:val="20"/>
        </w:rPr>
        <w:br w:type="textWrapping"/>
      </w:r>
      <w:r>
        <w:rPr>
          <w:sz w:val="20"/>
        </w:rPr>
        <w:t xml:space="preserve">    if ([self.delegate respondsToSelector:@selector(passWordBeginInput:)]) {</w:t>
      </w:r>
      <w:r>
        <w:rPr>
          <w:sz w:val="20"/>
        </w:rPr>
        <w:br w:type="textWrapping"/>
      </w:r>
      <w:r>
        <w:rPr>
          <w:sz w:val="20"/>
        </w:rPr>
        <w:t xml:space="preserve">        [self.delegate passWordBeginInput:self];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[super becomeFirstResponder];</w:t>
      </w:r>
      <w:r>
        <w:rPr>
          <w:sz w:val="20"/>
        </w:rPr>
        <w:br w:type="textWrapping"/>
      </w:r>
      <w:r>
        <w:rPr>
          <w:sz w:val="20"/>
        </w:rPr>
        <w:t>}</w:t>
      </w:r>
    </w:p>
    <w:p w14:paraId="79934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"XFZTextView.h"</w:t>
      </w:r>
      <w:r>
        <w:rPr>
          <w:sz w:val="20"/>
        </w:rPr>
        <w:br w:type="textWrapping"/>
      </w:r>
      <w:r>
        <w:rPr>
          <w:sz w:val="20"/>
        </w:rPr>
        <w:t>@interface XFZTextView()</w:t>
      </w:r>
      <w:r>
        <w:rPr>
          <w:sz w:val="20"/>
        </w:rPr>
        <w:br w:type="textWrapping"/>
      </w:r>
      <w:r>
        <w:rPr>
          <w:sz w:val="20"/>
        </w:rPr>
        <w:t>@property (nonatomic, weak) UILabel *placeholderLabel;</w:t>
      </w:r>
      <w:r>
        <w:rPr>
          <w:sz w:val="20"/>
        </w:rPr>
        <w:br w:type="textWrapping"/>
      </w:r>
      <w:r>
        <w:rPr>
          <w:sz w:val="20"/>
        </w:rPr>
        <w:t>@property (nonatomic, weak) UILabel *countLabel;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XFZTextView</w:t>
      </w:r>
      <w:r>
        <w:rPr>
          <w:sz w:val="20"/>
        </w:rPr>
        <w:br w:type="textWrapping"/>
      </w:r>
      <w:r>
        <w:rPr>
          <w:sz w:val="20"/>
        </w:rPr>
        <w:t>- (id)initWithFrame:(CGRect)frame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initWithFrame:frame];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UITextView *textView = [[UITextView alloc] init];</w:t>
      </w:r>
      <w:r>
        <w:rPr>
          <w:sz w:val="20"/>
        </w:rPr>
        <w:br w:type="textWrapping"/>
      </w:r>
      <w:r>
        <w:rPr>
          <w:sz w:val="20"/>
        </w:rPr>
        <w:t xml:space="preserve">        textView.font = [UIFont systemFontOfSize:lwm_layoutFontSizet(14)];</w:t>
      </w:r>
      <w:r>
        <w:rPr>
          <w:sz w:val="20"/>
        </w:rPr>
        <w:br w:type="textWrapping"/>
      </w:r>
      <w:r>
        <w:rPr>
          <w:sz w:val="20"/>
        </w:rPr>
        <w:t xml:space="preserve">        textView.backgroundColor =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    self.textView = textView;</w:t>
      </w:r>
      <w:r>
        <w:rPr>
          <w:sz w:val="20"/>
        </w:rPr>
        <w:br w:type="textWrapping"/>
      </w:r>
      <w:r>
        <w:rPr>
          <w:sz w:val="20"/>
        </w:rPr>
        <w:t xml:space="preserve">        [self addSubview:textView];</w:t>
      </w:r>
      <w:r>
        <w:rPr>
          <w:sz w:val="20"/>
        </w:rPr>
        <w:br w:type="textWrapping"/>
      </w:r>
      <w:r>
        <w:rPr>
          <w:sz w:val="20"/>
        </w:rPr>
        <w:t xml:space="preserve">        [textView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make.left.right.top.equalTo(self);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UILabel *placeholderLabel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    placeholderLabel.font = [UIFont systemFontOfSize:14];</w:t>
      </w:r>
      <w:r>
        <w:rPr>
          <w:sz w:val="20"/>
        </w:rPr>
        <w:br w:type="textWrapping"/>
      </w:r>
      <w:r>
        <w:rPr>
          <w:sz w:val="20"/>
        </w:rPr>
        <w:t xml:space="preserve">        placeholderLabel.textColor = [UIColor lwm_colorWithHex:0x666666];</w:t>
      </w:r>
      <w:r>
        <w:rPr>
          <w:sz w:val="20"/>
        </w:rPr>
        <w:br w:type="textWrapping"/>
      </w:r>
      <w:r>
        <w:rPr>
          <w:sz w:val="20"/>
        </w:rPr>
        <w:t xml:space="preserve">        placeholderLabel.textAlignment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    self.placeholderLabel = placeholderLabel;</w:t>
      </w:r>
      <w:r>
        <w:rPr>
          <w:sz w:val="20"/>
        </w:rPr>
        <w:br w:type="textWrapping"/>
      </w:r>
      <w:r>
        <w:rPr>
          <w:sz w:val="20"/>
        </w:rPr>
        <w:t xml:space="preserve">        [self addSubview:placeholderLabel];</w:t>
      </w:r>
      <w:r>
        <w:rPr>
          <w:sz w:val="20"/>
        </w:rPr>
        <w:br w:type="textWrapping"/>
      </w:r>
      <w:r>
        <w:rPr>
          <w:sz w:val="20"/>
        </w:rPr>
        <w:t xml:space="preserve">         UILabel *countLabel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    countLabel.text = @"0/50";</w:t>
      </w:r>
      <w:r>
        <w:rPr>
          <w:sz w:val="20"/>
        </w:rPr>
        <w:br w:type="textWrapping"/>
      </w:r>
      <w:r>
        <w:rPr>
          <w:sz w:val="20"/>
        </w:rPr>
        <w:t xml:space="preserve">        countLabel.font = [UIFont systemFontOfSize:12];</w:t>
      </w:r>
      <w:r>
        <w:rPr>
          <w:sz w:val="20"/>
        </w:rPr>
        <w:br w:type="textWrapping"/>
      </w:r>
      <w:r>
        <w:rPr>
          <w:sz w:val="20"/>
        </w:rPr>
        <w:t xml:space="preserve">        countLabel.textColor = [UIColor lwm_colorWithHex:0x666666];</w:t>
      </w:r>
      <w:r>
        <w:rPr>
          <w:sz w:val="20"/>
        </w:rPr>
        <w:br w:type="textWrapping"/>
      </w:r>
      <w:r>
        <w:rPr>
          <w:sz w:val="20"/>
        </w:rPr>
        <w:t xml:space="preserve">        countLabel.textAlignment = NSTextAlignmentRight;</w:t>
      </w:r>
      <w:r>
        <w:rPr>
          <w:sz w:val="20"/>
        </w:rPr>
        <w:br w:type="textWrapping"/>
      </w:r>
      <w:r>
        <w:rPr>
          <w:sz w:val="20"/>
        </w:rPr>
        <w:t xml:space="preserve">        [self addSubview:countLabel ];</w:t>
      </w:r>
      <w:r>
        <w:rPr>
          <w:sz w:val="20"/>
        </w:rPr>
        <w:br w:type="textWrapping"/>
      </w:r>
      <w:r>
        <w:rPr>
          <w:sz w:val="20"/>
        </w:rPr>
        <w:t xml:space="preserve">        self.countLabel = countLabel;</w:t>
      </w:r>
      <w:r>
        <w:rPr>
          <w:sz w:val="20"/>
        </w:rPr>
        <w:br w:type="textWrapping"/>
      </w:r>
      <w:r>
        <w:rPr>
          <w:sz w:val="20"/>
        </w:rPr>
        <w:t xml:space="preserve">        [self.placeholderLabel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make.left.equalTo(self).offset(5);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make.top.equalTo(self).offset(8);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[self.countLabel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make.top.equalTo(textView.mas_bottom);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make.bottom.right.equalTo(self).offset(-5);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[[NSNotificationCenter defaultCenter] addObserver:self selector:@selector(textDidChange) name:UITextViewTextDidChangeNotification object:self.textView];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(void)setPlaceholder:(NSString *)placeholder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_placeholder = [placeholder copy];</w:t>
      </w:r>
      <w:r>
        <w:rPr>
          <w:sz w:val="20"/>
        </w:rPr>
        <w:br w:type="textWrapping"/>
      </w:r>
      <w:r>
        <w:rPr>
          <w:sz w:val="20"/>
        </w:rPr>
        <w:t xml:space="preserve">    self.placeholderLabel.text = placeholder;</w:t>
      </w:r>
      <w:r>
        <w:rPr>
          <w:sz w:val="20"/>
        </w:rPr>
        <w:br w:type="textWrapping"/>
      </w:r>
      <w:r>
        <w:rPr>
          <w:sz w:val="20"/>
        </w:rPr>
        <w:t xml:space="preserve">    if (placeholder.length) {</w:t>
      </w:r>
      <w:r>
        <w:rPr>
          <w:sz w:val="20"/>
        </w:rPr>
        <w:br w:type="textWrapping"/>
      </w:r>
      <w:r>
        <w:rPr>
          <w:sz w:val="20"/>
        </w:rPr>
        <w:t xml:space="preserve">        self.placeholderLabel.hidden = NO;</w:t>
      </w:r>
      <w:r>
        <w:rPr>
          <w:sz w:val="20"/>
        </w:rPr>
        <w:br w:type="textWrapping"/>
      </w:r>
    </w:p>
    <w:p w14:paraId="4B55D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DDAE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"ArrivingBuildingVC.h"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"ArrivingListVC.h"</w:t>
      </w:r>
      <w:r>
        <w:rPr>
          <w:sz w:val="20"/>
        </w:rPr>
        <w:br w:type="textWrapping"/>
      </w:r>
      <w:r>
        <w:rPr>
          <w:sz w:val="20"/>
        </w:rPr>
        <w:t>#define ArrivingBuildingCellID @"ArrivingBuildingCellID"</w:t>
      </w:r>
      <w:r>
        <w:rPr>
          <w:sz w:val="20"/>
        </w:rPr>
        <w:br w:type="textWrapping"/>
      </w:r>
      <w:r>
        <w:rPr>
          <w:sz w:val="20"/>
        </w:rPr>
        <w:t>@interface ArrivingBuildingVC ()&lt;UICollectionViewDelegate, UICollectionViewDataSource&gt;</w:t>
      </w:r>
      <w:r>
        <w:rPr>
          <w:sz w:val="20"/>
        </w:rPr>
        <w:br w:type="textWrapping"/>
      </w:r>
      <w:r>
        <w:rPr>
          <w:sz w:val="20"/>
        </w:rPr>
        <w:t>@property (nonatomic, weak)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*dataSourceArray;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ArrivingBuildingVC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    if([[kUserDefaults objectForKey:index_of_wait] integerValue]==2){</w:t>
      </w:r>
      <w:r>
        <w:rPr>
          <w:sz w:val="20"/>
        </w:rPr>
        <w:br w:type="textWrapping"/>
      </w:r>
      <w:r>
        <w:rPr>
          <w:sz w:val="20"/>
        </w:rPr>
        <w:t xml:space="preserve">            if([[kUserDefaults objectForKey:index_of_arr_type] integerValue]==0){</w:t>
      </w:r>
      <w:r>
        <w:rPr>
          <w:sz w:val="20"/>
        </w:rPr>
        <w:br w:type="textWrapping"/>
      </w:r>
      <w:r>
        <w:rPr>
          <w:sz w:val="20"/>
        </w:rPr>
        <w:t xml:space="preserve">        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            NSLog(@"来了21:%@",[kUserDefaults objectForKey:index_of_wait]);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[LWMDeliveryLogic getordersbybuildingWithType:@"delivery"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NSArray *dataArray = response[@"data"][@"rows"];</w:t>
      </w:r>
      <w:r>
        <w:rPr>
          <w:sz w:val="20"/>
        </w:rPr>
        <w:br w:type="textWrapping"/>
      </w:r>
      <w:r>
        <w:rPr>
          <w:sz w:val="20"/>
        </w:rPr>
        <w:t xml:space="preserve">            NSInteger count = 0;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*datasMutableArray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dataArray) {</w:t>
      </w:r>
      <w:r>
        <w:rPr>
          <w:sz w:val="20"/>
        </w:rPr>
        <w:br w:type="textWrapping"/>
      </w:r>
      <w:r>
        <w:rPr>
          <w:sz w:val="20"/>
        </w:rPr>
        <w:t xml:space="preserve">                ArrivingBuildingModel *pickingShopModel = [ArrivingBuildingModel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    count+=[pickingShopModel.order_num intValue];</w:t>
      </w:r>
      <w:r>
        <w:rPr>
          <w:sz w:val="20"/>
        </w:rPr>
        <w:br w:type="textWrapping"/>
      </w:r>
      <w:r>
        <w:rPr>
          <w:sz w:val="20"/>
        </w:rPr>
        <w:t xml:space="preserve">                [datasMutableArray addObject: pickingShopModel];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self.dataSourceArray = datasMutableArray;</w:t>
      </w:r>
      <w:r>
        <w:rPr>
          <w:sz w:val="20"/>
        </w:rPr>
        <w:br w:type="textWrapping"/>
      </w:r>
      <w:r>
        <w:rPr>
          <w:sz w:val="20"/>
        </w:rPr>
        <w:t xml:space="preserve">            if (dataArray.count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self.collectionView.mj_footer.hidden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self.promptLab.text = @"没有订单数据";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self.collectionView.mj_footer.hidden = NO;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if (response[@"data"][@"statistics_num"] != nil) {</w:t>
      </w:r>
      <w:r>
        <w:rPr>
          <w:sz w:val="20"/>
        </w:rPr>
        <w:br w:type="textWrapping"/>
      </w:r>
      <w:r>
        <w:rPr>
          <w:sz w:val="20"/>
        </w:rPr>
        <w:t xml:space="preserve">                NSDictionary *notificationDict = @{@"itemIndex":@"0", @"statistics_num":response[@"data"][@"statistics_num"]};</w:t>
      </w:r>
      <w:r>
        <w:rPr>
          <w:sz w:val="20"/>
        </w:rPr>
        <w:br w:type="textWrapping"/>
      </w:r>
      <w:r>
        <w:rPr>
          <w:sz w:val="20"/>
        </w:rPr>
        <w:t xml:space="preserve">                [[NSNotificationCenter defaultCenter] </w:t>
      </w:r>
    </w:p>
    <w:p w14:paraId="6FEA9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#import "ArrivingListVC.h"</w:t>
      </w:r>
      <w:r>
        <w:rPr>
          <w:sz w:val="20"/>
        </w:rPr>
        <w:br w:type="textWrapping"/>
      </w:r>
      <w:r>
        <w:rPr>
          <w:sz w:val="20"/>
        </w:rPr>
        <w:t>#import "LWMArrivingListCell.h"</w:t>
      </w:r>
      <w:r>
        <w:rPr>
          <w:sz w:val="20"/>
        </w:rPr>
        <w:br w:type="textWrapping"/>
      </w:r>
      <w:r>
        <w:rPr>
          <w:sz w:val="20"/>
        </w:rPr>
        <w:t>#import "OrderHomeTool.h"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"LWMArrivingListCell.h"</w:t>
      </w:r>
      <w:r>
        <w:rPr>
          <w:sz w:val="20"/>
        </w:rPr>
        <w:br w:type="textWrapping"/>
      </w:r>
      <w:r>
        <w:rPr>
          <w:sz w:val="20"/>
        </w:rPr>
        <w:t>#import "LWMArrivingListModel.h"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"LWMOrderDetailsVC.h"</w:t>
      </w:r>
      <w:r>
        <w:rPr>
          <w:sz w:val="20"/>
        </w:rPr>
        <w:br w:type="textWrapping"/>
      </w:r>
      <w:r>
        <w:rPr>
          <w:sz w:val="20"/>
        </w:rPr>
        <w:t>#import "LWMFoodStorageVC.h"</w:t>
      </w:r>
      <w:r>
        <w:rPr>
          <w:sz w:val="20"/>
        </w:rPr>
        <w:br w:type="textWrapping"/>
      </w:r>
      <w:r>
        <w:rPr>
          <w:sz w:val="20"/>
        </w:rPr>
        <w:t>#import "LWMFixedstationVC.h"</w:t>
      </w:r>
      <w:r>
        <w:rPr>
          <w:sz w:val="20"/>
        </w:rPr>
        <w:br w:type="textWrapping"/>
      </w:r>
      <w:r>
        <w:rPr>
          <w:sz w:val="20"/>
        </w:rPr>
        <w:t>#import "LWMListBuildingView.h"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#import "LWMOrderSearchView.h"</w:t>
      </w:r>
      <w:r>
        <w:rPr>
          <w:sz w:val="20"/>
        </w:rPr>
        <w:br w:type="textWrapping"/>
      </w:r>
      <w:r>
        <w:rPr>
          <w:sz w:val="20"/>
        </w:rPr>
        <w:t>@interface ArrivingListVC ()&lt;UITableViewDelegate,UITableViewDataSource,LWMArrivingListCellDelegate,UITextFieldDelegate&gt;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&lt;LWMArrivingListModel *&gt; *arrivingListArray;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@property (nonatomic, strong)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@property (nonatomic, strong) LWMListBuildingView *listBuildingView;</w:t>
      </w:r>
      <w:r>
        <w:rPr>
          <w:sz w:val="20"/>
        </w:rPr>
        <w:br w:type="textWrapping"/>
      </w:r>
      <w:r>
        <w:rPr>
          <w:sz w:val="20"/>
        </w:rPr>
        <w:t>@property (nonatomic, strong) UIButton *allBtn;</w:t>
      </w:r>
      <w:r>
        <w:rPr>
          <w:sz w:val="20"/>
        </w:rPr>
        <w:br w:type="textWrapping"/>
      </w:r>
      <w:r>
        <w:rPr>
          <w:sz w:val="20"/>
        </w:rPr>
        <w:t>@property (nonatomic, copy) NSString *IDS;</w:t>
      </w:r>
      <w:r>
        <w:rPr>
          <w:sz w:val="20"/>
        </w:rPr>
        <w:br w:type="textWrapping"/>
      </w:r>
      <w:r>
        <w:rPr>
          <w:sz w:val="20"/>
        </w:rPr>
        <w:t>@property (nonatomic, strong) NSArray *groupArray;</w:t>
      </w:r>
      <w:r>
        <w:rPr>
          <w:sz w:val="20"/>
        </w:rPr>
        <w:br w:type="textWrapping"/>
      </w:r>
      <w:r>
        <w:rPr>
          <w:sz w:val="20"/>
        </w:rPr>
        <w:t>@property (nonatomic, copy) NSString *groupName;</w:t>
      </w:r>
      <w:r>
        <w:rPr>
          <w:sz w:val="20"/>
        </w:rPr>
        <w:br w:type="textWrapping"/>
      </w:r>
      <w:r>
        <w:rPr>
          <w:sz w:val="20"/>
        </w:rPr>
        <w:t>@property (nonatomic, copy) NSString *groupID;</w:t>
      </w:r>
      <w:r>
        <w:rPr>
          <w:sz w:val="20"/>
        </w:rPr>
        <w:br w:type="textWrapping"/>
      </w:r>
      <w:r>
        <w:rPr>
          <w:sz w:val="20"/>
        </w:rPr>
        <w:t>@property (nonatomic, strong) UITextField *searchField;</w:t>
      </w:r>
      <w:r>
        <w:rPr>
          <w:sz w:val="20"/>
        </w:rPr>
        <w:br w:type="textWrapping"/>
      </w:r>
      <w:r>
        <w:rPr>
          <w:sz w:val="20"/>
        </w:rPr>
        <w:t>@property (nonatomic, copy) NSString *keyword;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ArrivingListVC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NSTimer *_timer;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(void)viewWillAppear:(BOOL)animated{</w:t>
      </w:r>
      <w:r>
        <w:rPr>
          <w:sz w:val="20"/>
        </w:rPr>
        <w:br w:type="textWrapping"/>
      </w:r>
      <w:r>
        <w:rPr>
          <w:sz w:val="20"/>
        </w:rPr>
        <w:t xml:space="preserve">    if([[kUserDefaults objectForKey:index_of_wait] integerValue]==2){</w:t>
      </w:r>
      <w:r>
        <w:rPr>
          <w:sz w:val="20"/>
        </w:rPr>
        <w:br w:type="textWrapping"/>
      </w:r>
      <w:r>
        <w:rPr>
          <w:sz w:val="20"/>
        </w:rPr>
        <w:t xml:space="preserve">        if ([self.tuancan_id integerValue] &gt; 0) {</w:t>
      </w:r>
      <w:r>
        <w:rPr>
          <w:sz w:val="20"/>
        </w:rPr>
        <w:br w:type="textWrapping"/>
      </w:r>
      <w:r>
        <w:rPr>
          <w:sz w:val="20"/>
        </w:rPr>
        <w:t xml:space="preserve">    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        NSLog(@"loadNewDatas");</w:t>
      </w:r>
      <w:r>
        <w:rPr>
          <w:sz w:val="20"/>
        </w:rPr>
        <w:br w:type="textWrapping"/>
      </w:r>
      <w:r>
        <w:rPr>
          <w:sz w:val="20"/>
        </w:rPr>
        <w:t xml:space="preserve">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[self loadInfo];</w:t>
      </w:r>
      <w:r>
        <w:rPr>
          <w:sz w:val="20"/>
        </w:rPr>
        <w:br w:type="textWrapping"/>
      </w:r>
      <w:r>
        <w:rPr>
          <w:sz w:val="20"/>
        </w:rPr>
        <w:t xml:space="preserve">            NSLog(@"loadInfo");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</w:p>
    <w:p w14:paraId="4826D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AF25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"ArrivingRootVC.h"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#import "ArrivingBuildingVC.h"</w:t>
      </w:r>
      <w:r>
        <w:rPr>
          <w:sz w:val="20"/>
        </w:rPr>
        <w:br w:type="textWrapping"/>
      </w:r>
      <w:r>
        <w:rPr>
          <w:sz w:val="20"/>
        </w:rPr>
        <w:t>#import "ArrivingListVC.h"</w:t>
      </w:r>
      <w:r>
        <w:rPr>
          <w:sz w:val="20"/>
        </w:rPr>
        <w:br w:type="textWrapping"/>
      </w:r>
      <w:r>
        <w:rPr>
          <w:sz w:val="20"/>
        </w:rPr>
        <w:t>#import "cellListPushVC.h"</w:t>
      </w:r>
      <w:r>
        <w:rPr>
          <w:sz w:val="20"/>
        </w:rPr>
        <w:br w:type="textWrapping"/>
      </w:r>
      <w:r>
        <w:rPr>
          <w:sz w:val="20"/>
        </w:rPr>
        <w:t>@interface ArrivingRootVC ()&lt;SPPageMenuDelegate&gt;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NSArray *menuArr;</w:t>
      </w:r>
      <w:r>
        <w:rPr>
          <w:sz w:val="20"/>
        </w:rPr>
        <w:br w:type="textWrapping"/>
      </w:r>
      <w:r>
        <w:rPr>
          <w:sz w:val="20"/>
        </w:rPr>
        <w:t>@property (nonatomic, assign) CGFloat pageMenuW;</w:t>
      </w:r>
      <w:r>
        <w:rPr>
          <w:sz w:val="20"/>
        </w:rPr>
        <w:br w:type="textWrapping"/>
      </w:r>
      <w:r>
        <w:rPr>
          <w:sz w:val="20"/>
        </w:rPr>
        <w:t>@property (nonatomic, strong) ArrivingBuildingVC *arrivingBuildingVC;</w:t>
      </w:r>
      <w:r>
        <w:rPr>
          <w:sz w:val="20"/>
        </w:rPr>
        <w:br w:type="textWrapping"/>
      </w:r>
      <w:r>
        <w:rPr>
          <w:sz w:val="20"/>
        </w:rPr>
        <w:t>@property (nonatomic, strong) ArrivingListVC *arrivingListVC;</w:t>
      </w:r>
      <w:r>
        <w:rPr>
          <w:sz w:val="20"/>
        </w:rPr>
        <w:br w:type="textWrapping"/>
      </w:r>
      <w:r>
        <w:rPr>
          <w:sz w:val="20"/>
        </w:rPr>
        <w:t>@property (nonatomic, strong) CellListPushVC *cellListPushVC;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ArrivingRootVC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#pragma mark - UITableViewDelegate &amp;&amp; UITableViewDataSource</w:t>
      </w:r>
      <w:r>
        <w:rPr>
          <w:sz w:val="20"/>
        </w:rPr>
        <w:br w:type="textWrapping"/>
      </w:r>
      <w:r>
        <w:rPr>
          <w:sz w:val="20"/>
        </w:rPr>
        <w:t>#pragma mark - SPPageMenu的代理方法</w:t>
      </w:r>
      <w:r>
        <w:rPr>
          <w:sz w:val="20"/>
        </w:rPr>
        <w:br w:type="textWrapping"/>
      </w:r>
      <w:r>
        <w:rPr>
          <w:sz w:val="20"/>
        </w:rPr>
        <w:t>- (void)pageMenu:(SPPageMenu *)pageMenu itemSelectedAtIndex:(NSInteger)index {</w:t>
      </w:r>
      <w:r>
        <w:rPr>
          <w:sz w:val="20"/>
        </w:rPr>
        <w:br w:type="textWrapping"/>
      </w:r>
      <w:r>
        <w:rPr>
          <w:sz w:val="20"/>
        </w:rPr>
        <w:t xml:space="preserve">    SJHLog(@"%zd",index);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(void)pageMenu:(SPPageMenu *)pageMenu itemSelectedFromIndex:(NSInteger)fromIndex toIndex:(NSInteger)toIndex {</w:t>
      </w:r>
      <w:r>
        <w:rPr>
          <w:sz w:val="20"/>
        </w:rPr>
        <w:br w:type="textWrapping"/>
      </w:r>
      <w:r>
        <w:rPr>
          <w:sz w:val="20"/>
        </w:rPr>
        <w:t xml:space="preserve">    SJHLog(@"%zd-------&gt;%zd",fromIndex,toIndex);</w:t>
      </w:r>
      <w:r>
        <w:rPr>
          <w:sz w:val="20"/>
        </w:rPr>
        <w:br w:type="textWrapping"/>
      </w:r>
      <w:r>
        <w:rPr>
          <w:sz w:val="20"/>
        </w:rPr>
        <w:t xml:space="preserve">    [kUserDefaults setInteger:toIndex forKey:index_of_arr_type];</w:t>
      </w:r>
      <w:r>
        <w:rPr>
          <w:sz w:val="20"/>
        </w:rPr>
        <w:br w:type="textWrapping"/>
      </w:r>
      <w:r>
        <w:rPr>
          <w:sz w:val="20"/>
        </w:rPr>
        <w:t xml:space="preserve">    [kUserDefaults synchronize];</w:t>
      </w:r>
      <w:r>
        <w:rPr>
          <w:sz w:val="20"/>
        </w:rPr>
        <w:br w:type="textWrapping"/>
      </w:r>
      <w:r>
        <w:rPr>
          <w:sz w:val="20"/>
        </w:rPr>
        <w:t xml:space="preserve">    [self loadNewDatas];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 loadNewDatas {</w:t>
      </w:r>
      <w:r>
        <w:rPr>
          <w:sz w:val="20"/>
        </w:rPr>
        <w:br w:type="textWrapping"/>
      </w:r>
      <w:r>
        <w:rPr>
          <w:sz w:val="20"/>
        </w:rPr>
        <w:t xml:space="preserve">    NSInteger nowIndex = [[kUserDefaults objectForKey:index_of_arr_type] integerValue];</w:t>
      </w:r>
      <w:r>
        <w:rPr>
          <w:sz w:val="20"/>
        </w:rPr>
        <w:br w:type="textWrapping"/>
      </w:r>
      <w:r>
        <w:rPr>
          <w:sz w:val="20"/>
        </w:rPr>
        <w:t xml:space="preserve">    if ([[kUserDefaults objectForKey:LWMDelivery_type] isEqualToString:@"1"]) {</w:t>
      </w:r>
      <w:r>
        <w:rPr>
          <w:sz w:val="20"/>
        </w:rPr>
        <w:br w:type="textWrapping"/>
      </w:r>
      <w:r>
        <w:rPr>
          <w:sz w:val="20"/>
        </w:rPr>
        <w:t xml:space="preserve">        self.arrivingBuildingVC.view.hidden = YES;</w:t>
      </w:r>
      <w:r>
        <w:rPr>
          <w:sz w:val="20"/>
        </w:rPr>
        <w:br w:type="textWrapping"/>
      </w:r>
      <w:r>
        <w:rPr>
          <w:sz w:val="20"/>
        </w:rPr>
        <w:t xml:space="preserve">        self.arrivingListVC.view.hidden = YES;</w:t>
      </w:r>
      <w:r>
        <w:rPr>
          <w:sz w:val="20"/>
        </w:rPr>
        <w:br w:type="textWrapping"/>
      </w:r>
      <w:r>
        <w:rPr>
          <w:sz w:val="20"/>
        </w:rPr>
        <w:t xml:space="preserve">        if ([_menuArr indexOfObject:@"楼栋分类模式"] != NSNotFound) {</w:t>
      </w:r>
      <w:r>
        <w:rPr>
          <w:sz w:val="20"/>
        </w:rPr>
        <w:br w:type="textWrapping"/>
      </w:r>
      <w:r>
        <w:rPr>
          <w:sz w:val="20"/>
        </w:rPr>
        <w:t xml:space="preserve">            self.cellListPushVC.view.hidden = YES;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self.arrivingListVC.view.hidden = YES;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([_menuArr[nowIndex] isEqualToString:@"列表模式"]) {</w:t>
      </w:r>
      <w:r>
        <w:rPr>
          <w:sz w:val="20"/>
        </w:rPr>
        <w:br w:type="textWrapping"/>
      </w:r>
      <w:r>
        <w:rPr>
          <w:sz w:val="20"/>
        </w:rPr>
        <w:t xml:space="preserve">        _pageMenu.trackerWidth = _pageMenuW / _menuArr.count;</w:t>
      </w:r>
      <w:r>
        <w:rPr>
          <w:sz w:val="20"/>
        </w:rPr>
        <w:br w:type="textWrapping"/>
      </w:r>
      <w:r>
        <w:rPr>
          <w:sz w:val="20"/>
        </w:rPr>
        <w:t xml:space="preserve">        [self.arrivingListVC loadInfo];</w:t>
      </w:r>
      <w:r>
        <w:rPr>
          <w:sz w:val="20"/>
        </w:rPr>
        <w:br w:type="textWrapping"/>
      </w:r>
      <w:r>
        <w:rPr>
          <w:sz w:val="20"/>
        </w:rPr>
        <w:t xml:space="preserve">        self.arrivingListVC.view.hidden = NO;</w:t>
      </w:r>
      <w:r>
        <w:rPr>
          <w:sz w:val="20"/>
        </w:rPr>
        <w:br w:type="textWrapping"/>
      </w:r>
      <w:r>
        <w:rPr>
          <w:sz w:val="20"/>
        </w:rPr>
        <w:t xml:space="preserve">    } else if ([_menuArr[nowIndex] isEqualToString:@"楼栋分类模式"]) {</w:t>
      </w:r>
      <w:r>
        <w:rPr>
          <w:sz w:val="20"/>
        </w:rPr>
        <w:br w:type="textWrapping"/>
      </w:r>
      <w:r>
        <w:rPr>
          <w:sz w:val="20"/>
        </w:rPr>
        <w:t xml:space="preserve">        _pageMenu.trackerWidth = _pageMenuW / _menuArr.count + lwm_layoutWH(18); // 字数多了跟踪器宽度要跟着变宽</w:t>
      </w:r>
      <w:r>
        <w:rPr>
          <w:sz w:val="20"/>
        </w:rPr>
        <w:br w:type="textWrapping"/>
      </w:r>
      <w:r>
        <w:rPr>
          <w:sz w:val="20"/>
        </w:rPr>
        <w:t xml:space="preserve">        [self.cellListPushVC loadNewDatas];</w:t>
      </w:r>
      <w:r>
        <w:rPr>
          <w:sz w:val="20"/>
        </w:rPr>
        <w:br w:type="textWrapping"/>
      </w:r>
      <w:r>
        <w:rPr>
          <w:sz w:val="20"/>
        </w:rPr>
        <w:t xml:space="preserve">        self.cellListPushVC.view.hidden = NO;</w:t>
      </w:r>
      <w:r>
        <w:rPr>
          <w:sz w:val="20"/>
        </w:rPr>
        <w:br w:type="textWrapping"/>
      </w:r>
    </w:p>
    <w:p w14:paraId="758CE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1E02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"ArrivingSearchOrderVC.h"</w:t>
      </w:r>
      <w:r>
        <w:rPr>
          <w:sz w:val="20"/>
        </w:rPr>
        <w:br w:type="textWrapping"/>
      </w:r>
      <w:r>
        <w:rPr>
          <w:sz w:val="20"/>
        </w:rPr>
        <w:t>#import "LWMArrivingListCell.h"</w:t>
      </w:r>
      <w:r>
        <w:rPr>
          <w:sz w:val="20"/>
        </w:rPr>
        <w:br w:type="textWrapping"/>
      </w:r>
      <w:r>
        <w:rPr>
          <w:sz w:val="20"/>
        </w:rPr>
        <w:t>#import "LWMArrivingListModel.h"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"LWMArrivingListModel.h"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@interface ArrivingSearchOrderVC ()&lt;UITableViewDelegate,UITableViewDataSource,LWMArrivingListCellDelegate&gt;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&lt;LWMArrivingListModel *&gt; *arrivingListArray;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@property (nonatomic, strong) UIButton *allBtn;</w:t>
      </w:r>
      <w:r>
        <w:rPr>
          <w:sz w:val="20"/>
        </w:rPr>
        <w:br w:type="textWrapping"/>
      </w:r>
      <w:r>
        <w:rPr>
          <w:sz w:val="20"/>
        </w:rPr>
        <w:t>@property (nonatomic, copy) NSString *IDS;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ArrivingSearchOrderVC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@"批量送达(0)";</w:t>
      </w:r>
      <w:r>
        <w:rPr>
          <w:sz w:val="20"/>
        </w:rPr>
        <w:br w:type="textWrapping"/>
      </w:r>
      <w:r>
        <w:rPr>
          <w:sz w:val="20"/>
        </w:rPr>
        <w:t xml:space="preserve">    [self initMapView];</w:t>
      </w:r>
      <w:r>
        <w:rPr>
          <w:sz w:val="20"/>
        </w:rPr>
        <w:br w:type="textWrapping"/>
      </w:r>
      <w:r>
        <w:rPr>
          <w:sz w:val="20"/>
        </w:rPr>
        <w:t xml:space="preserve">    [self initSearch];</w:t>
      </w:r>
      <w:r>
        <w:rPr>
          <w:sz w:val="20"/>
        </w:rPr>
        <w:br w:type="textWrapping"/>
      </w:r>
      <w:r>
        <w:rPr>
          <w:sz w:val="20"/>
        </w:rPr>
        <w:t xml:space="preserve">    UITableView *tableView = [[UITableView alloc]initWithFrame:CGRectZero 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tableView.backgroundColor =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tableView.delegate = self;</w:t>
      </w:r>
      <w:r>
        <w:rPr>
          <w:sz w:val="20"/>
        </w:rPr>
        <w:br w:type="textWrapping"/>
      </w:r>
      <w:r>
        <w:rPr>
          <w:sz w:val="20"/>
        </w:rPr>
        <w:t xml:space="preserve">    tableView.dataSource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self.tableView = tableView;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addSubview:tableView];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150;</w:t>
      </w:r>
      <w:r>
        <w:rPr>
          <w:sz w:val="20"/>
        </w:rPr>
        <w:br w:type="textWrapping"/>
      </w:r>
      <w:r>
        <w:rPr>
          <w:sz w:val="20"/>
        </w:rPr>
        <w:t xml:space="preserve">    self.tableView.rowHeight = UITableViewAutomaticDimension;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make.bottom.equalTo(self.view).offset(-49);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self.promptLab.font = [UIFont systemFontOfSize:lwm_layoutFontSizet(15)];</w:t>
      </w:r>
      <w:r>
        <w:rPr>
          <w:sz w:val="20"/>
        </w:rPr>
        <w:br w:type="textWrapping"/>
      </w:r>
      <w:r>
        <w:rPr>
          <w:sz w:val="20"/>
        </w:rPr>
        <w:t xml:space="preserve">    self.promptLab.textAlignment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self.promptLab.textColor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addSubview:self.promptLab];</w:t>
      </w:r>
      <w:r>
        <w:rPr>
          <w:sz w:val="20"/>
        </w:rPr>
        <w:br w:type="textWrapping"/>
      </w:r>
      <w:r>
        <w:rPr>
          <w:sz w:val="20"/>
        </w:rPr>
        <w:t xml:space="preserve">    [self.promptLab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make.center.equalTo(self.tableView);</w:t>
      </w:r>
      <w:r>
        <w:rPr>
          <w:sz w:val="20"/>
        </w:rPr>
        <w:br w:type="textWrapping"/>
      </w:r>
      <w:r>
        <w:rPr>
          <w:sz w:val="20"/>
        </w:rPr>
        <w:t xml:space="preserve">        make.width.equalTo(self.tableView);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make.height.mas_equalTo(lwm_layoutWH(30));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self.allBtn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self.allBtn.titleLabel.font = [UIFont systemFontOfSize:lwm_layoutFontSizet(17)];</w:t>
      </w:r>
      <w:r>
        <w:rPr>
          <w:sz w:val="20"/>
        </w:rPr>
        <w:br w:type="textWrapping"/>
      </w:r>
      <w:r>
        <w:rPr>
          <w:sz w:val="20"/>
        </w:rPr>
        <w:t xml:space="preserve">    [self.allBtn setTitle:@"批量送达"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self.allBtn.backgroundColor = kMainColor;</w:t>
      </w:r>
      <w:r>
        <w:rPr>
          <w:sz w:val="20"/>
        </w:rPr>
        <w:br w:type="textWrapping"/>
      </w:r>
      <w:r>
        <w:rPr>
          <w:sz w:val="20"/>
        </w:rPr>
        <w:t xml:space="preserve">    [self.allBtn addTarget:self action:@selector(clickdAllBtn) forControlEvents:UIControlEventTouchUpInside];</w:t>
      </w:r>
    </w:p>
    <w:p w14:paraId="300DB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"ArrivingSearchVC.h"</w:t>
      </w:r>
      <w:r>
        <w:rPr>
          <w:sz w:val="20"/>
        </w:rPr>
        <w:br w:type="textWrapping"/>
      </w:r>
      <w:r>
        <w:rPr>
          <w:sz w:val="20"/>
        </w:rPr>
        <w:t>#import "SKTagView.h"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"ArrivingSearchOrderVC.h"</w:t>
      </w:r>
      <w:r>
        <w:rPr>
          <w:sz w:val="20"/>
        </w:rPr>
        <w:br w:type="textWrapping"/>
      </w:r>
      <w:r>
        <w:rPr>
          <w:sz w:val="20"/>
        </w:rPr>
        <w:t>@interface ArrivingSearchVC ()</w:t>
      </w:r>
      <w:r>
        <w:rPr>
          <w:sz w:val="20"/>
        </w:rPr>
        <w:br w:type="textWrapping"/>
      </w:r>
      <w:r>
        <w:rPr>
          <w:sz w:val="20"/>
        </w:rPr>
        <w:t>@property (nonatomic, strong) SKTagView *tagView;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*tagArray;</w:t>
      </w:r>
      <w:r>
        <w:rPr>
          <w:sz w:val="20"/>
        </w:rPr>
        <w:br w:type="textWrapping"/>
      </w:r>
      <w:r>
        <w:rPr>
          <w:sz w:val="20"/>
        </w:rPr>
        <w:t>@property (nonatomic, strong) UITextField *searchField;</w:t>
      </w:r>
      <w:r>
        <w:rPr>
          <w:sz w:val="20"/>
        </w:rPr>
        <w:br w:type="textWrapping"/>
      </w:r>
      <w:r>
        <w:rPr>
          <w:sz w:val="20"/>
        </w:rPr>
        <w:t>@property (nonatomic, strong) UILabel *tipLabel;</w:t>
      </w:r>
      <w:r>
        <w:rPr>
          <w:sz w:val="20"/>
        </w:rPr>
        <w:br w:type="textWrapping"/>
      </w:r>
      <w:r>
        <w:rPr>
          <w:sz w:val="20"/>
        </w:rPr>
        <w:t>@property (nonatomic, copy) NSString *keyword;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ArrivingSearchVC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@"批量送达";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[LWMDeliveryLogic gettuancankeywordWithSuccess:^(id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NSArray *dataArray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if (dataArray.count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self.tipLabel.hidden = YES;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self.tipLabel.hidden = NO;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*tagMutableArray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dataArray) {</w:t>
      </w:r>
      <w:r>
        <w:rPr>
          <w:sz w:val="20"/>
        </w:rPr>
        <w:br w:type="textWrapping"/>
      </w:r>
      <w:r>
        <w:rPr>
          <w:sz w:val="20"/>
        </w:rPr>
        <w:t xml:space="preserve">                [tagMutableArray addObject:dict[@"name"]];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self.tagArray = tagMutableArray;</w:t>
      </w:r>
      <w:r>
        <w:rPr>
          <w:sz w:val="20"/>
        </w:rPr>
        <w:br w:type="textWrapping"/>
      </w:r>
      <w:r>
        <w:rPr>
          <w:sz w:val="20"/>
        </w:rPr>
        <w:t xml:space="preserve">            [self.tagArray enumerateObjectsUsingBlock:^(NSString *text, NSUInteger idx, BOOL *stop) {</w:t>
      </w:r>
      <w:r>
        <w:rPr>
          <w:sz w:val="20"/>
        </w:rPr>
        <w:br w:type="textWrapping"/>
      </w:r>
      <w:r>
        <w:rPr>
          <w:sz w:val="20"/>
        </w:rPr>
        <w:t xml:space="preserve">                SKTag *tag = [[SKTag alloc] initWithText:self.tagArray[idx]];</w:t>
      </w:r>
      <w:r>
        <w:rPr>
          <w:sz w:val="20"/>
        </w:rPr>
        <w:br w:type="textWrapping"/>
      </w:r>
      <w:r>
        <w:rPr>
          <w:sz w:val="20"/>
        </w:rPr>
        <w:t xml:space="preserve">                tag.padding = UIEdgeInsetsMake(lwm_layoutWH(8), lwm_layoutWH(14), lwm_layoutWH(8), lwm_layoutWH(14));</w:t>
      </w:r>
      <w:r>
        <w:rPr>
          <w:sz w:val="20"/>
        </w:rPr>
        <w:br w:type="textWrapping"/>
      </w:r>
      <w:r>
        <w:rPr>
          <w:sz w:val="20"/>
        </w:rPr>
        <w:t xml:space="preserve">                tag.cornerRadius = 14.5;</w:t>
      </w:r>
      <w:r>
        <w:rPr>
          <w:sz w:val="20"/>
        </w:rPr>
        <w:br w:type="textWrapping"/>
      </w:r>
      <w:r>
        <w:rPr>
          <w:sz w:val="20"/>
        </w:rPr>
        <w:t xml:space="preserve">                tag.font = [UIFont boldSystemFontOfSize:lwm_layoutWH(12)];</w:t>
      </w:r>
      <w:r>
        <w:rPr>
          <w:sz w:val="20"/>
        </w:rPr>
        <w:br w:type="textWrapping"/>
      </w:r>
      <w:r>
        <w:rPr>
          <w:sz w:val="20"/>
        </w:rPr>
        <w:t xml:space="preserve">                tag.borderWidth = 0.5;</w:t>
      </w:r>
      <w:r>
        <w:rPr>
          <w:sz w:val="20"/>
        </w:rPr>
        <w:br w:type="textWrapping"/>
      </w:r>
      <w:r>
        <w:rPr>
          <w:sz w:val="20"/>
        </w:rPr>
        <w:t xml:space="preserve">                tag.bgColor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        tag.borderColor = [UIColor lwm_colorWithHex:0xCECECE];</w:t>
      </w:r>
      <w:r>
        <w:rPr>
          <w:sz w:val="20"/>
        </w:rPr>
        <w:br w:type="textWrapping"/>
      </w:r>
      <w:r>
        <w:rPr>
          <w:sz w:val="20"/>
        </w:rPr>
        <w:t xml:space="preserve">                tag.textColor = [UIColor lwm_colorWithHex:0x999999];</w:t>
      </w:r>
      <w:r>
        <w:rPr>
          <w:sz w:val="20"/>
        </w:rPr>
        <w:br w:type="textWrapping"/>
      </w:r>
      <w:r>
        <w:rPr>
          <w:sz w:val="20"/>
        </w:rPr>
        <w:t xml:space="preserve">                tag.enable = YES;</w:t>
      </w:r>
      <w:r>
        <w:rPr>
          <w:sz w:val="20"/>
        </w:rPr>
        <w:br w:type="textWrapping"/>
      </w:r>
      <w:r>
        <w:rPr>
          <w:sz w:val="20"/>
        </w:rPr>
        <w:t xml:space="preserve">                [self.tagView addTag:tag];</w:t>
      </w:r>
      <w:r>
        <w:rPr>
          <w:sz w:val="20"/>
        </w:rPr>
        <w:br w:type="textWrapping"/>
      </w:r>
      <w:r>
        <w:rPr>
          <w:sz w:val="20"/>
        </w:rPr>
        <w:t xml:space="preserve">            }];</w:t>
      </w:r>
      <w:r>
        <w:rPr>
          <w:sz w:val="20"/>
        </w:rPr>
        <w:br w:type="textWrapping"/>
      </w:r>
      <w:r>
        <w:rPr>
          <w:sz w:val="20"/>
        </w:rPr>
        <w:t xml:space="preserve">            [self.view addSubview:self.tagView];</w:t>
      </w:r>
      <w:r>
        <w:rPr>
          <w:sz w:val="20"/>
        </w:rPr>
        <w:br w:type="textWrapping"/>
      </w:r>
      <w:r>
        <w:rPr>
          <w:sz w:val="20"/>
        </w:rPr>
        <w:t xml:space="preserve">            [self.tagView mas_makeConstraints:^(MASConstraintMaker *make) {</w:t>
      </w:r>
      <w:r>
        <w:rPr>
          <w:sz w:val="20"/>
        </w:rPr>
        <w:br w:type="textWrapping"/>
      </w:r>
    </w:p>
    <w:p w14:paraId="365C38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CA19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"CellListPushVC.h"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"CellListPushModel.h"</w:t>
      </w:r>
      <w:r>
        <w:rPr>
          <w:sz w:val="20"/>
        </w:rPr>
        <w:br w:type="textWrapping"/>
      </w:r>
      <w:r>
        <w:rPr>
          <w:sz w:val="20"/>
        </w:rPr>
        <w:t>#import "PushListCell.h"</w:t>
      </w:r>
      <w:r>
        <w:rPr>
          <w:sz w:val="20"/>
        </w:rPr>
        <w:br w:type="textWrapping"/>
      </w:r>
      <w:r>
        <w:rPr>
          <w:sz w:val="20"/>
        </w:rPr>
        <w:t>#import "LWMOpenListVC.h"</w:t>
      </w:r>
      <w:r>
        <w:rPr>
          <w:sz w:val="20"/>
        </w:rPr>
        <w:br w:type="textWrapping"/>
      </w:r>
      <w:r>
        <w:rPr>
          <w:sz w:val="20"/>
        </w:rPr>
        <w:t>#import "PickingListVC.h"</w:t>
      </w:r>
      <w:r>
        <w:rPr>
          <w:sz w:val="20"/>
        </w:rPr>
        <w:br w:type="textWrapping"/>
      </w:r>
      <w:r>
        <w:rPr>
          <w:sz w:val="20"/>
        </w:rPr>
        <w:t>#import "ArrivingListVC.h"</w:t>
      </w:r>
      <w:r>
        <w:rPr>
          <w:sz w:val="20"/>
        </w:rPr>
        <w:br w:type="textWrapping"/>
      </w:r>
      <w:r>
        <w:rPr>
          <w:sz w:val="20"/>
        </w:rPr>
        <w:t>#define YCYDaiYuncanCellID @"YCYDaiYuncanCellID"</w:t>
      </w:r>
      <w:r>
        <w:rPr>
          <w:sz w:val="20"/>
        </w:rPr>
        <w:br w:type="textWrapping"/>
      </w:r>
      <w:r>
        <w:rPr>
          <w:sz w:val="20"/>
        </w:rPr>
        <w:t>@interface CellListPushVC ()&lt;UICollectionViewDelegate, UICollectionViewDataSource&gt;</w:t>
      </w:r>
      <w:r>
        <w:rPr>
          <w:sz w:val="20"/>
        </w:rPr>
        <w:br w:type="textWrapping"/>
      </w:r>
      <w:r>
        <w:rPr>
          <w:sz w:val="20"/>
        </w:rPr>
        <w:t>@property (nonatomic, weak)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*dataSourceArray;</w:t>
      </w:r>
      <w:r>
        <w:rPr>
          <w:sz w:val="20"/>
        </w:rPr>
        <w:br w:type="textWrapping"/>
      </w:r>
      <w:r>
        <w:rPr>
          <w:sz w:val="20"/>
        </w:rPr>
        <w:t>@property (nonatomic, strong) UIButton *allBtn;</w:t>
      </w:r>
      <w:r>
        <w:rPr>
          <w:sz w:val="20"/>
        </w:rPr>
        <w:br w:type="textWrapping"/>
      </w:r>
      <w:r>
        <w:rPr>
          <w:sz w:val="20"/>
        </w:rPr>
        <w:t>@property (nonatomic, strong) UIButton *cancelBtn;</w:t>
      </w:r>
      <w:r>
        <w:rPr>
          <w:sz w:val="20"/>
        </w:rPr>
        <w:br w:type="textWrapping"/>
      </w:r>
      <w:r>
        <w:rPr>
          <w:sz w:val="20"/>
        </w:rPr>
        <w:t>@property (nonatomic, assign) BOOL selectedImageViewHidden;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CellListPushVC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self.selectedImageViewHidden = YES;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(void)setAllBtnTitle {</w:t>
      </w:r>
      <w:r>
        <w:rPr>
          <w:sz w:val="20"/>
        </w:rPr>
        <w:br w:type="textWrapping"/>
      </w:r>
      <w:r>
        <w:rPr>
          <w:sz w:val="20"/>
        </w:rPr>
        <w:t xml:space="preserve">    NSString *title = @{@"1":@"批量抢单", @"5":@"批量送达"}[self.type];</w:t>
      </w:r>
      <w:r>
        <w:rPr>
          <w:sz w:val="20"/>
        </w:rPr>
        <w:br w:type="textWrapping"/>
      </w:r>
      <w:r>
        <w:rPr>
          <w:sz w:val="20"/>
        </w:rPr>
        <w:t xml:space="preserve">    if(title){</w:t>
      </w:r>
      <w:r>
        <w:rPr>
          <w:sz w:val="20"/>
        </w:rPr>
        <w:br w:type="textWrapping"/>
      </w:r>
      <w:r>
        <w:rPr>
          <w:sz w:val="20"/>
        </w:rPr>
        <w:t xml:space="preserve">        [self.allBtn setTitle:title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self.selectedImageViewHidden = YES;</w:t>
      </w:r>
      <w:r>
        <w:rPr>
          <w:sz w:val="20"/>
        </w:rPr>
        <w:br w:type="textWrapping"/>
      </w:r>
      <w:r>
        <w:rPr>
          <w:sz w:val="20"/>
        </w:rPr>
        <w:t xml:space="preserve">    [self setAllBtnTitle];</w:t>
      </w:r>
      <w:r>
        <w:rPr>
          <w:sz w:val="20"/>
        </w:rPr>
        <w:br w:type="textWrapping"/>
      </w:r>
      <w:r>
        <w:rPr>
          <w:sz w:val="20"/>
        </w:rPr>
        <w:t xml:space="preserve">    self.cancelBtn.hidden = YES;</w:t>
      </w:r>
      <w:r>
        <w:rPr>
          <w:sz w:val="20"/>
        </w:rPr>
        <w:br w:type="textWrapping"/>
      </w:r>
      <w:r>
        <w:rPr>
          <w:sz w:val="20"/>
        </w:rPr>
        <w:t xml:space="preserve">    if([@[@"1", @"3", @"5"] indexOfObject:self.type] != NSNotFound){</w:t>
      </w:r>
      <w:r>
        <w:rPr>
          <w:sz w:val="20"/>
        </w:rPr>
        <w:br w:type="textWrapping"/>
      </w:r>
      <w:r>
        <w:rPr>
          <w:sz w:val="20"/>
        </w:rPr>
        <w:t xml:space="preserve">        NSDictionary *dict = @{@"1":@"open", @"3":@"pickup", @"5":@"delivery"};</w:t>
      </w:r>
      <w:r>
        <w:rPr>
          <w:sz w:val="20"/>
        </w:rPr>
        <w:br w:type="textWrapping"/>
      </w:r>
      <w:r>
        <w:rPr>
          <w:sz w:val="20"/>
        </w:rPr>
        <w:t xml:space="preserve">        [LWMDeliveryLogic getordersbybuildingWithtype:dict[self.type] building_type_id:self.buildingTypeId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    [self dealResult:response[@"data"][@"rows"]];</w:t>
      </w:r>
      <w:r>
        <w:rPr>
          <w:sz w:val="20"/>
        </w:rPr>
        <w:br w:type="textWrapping"/>
      </w:r>
      <w:r>
        <w:rPr>
          <w:sz w:val="20"/>
        </w:rPr>
        <w:t xml:space="preserve">            if (response[@"data"][@"statistics_num"] != nil) {</w:t>
      </w:r>
      <w:r>
        <w:rPr>
          <w:sz w:val="20"/>
        </w:rPr>
        <w:br w:type="textWrapping"/>
      </w:r>
      <w:r>
        <w:rPr>
          <w:sz w:val="20"/>
        </w:rPr>
        <w:t xml:space="preserve">                NSDictionary *notificationDict = @{@"itemIndex":@"0", @"statistics_num":response[@"data"][@"statistics_num"]};</w:t>
      </w:r>
      <w:r>
        <w:rPr>
          <w:sz w:val="20"/>
        </w:rPr>
        <w:br w:type="textWrapping"/>
      </w:r>
      <w:r>
        <w:rPr>
          <w:sz w:val="20"/>
        </w:rPr>
        <w:t xml:space="preserve">                [[NSNotificationCenter defaultCenter] postNotificationName:@"pageMenuItemNotification" object:nil userInfo:notificationDict];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 failed:^(NSError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    [self.collectionView.mj_header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 else if([@[@"2", @"4", @"6"] indexOfObject:self.type] != NSNotFound){</w:t>
      </w:r>
      <w:r>
        <w:rPr>
          <w:sz w:val="20"/>
        </w:rPr>
        <w:br w:type="textWrapping"/>
      </w:r>
      <w:r>
        <w:rPr>
          <w:sz w:val="20"/>
        </w:rPr>
        <w:t xml:space="preserve">        NSDictionary *dict = @{@"2":@"open", @"4":@"pickup", @"6":@"delivery"};</w:t>
      </w:r>
      <w:r>
        <w:rPr>
          <w:sz w:val="20"/>
        </w:rPr>
        <w:br w:type="textWrapping"/>
      </w:r>
      <w:r>
        <w:rPr>
          <w:sz w:val="20"/>
        </w:rPr>
        <w:t xml:space="preserve">        [LWMDeliveryLogic getordersbybuildingtype:dict[self.type]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    [self dealResult:response[@"data"][@"rows"]];</w:t>
      </w:r>
      <w:r>
        <w:rPr>
          <w:sz w:val="20"/>
        </w:rPr>
        <w:br w:type="textWrapping"/>
      </w:r>
      <w:r>
        <w:rPr>
          <w:sz w:val="20"/>
        </w:rPr>
        <w:t xml:space="preserve">            if (response[@"data"][@"statistics_num"] != nil) {</w:t>
      </w:r>
      <w:r>
        <w:rPr>
          <w:sz w:val="20"/>
        </w:rPr>
        <w:br w:type="textWrapping"/>
      </w:r>
      <w:r>
        <w:rPr>
          <w:sz w:val="20"/>
        </w:rPr>
        <w:t xml:space="preserve">                NSDictionary *notificationDict = @{@"itemIndex":@"0", @"statistics_num":response[@"data"][@"statistics_num"]};</w:t>
      </w:r>
    </w:p>
    <w:p w14:paraId="68F70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"DeliveredListVC.h"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"LWMOrderDetailsVC.h"</w:t>
      </w:r>
      <w:r>
        <w:rPr>
          <w:sz w:val="20"/>
        </w:rPr>
        <w:br w:type="textWrapping"/>
      </w:r>
      <w:r>
        <w:rPr>
          <w:sz w:val="20"/>
        </w:rPr>
        <w:t>#import "OrderListCell.h"</w:t>
      </w:r>
      <w:r>
        <w:rPr>
          <w:sz w:val="20"/>
        </w:rPr>
        <w:br w:type="textWrapping"/>
      </w:r>
      <w:r>
        <w:rPr>
          <w:sz w:val="20"/>
        </w:rPr>
        <w:t>#import "OrderListModel.h"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DeliveredListVC ()&lt;UITableViewDelegate,UITableViewDataSource,OrderListCellDelegate&gt;</w:t>
      </w:r>
      <w:r>
        <w:rPr>
          <w:sz w:val="20"/>
        </w:rPr>
        <w:br w:type="textWrapping"/>
      </w:r>
      <w:r>
        <w:rPr>
          <w:sz w:val="20"/>
        </w:rPr>
        <w:t>@property (nonatomic, weak) UITableView *tableView;</w:t>
      </w:r>
      <w:r>
        <w:rPr>
          <w:sz w:val="20"/>
        </w:rPr>
        <w:br w:type="textWrapping"/>
      </w:r>
      <w:r>
        <w:rPr>
          <w:sz w:val="20"/>
        </w:rPr>
        <w:t>@property (nonatomic,strong)NSMutableArray &lt;OrderListModel *&gt; *successfulArray;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@property (nonatomic, strong)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@property (nonatomic, strong) UITextField *leftField;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DeliveredListVC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self.is_new = 1;</w:t>
      </w:r>
      <w:r>
        <w:rPr>
          <w:sz w:val="20"/>
        </w:rPr>
        <w:br w:type="textWrapping"/>
      </w:r>
      <w:r>
        <w:rPr>
          <w:sz w:val="20"/>
        </w:rPr>
        <w:t xml:space="preserve">    self.page = 1;</w:t>
      </w:r>
      <w:r>
        <w:rPr>
          <w:sz w:val="20"/>
        </w:rPr>
        <w:br w:type="textWrapping"/>
      </w:r>
      <w:r>
        <w:rPr>
          <w:sz w:val="20"/>
        </w:rPr>
        <w:t xml:space="preserve">    [LWMDeliveryLogic getdeliveredlistWithPage:[NSString stringWithFormat:@"%d",self.page] is_new:[NSString stringWithFormat:@"%d",self.is_new]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SJHLog(@"获取成功订单成功===%@",response);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NSDictionary *dict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NSArray *dictArray = dict[@"rows"];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*successfulArray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dictArray) {</w:t>
      </w:r>
      <w:r>
        <w:rPr>
          <w:sz w:val="20"/>
        </w:rPr>
        <w:br w:type="textWrapping"/>
      </w:r>
      <w:r>
        <w:rPr>
          <w:sz w:val="20"/>
        </w:rPr>
        <w:t xml:space="preserve">                OrderListModel *successModel = [OrderListModel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    [successfulArray addObject:successModel];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self.successfulArray = successfulArray;</w:t>
      </w:r>
      <w:r>
        <w:rPr>
          <w:sz w:val="20"/>
        </w:rPr>
        <w:br w:type="textWrapping"/>
      </w:r>
      <w:r>
        <w:rPr>
          <w:sz w:val="20"/>
        </w:rPr>
        <w:t xml:space="preserve">            if (dictArray.count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self.checkMoreBtn.hidden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self.promptLab.text = @"近一个月内没有订单数据";</w:t>
      </w:r>
      <w:r>
        <w:rPr>
          <w:sz w:val="20"/>
        </w:rPr>
        <w:br w:type="textWrapping"/>
      </w:r>
      <w:r>
        <w:rPr>
          <w:sz w:val="20"/>
        </w:rPr>
        <w:t xml:space="preserve">    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else if (dictArray.count &lt; PageNumber)</w:t>
      </w:r>
      <w:r>
        <w:rPr>
          <w:sz w:val="20"/>
        </w:rPr>
        <w:br w:type="textWrapping"/>
      </w:r>
      <w:r>
        <w:rPr>
          <w:sz w:val="20"/>
        </w:rPr>
        <w:t xml:space="preserve">           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YES;</w:t>
      </w:r>
      <w:r>
        <w:rPr>
          <w:sz w:val="20"/>
        </w:rPr>
        <w:br w:type="textWrapping"/>
      </w:r>
    </w:p>
    <w:p w14:paraId="1169B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B874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"DeliveriesListVC.h"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"LWMOrderDetailsVC.h"</w:t>
      </w:r>
      <w:r>
        <w:rPr>
          <w:sz w:val="20"/>
        </w:rPr>
        <w:br w:type="textWrapping"/>
      </w:r>
      <w:r>
        <w:rPr>
          <w:sz w:val="20"/>
        </w:rPr>
        <w:t>#import "OrderListCell.h"</w:t>
      </w:r>
      <w:r>
        <w:rPr>
          <w:sz w:val="20"/>
        </w:rPr>
        <w:br w:type="textWrapping"/>
      </w:r>
      <w:r>
        <w:rPr>
          <w:sz w:val="20"/>
        </w:rPr>
        <w:t>#import "OrderListModel.h"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DeliveriesListVC ()&lt;UITableViewDelegate,UITableViewDataSource,OrderListCellDelegate&gt;</w:t>
      </w:r>
      <w:r>
        <w:rPr>
          <w:sz w:val="20"/>
        </w:rPr>
        <w:br w:type="textWrapping"/>
      </w:r>
      <w:r>
        <w:rPr>
          <w:sz w:val="20"/>
        </w:rPr>
        <w:t>@property (nonatomic, weak) UITableView *tableView;</w:t>
      </w:r>
      <w:r>
        <w:rPr>
          <w:sz w:val="20"/>
        </w:rPr>
        <w:br w:type="textWrapping"/>
      </w:r>
      <w:r>
        <w:rPr>
          <w:sz w:val="20"/>
        </w:rPr>
        <w:t>@property (nonatomic,strong)NSMutableArray &lt;OrderListModel *&gt; *successfulArray;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@property (nonatomic, strong)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@property (nonatomic, strong) UITextField *leftField;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DeliveriesListVC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self.is_new = 1;</w:t>
      </w:r>
      <w:r>
        <w:rPr>
          <w:sz w:val="20"/>
        </w:rPr>
        <w:br w:type="textWrapping"/>
      </w:r>
      <w:r>
        <w:rPr>
          <w:sz w:val="20"/>
        </w:rPr>
        <w:t xml:space="preserve">    self.page = 1;</w:t>
      </w:r>
      <w:r>
        <w:rPr>
          <w:sz w:val="20"/>
        </w:rPr>
        <w:br w:type="textWrapping"/>
      </w:r>
      <w:r>
        <w:rPr>
          <w:sz w:val="20"/>
        </w:rPr>
        <w:t xml:space="preserve">    [LWMDeliveryLogic getdeliveriesListWithPage:[NSString stringWithFormat:@"%d",self.page] is_new:[NSString stringWithFormat:@"%d",self.is_new]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SJHLog(@"获取成功订单成功===%@",response);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NSDictionary *dict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NSArray *dictArray = dict[@"rows"];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*successfulArray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dictArray) {</w:t>
      </w:r>
      <w:r>
        <w:rPr>
          <w:sz w:val="20"/>
        </w:rPr>
        <w:br w:type="textWrapping"/>
      </w:r>
      <w:r>
        <w:rPr>
          <w:sz w:val="20"/>
        </w:rPr>
        <w:t xml:space="preserve">                OrderListModel *successModel = [OrderListModel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    [successfulArray addObject:successModel];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self.successfulArray = successfulArray;</w:t>
      </w:r>
      <w:r>
        <w:rPr>
          <w:sz w:val="20"/>
        </w:rPr>
        <w:br w:type="textWrapping"/>
      </w:r>
      <w:r>
        <w:rPr>
          <w:sz w:val="20"/>
        </w:rPr>
        <w:t xml:space="preserve">            if (dictArray.count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self.checkMoreBtn.hidden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self.promptLab.text = @"近一个月内没有订单数据";</w:t>
      </w:r>
      <w:r>
        <w:rPr>
          <w:sz w:val="20"/>
        </w:rPr>
        <w:br w:type="textWrapping"/>
      </w:r>
      <w:r>
        <w:rPr>
          <w:sz w:val="20"/>
        </w:rPr>
        <w:t xml:space="preserve">    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else if (dictArray.count &lt; PageNumber)</w:t>
      </w:r>
      <w:r>
        <w:rPr>
          <w:sz w:val="20"/>
        </w:rPr>
        <w:br w:type="textWrapping"/>
      </w:r>
      <w:r>
        <w:rPr>
          <w:sz w:val="20"/>
        </w:rPr>
        <w:t xml:space="preserve">           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YES;</w:t>
      </w:r>
      <w:r>
        <w:rPr>
          <w:sz w:val="20"/>
        </w:rPr>
        <w:br w:type="textWrapping"/>
      </w:r>
    </w:p>
    <w:p w14:paraId="1962B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02BC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#import "FailureViewController.h"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"OrderHomeTool.h"</w:t>
      </w:r>
      <w:r>
        <w:rPr>
          <w:sz w:val="20"/>
        </w:rPr>
        <w:br w:type="textWrapping"/>
      </w:r>
      <w:r>
        <w:rPr>
          <w:sz w:val="20"/>
        </w:rPr>
        <w:t>#import "LWMFailureModel.h"</w:t>
      </w:r>
      <w:r>
        <w:rPr>
          <w:sz w:val="20"/>
        </w:rPr>
        <w:br w:type="textWrapping"/>
      </w:r>
      <w:r>
        <w:rPr>
          <w:sz w:val="20"/>
        </w:rPr>
        <w:t>#import "LWMFailureCell.h"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"LWMOrderDetailsVC.h"</w:t>
      </w:r>
      <w:r>
        <w:rPr>
          <w:sz w:val="20"/>
        </w:rPr>
        <w:br w:type="textWrapping"/>
      </w:r>
      <w:r>
        <w:rPr>
          <w:sz w:val="20"/>
        </w:rPr>
        <w:t>@interface FailureViewController ()</w:t>
      </w:r>
      <w:r>
        <w:rPr>
          <w:sz w:val="20"/>
        </w:rPr>
        <w:br w:type="textWrapping"/>
      </w:r>
      <w:r>
        <w:rPr>
          <w:sz w:val="20"/>
        </w:rPr>
        <w:t>@property (nonatomic,strong)NSMutableArray &lt;LWMFailureModel *&gt; *failureArray;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@property (nonatomic, strong)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@property (nonatomic, strong) UITextField *leftField;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FailureViewController</w:t>
      </w:r>
      <w:r>
        <w:rPr>
          <w:sz w:val="20"/>
        </w:rPr>
        <w:br w:type="textWrapping"/>
      </w:r>
      <w:r>
        <w:rPr>
          <w:sz w:val="20"/>
        </w:rPr>
        <w:t>- (void)initMapView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self.mapView = [[QMapView alloc] init];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(void)initSearch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self.search = [[QMSSearcher alloc] init];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[self initMapView];</w:t>
      </w:r>
      <w:r>
        <w:rPr>
          <w:sz w:val="20"/>
        </w:rPr>
        <w:br w:type="textWrapping"/>
      </w:r>
      <w:r>
        <w:rPr>
          <w:sz w:val="20"/>
        </w:rPr>
        <w:t xml:space="preserve">    [self initSearch];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150;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self.checkMoreBtn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self.checkMoreBtn.titleLabel.font = [UIFont systemFontOfSize:lwm_layoutFontSizet(15)];</w:t>
      </w:r>
      <w:r>
        <w:rPr>
          <w:sz w:val="20"/>
        </w:rPr>
        <w:br w:type="textWrapping"/>
      </w:r>
      <w:r>
        <w:rPr>
          <w:sz w:val="20"/>
        </w:rPr>
        <w:t xml:space="preserve">    [self.checkMoreBtn setTitleColor:kMainColor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[self.checkMoreBtn setTitle:@"查看一个月以前的订单"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[self.checkMoreBtn.layer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[self.checkMoreBtn.layer setBorderColor:kMainColor.CGColor];//边框颜色</w:t>
      </w:r>
      <w:r>
        <w:rPr>
          <w:sz w:val="20"/>
        </w:rPr>
        <w:br w:type="textWrapping"/>
      </w:r>
      <w:r>
        <w:rPr>
          <w:sz w:val="20"/>
        </w:rPr>
        <w:t xml:space="preserve">    [self.checkMoreBtn addTarget:self action:@selector(clickdMoreBtn)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addSubview:self.checkMoreBtn];</w:t>
      </w:r>
      <w:r>
        <w:rPr>
          <w:sz w:val="20"/>
        </w:rPr>
        <w:br w:type="textWrapping"/>
      </w:r>
      <w:r>
        <w:rPr>
          <w:sz w:val="20"/>
        </w:rPr>
        <w:t xml:space="preserve">    [self.checkMoreBtn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make.center.equalTo(self.tableView);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make.width.mas_equalTo(lwm_layoutWH(190));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make.height.mas_equalTo(lwm_layoutWH(35));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self.promptLab= [[UILabel alloc]init];</w:t>
      </w:r>
      <w:r>
        <w:rPr>
          <w:sz w:val="20"/>
        </w:rPr>
        <w:br w:type="textWrapping"/>
      </w:r>
    </w:p>
    <w:p w14:paraId="2F64A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C3DFF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"LWMAbnormalVC.h"</w:t>
      </w:r>
      <w:r>
        <w:rPr>
          <w:sz w:val="20"/>
        </w:rPr>
        <w:br w:type="textWrapping"/>
      </w:r>
      <w:r>
        <w:rPr>
          <w:sz w:val="20"/>
        </w:rPr>
        <w:t>#import "SJHSelectPictureView.h"</w:t>
      </w:r>
      <w:r>
        <w:rPr>
          <w:sz w:val="20"/>
        </w:rPr>
        <w:br w:type="textWrapping"/>
      </w:r>
      <w:r>
        <w:rPr>
          <w:sz w:val="20"/>
        </w:rPr>
        <w:t>#import "TZImagePickerController/TZImagePickerController.h"</w:t>
      </w:r>
      <w:r>
        <w:rPr>
          <w:sz w:val="20"/>
        </w:rPr>
        <w:br w:type="textWrapping"/>
      </w:r>
      <w:r>
        <w:rPr>
          <w:sz w:val="20"/>
        </w:rPr>
        <w:t>#import "XFZTextView.h"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&lt;QCloudCOSXML/QCloudCOSXML.h&gt;</w:t>
      </w:r>
      <w:r>
        <w:rPr>
          <w:sz w:val="20"/>
        </w:rPr>
        <w:br w:type="textWrapping"/>
      </w:r>
      <w:r>
        <w:rPr>
          <w:sz w:val="20"/>
        </w:rPr>
        <w:t>@interface LWMAbnormalVC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*typeBtnArray;</w:t>
      </w:r>
      <w:r>
        <w:rPr>
          <w:sz w:val="20"/>
        </w:rPr>
        <w:br w:type="textWrapping"/>
      </w:r>
      <w:r>
        <w:rPr>
          <w:sz w:val="20"/>
        </w:rPr>
        <w:t>@property (nonatomic, assign) NSInteger selectIndex;</w:t>
      </w:r>
      <w:r>
        <w:rPr>
          <w:sz w:val="20"/>
        </w:rPr>
        <w:br w:type="textWrapping"/>
      </w:r>
      <w:r>
        <w:rPr>
          <w:sz w:val="20"/>
        </w:rPr>
        <w:t>@property (nonatomic, strong) XFZTextView *reasonTextView;</w:t>
      </w:r>
      <w:r>
        <w:rPr>
          <w:sz w:val="20"/>
        </w:rPr>
        <w:br w:type="textWrapping"/>
      </w:r>
      <w:r>
        <w:rPr>
          <w:sz w:val="20"/>
        </w:rPr>
        <w:t>@property (nonatomic, copy) NSString *unusual_reason;</w:t>
      </w:r>
      <w:r>
        <w:rPr>
          <w:sz w:val="20"/>
        </w:rPr>
        <w:br w:type="textWrapping"/>
      </w:r>
      <w:r>
        <w:rPr>
          <w:sz w:val="20"/>
        </w:rPr>
        <w:t>@property (nonatomic, copy) NSString *unusual_images;</w:t>
      </w:r>
      <w:r>
        <w:rPr>
          <w:sz w:val="20"/>
        </w:rPr>
        <w:br w:type="textWrapping"/>
      </w:r>
      <w:r>
        <w:rPr>
          <w:sz w:val="20"/>
        </w:rPr>
        <w:t>@property (nonatomic, copy) NSString *unusual_type;</w:t>
      </w:r>
      <w:r>
        <w:rPr>
          <w:sz w:val="20"/>
        </w:rPr>
        <w:br w:type="textWrapping"/>
      </w:r>
      <w:r>
        <w:rPr>
          <w:sz w:val="20"/>
        </w:rPr>
        <w:t>@property (nonatomic, strong) NSArray *imagesArray;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*imagesURLArray;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LWMAbnormalVC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self.imagesURLArray = [NSMutableArray array];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(void)setunusualRequest {</w:t>
      </w:r>
      <w:r>
        <w:rPr>
          <w:sz w:val="20"/>
        </w:rPr>
        <w:br w:type="textWrapping"/>
      </w:r>
      <w:r>
        <w:rPr>
          <w:sz w:val="20"/>
        </w:rPr>
        <w:t xml:space="preserve">    self.unusual_reason = self.reasonTextView.textView.text;</w:t>
      </w:r>
      <w:r>
        <w:rPr>
          <w:sz w:val="20"/>
        </w:rPr>
        <w:br w:type="textWrapping"/>
      </w:r>
      <w:r>
        <w:rPr>
          <w:sz w:val="20"/>
        </w:rPr>
        <w:t xml:space="preserve">    SJHLog(@"ID==%@",self.orderID);</w:t>
      </w:r>
      <w:r>
        <w:rPr>
          <w:sz w:val="20"/>
        </w:rPr>
        <w:br w:type="textWrapping"/>
      </w:r>
      <w:r>
        <w:rPr>
          <w:sz w:val="20"/>
        </w:rPr>
        <w:t xml:space="preserve">    SJHLog(@"unusual_images==%@",self.unusual_images);</w:t>
      </w:r>
      <w:r>
        <w:rPr>
          <w:sz w:val="20"/>
        </w:rPr>
        <w:br w:type="textWrapping"/>
      </w:r>
      <w:r>
        <w:rPr>
          <w:sz w:val="20"/>
        </w:rPr>
        <w:t xml:space="preserve">    SJHLog(@"unusual_type==%@",self.unusual_type);</w:t>
      </w:r>
      <w:r>
        <w:rPr>
          <w:sz w:val="20"/>
        </w:rPr>
        <w:br w:type="textWrapping"/>
      </w:r>
      <w:r>
        <w:rPr>
          <w:sz w:val="20"/>
        </w:rPr>
        <w:t xml:space="preserve">    SJHLog(@"unusual_reason==%@",self.unusual_reason);</w:t>
      </w:r>
      <w:r>
        <w:rPr>
          <w:sz w:val="20"/>
        </w:rPr>
        <w:br w:type="textWrapping"/>
      </w:r>
      <w:r>
        <w:rPr>
          <w:sz w:val="20"/>
        </w:rPr>
        <w:t xml:space="preserve">    [LWMDeliveryLogic setunusualWithID:self.orderID unusual_type:self.unusual_type unusual_reason:self.unusual_reason unusual_images:self.unusual_images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showSuccessWithStatus:@"订单已设置为异常状态"];</w:t>
      </w:r>
      <w:r>
        <w:rPr>
          <w:sz w:val="20"/>
        </w:rPr>
        <w:br w:type="textWrapping"/>
      </w:r>
      <w:r>
        <w:rPr>
          <w:sz w:val="20"/>
        </w:rPr>
        <w:t xml:space="preserve">            [[NSNotificationCenter defaultCenter] postNotificationName:kDetailOrderFailNotification object:nil userInfo:nil];</w:t>
      </w:r>
      <w:r>
        <w:rPr>
          <w:sz w:val="20"/>
        </w:rPr>
        <w:br w:type="textWrapping"/>
      </w:r>
      <w:r>
        <w:rPr>
          <w:sz w:val="20"/>
        </w:rPr>
        <w:t xml:space="preserve">            [self.navigationController popToRootViewControllerAnimated:YES];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showErrorWithStatus:message];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- (void)clickedTypeBtn: (UIButton *)typeBtn{</w:t>
      </w:r>
      <w:r>
        <w:rPr>
          <w:sz w:val="20"/>
        </w:rPr>
        <w:br w:type="textWrapping"/>
      </w:r>
      <w:r>
        <w:rPr>
          <w:sz w:val="20"/>
        </w:rPr>
        <w:t xml:space="preserve">    SJHLog(@"self.imagesURLArray==%@",self.imagesURLArray);</w:t>
      </w:r>
      <w:r>
        <w:rPr>
          <w:sz w:val="20"/>
        </w:rPr>
        <w:br w:type="textWrapping"/>
      </w:r>
      <w:r>
        <w:rPr>
          <w:sz w:val="20"/>
        </w:rPr>
        <w:t xml:space="preserve">    for (UIButton *btn in self.typeBtnArray) {</w:t>
      </w:r>
      <w:r>
        <w:rPr>
          <w:sz w:val="20"/>
        </w:rPr>
        <w:br w:type="textWrapping"/>
      </w:r>
      <w:r>
        <w:rPr>
          <w:sz w:val="20"/>
        </w:rPr>
        <w:t xml:space="preserve">        btn.selected = NO;</w:t>
      </w:r>
      <w:r>
        <w:rPr>
          <w:sz w:val="20"/>
        </w:rPr>
        <w:br w:type="textWrapping"/>
      </w:r>
      <w:r>
        <w:rPr>
          <w:sz w:val="20"/>
        </w:rPr>
        <w:t xml:space="preserve">        btn.layer.borderColor = [UIColor lwm_colorWithHex:0x333333].CGColor;</w:t>
      </w:r>
      <w:r>
        <w:rPr>
          <w:sz w:val="20"/>
        </w:rPr>
        <w:br w:type="textWrapping"/>
      </w:r>
      <w:r>
        <w:rPr>
          <w:sz w:val="20"/>
        </w:rPr>
        <w:t xml:space="preserve">        btn.backgroundColor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[btn setTitleColor:[UIColor lwm_colorWithHex:0x333333] </w:t>
      </w:r>
    </w:p>
    <w:p w14:paraId="1EC47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"LWMConfirmMealStorageVC.h"</w:t>
      </w:r>
      <w:r>
        <w:rPr>
          <w:sz w:val="20"/>
        </w:rPr>
        <w:br w:type="textWrapping"/>
      </w:r>
      <w:r>
        <w:rPr>
          <w:sz w:val="20"/>
        </w:rPr>
        <w:t>#import "LWMSelectCabinetVC.h"</w:t>
      </w:r>
      <w:r>
        <w:rPr>
          <w:sz w:val="20"/>
        </w:rPr>
        <w:br w:type="textWrapping"/>
      </w:r>
      <w:r>
        <w:rPr>
          <w:sz w:val="20"/>
        </w:rPr>
        <w:t>#import "LWMFoodStorageVC.h"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"ScanCodeViewController.h"</w:t>
      </w:r>
      <w:r>
        <w:rPr>
          <w:sz w:val="20"/>
        </w:rPr>
        <w:br w:type="textWrapping"/>
      </w:r>
      <w:r>
        <w:rPr>
          <w:sz w:val="20"/>
        </w:rPr>
        <w:t>#import "LWMCabinetCollectionViewCell.h"</w:t>
      </w:r>
      <w:r>
        <w:rPr>
          <w:sz w:val="20"/>
        </w:rPr>
        <w:br w:type="textWrapping"/>
      </w:r>
      <w:r>
        <w:rPr>
          <w:sz w:val="20"/>
        </w:rPr>
        <w:t>#define LWMCabinetCollectionViewCellID @"LWMCabinetCollectionViewCellID"</w:t>
      </w:r>
      <w:r>
        <w:rPr>
          <w:sz w:val="20"/>
        </w:rPr>
        <w:br w:type="textWrapping"/>
      </w:r>
      <w:r>
        <w:rPr>
          <w:sz w:val="20"/>
        </w:rPr>
        <w:t>@interface LWMConfirmMealStorageVC ()&lt;UITableViewDelegate,UITableViewDataSource,UICollectionViewDelegate, UICollectionViewDataSource&gt;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*dataSourceArray;</w:t>
      </w:r>
      <w:r>
        <w:rPr>
          <w:sz w:val="20"/>
        </w:rPr>
        <w:br w:type="textWrapping"/>
      </w:r>
      <w:r>
        <w:rPr>
          <w:sz w:val="20"/>
        </w:rPr>
        <w:t>@property (nonatomic, strong) UIView *cellBgView;</w:t>
      </w:r>
      <w:r>
        <w:rPr>
          <w:sz w:val="20"/>
        </w:rPr>
        <w:br w:type="textWrapping"/>
      </w:r>
      <w:r>
        <w:rPr>
          <w:sz w:val="20"/>
        </w:rPr>
        <w:t>@property (nonatomic, strong) UIButton *openBtn;</w:t>
      </w:r>
      <w:r>
        <w:rPr>
          <w:sz w:val="20"/>
        </w:rPr>
        <w:br w:type="textWrapping"/>
      </w:r>
      <w:r>
        <w:rPr>
          <w:sz w:val="20"/>
        </w:rPr>
        <w:t>@property (nonatomic, assign) NSInteger number;</w:t>
      </w:r>
      <w:r>
        <w:rPr>
          <w:sz w:val="20"/>
        </w:rPr>
        <w:br w:type="textWrapping"/>
      </w:r>
      <w:r>
        <w:rPr>
          <w:sz w:val="20"/>
        </w:rPr>
        <w:t>@property (nonatomic, strong) UILabel *tips;</w:t>
      </w:r>
      <w:r>
        <w:rPr>
          <w:sz w:val="20"/>
        </w:rPr>
        <w:br w:type="textWrapping"/>
      </w:r>
      <w:r>
        <w:rPr>
          <w:sz w:val="20"/>
        </w:rPr>
        <w:t>@property (nonatomic, strong) UIView *leftView;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LWMConfirmMealStorageVC{</w:t>
      </w:r>
      <w:r>
        <w:rPr>
          <w:sz w:val="20"/>
        </w:rPr>
        <w:br w:type="textWrapping"/>
      </w:r>
      <w:r>
        <w:rPr>
          <w:sz w:val="20"/>
        </w:rPr>
        <w:t xml:space="preserve">    NSTimer *_timer;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if (_timer == nil) {</w:t>
      </w:r>
      <w:r>
        <w:rPr>
          <w:sz w:val="20"/>
        </w:rPr>
        <w:br w:type="textWrapping"/>
      </w:r>
      <w:r>
        <w:rPr>
          <w:sz w:val="20"/>
        </w:rPr>
        <w:t xml:space="preserve">        _timer = [NSTimer scheduledTimerWithTimeInterval:1.0 target:self selector:@selector(reloadCountDowmTime) userInfo:nil repeats:YES];</w:t>
      </w:r>
      <w:r>
        <w:rPr>
          <w:sz w:val="20"/>
        </w:rPr>
        <w:br w:type="textWrapping"/>
      </w:r>
      <w:r>
        <w:rPr>
          <w:sz w:val="20"/>
        </w:rPr>
        <w:t xml:space="preserve">        [[NSRunLoop mainRunLoop] addTimer:_timer forMode:NSRunLoopCommonModes];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(void)viewDidDisappear:(BOOL)animated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viewDidDisappear:animated];</w:t>
      </w:r>
      <w:r>
        <w:rPr>
          <w:sz w:val="20"/>
        </w:rPr>
        <w:br w:type="textWrapping"/>
      </w:r>
      <w:r>
        <w:rPr>
          <w:sz w:val="20"/>
        </w:rPr>
        <w:t xml:space="preserve">    if(_timer){</w:t>
      </w:r>
      <w:r>
        <w:rPr>
          <w:sz w:val="20"/>
        </w:rPr>
        <w:br w:type="textWrapping"/>
      </w:r>
      <w:r>
        <w:rPr>
          <w:sz w:val="20"/>
        </w:rPr>
        <w:t xml:space="preserve">        [_timer invalidate];</w:t>
      </w:r>
      <w:r>
        <w:rPr>
          <w:sz w:val="20"/>
        </w:rPr>
        <w:br w:type="textWrapping"/>
      </w:r>
      <w:r>
        <w:rPr>
          <w:sz w:val="20"/>
        </w:rPr>
        <w:t xml:space="preserve">        _timer = nil;//关闭定时器，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self.number = 60;</w:t>
      </w:r>
      <w:r>
        <w:rPr>
          <w:sz w:val="20"/>
        </w:rPr>
        <w:br w:type="textWrapping"/>
      </w:r>
      <w:r>
        <w:rPr>
          <w:sz w:val="20"/>
        </w:rPr>
        <w:t xml:space="preserve">    self.dataSourceArray = [NSMutableArray arrayWithObject:self.cell_no];</w:t>
      </w:r>
      <w:r>
        <w:rPr>
          <w:sz w:val="20"/>
        </w:rPr>
        <w:br w:type="textWrapping"/>
      </w:r>
      <w:r>
        <w:rPr>
          <w:sz w:val="20"/>
        </w:rPr>
        <w:t xml:space="preserve">    NSMutableArray *navigationArray = [[NSMutableArray alloc] initWithArray: self.navigationController.viewControllers];</w:t>
      </w:r>
      <w:r>
        <w:rPr>
          <w:sz w:val="20"/>
        </w:rPr>
        <w:br w:type="textWrapping"/>
      </w:r>
      <w:r>
        <w:rPr>
          <w:sz w:val="20"/>
        </w:rPr>
        <w:t xml:space="preserve">    for (UIViewController *vc in self.navigationController.viewControllers) {</w:t>
      </w:r>
      <w:r>
        <w:rPr>
          <w:sz w:val="20"/>
        </w:rPr>
        <w:br w:type="textWrapping"/>
      </w:r>
      <w:r>
        <w:rPr>
          <w:sz w:val="20"/>
        </w:rPr>
        <w:t xml:space="preserve">        if ([vc isKindOfClass:[LWMSelectCabinetVC class]]) {</w:t>
      </w:r>
      <w:r>
        <w:rPr>
          <w:sz w:val="20"/>
        </w:rPr>
        <w:br w:type="textWrapping"/>
      </w:r>
      <w:r>
        <w:rPr>
          <w:sz w:val="20"/>
        </w:rPr>
        <w:t xml:space="preserve">            [navigationArray removeObject:vc];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([vc isKindOfClass:[LWMFoodStorageVC class]]) {</w:t>
      </w:r>
      <w:r>
        <w:rPr>
          <w:sz w:val="20"/>
        </w:rPr>
        <w:br w:type="textWrapping"/>
      </w:r>
      <w:r>
        <w:rPr>
          <w:sz w:val="20"/>
        </w:rPr>
        <w:t xml:space="preserve">            [navigationArray removeObject:vc];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</w:p>
    <w:p w14:paraId="2CFB7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"LWMFixedstationVC.h"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@interface LWMFixedstationVC ()&lt;QMapViewDelegate&gt;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UIView *bottomView;</w:t>
      </w:r>
      <w:r>
        <w:rPr>
          <w:sz w:val="20"/>
        </w:rPr>
        <w:br w:type="textWrapping"/>
      </w:r>
      <w:r>
        <w:rPr>
          <w:sz w:val="20"/>
        </w:rPr>
        <w:t>@property (nonatomic, strong) UILabel *nameLabel;</w:t>
      </w:r>
      <w:r>
        <w:rPr>
          <w:sz w:val="20"/>
        </w:rPr>
        <w:br w:type="textWrapping"/>
      </w:r>
      <w:r>
        <w:rPr>
          <w:sz w:val="20"/>
        </w:rPr>
        <w:t>@property (nonatomic, strong) UILabel *addressLabel;</w:t>
      </w:r>
      <w:r>
        <w:rPr>
          <w:sz w:val="20"/>
        </w:rPr>
        <w:br w:type="textWrapping"/>
      </w:r>
      <w:r>
        <w:rPr>
          <w:sz w:val="20"/>
        </w:rPr>
        <w:t>@property (nonatomic, strong) UILabel *distanceLabel;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LWMFixedstationVC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 getfixedstation];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(void)getfixedstation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[LWMDeliveryLogic getfixedstationWithFixed_station_id:self.fixed_station_id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if([dataDict isKindOfClass:[NSDictionary class]]){</w:t>
      </w:r>
      <w:r>
        <w:rPr>
          <w:sz w:val="20"/>
        </w:rPr>
        <w:br w:type="textWrapping"/>
      </w:r>
      <w:r>
        <w:rPr>
          <w:sz w:val="20"/>
        </w:rPr>
        <w:t xml:space="preserve">                NSString *coordinate_x = [NSString stringWithFormat:@"%@",dataDict[@"coordinate_x"]];</w:t>
      </w:r>
      <w:r>
        <w:rPr>
          <w:sz w:val="20"/>
        </w:rPr>
        <w:br w:type="textWrapping"/>
      </w:r>
      <w:r>
        <w:rPr>
          <w:sz w:val="20"/>
        </w:rPr>
        <w:t xml:space="preserve">                NSString *coordinate_y = [NSString stringWithFormat:@"%@",dataDict[@"coordinate_y"]];</w:t>
      </w:r>
      <w:r>
        <w:rPr>
          <w:sz w:val="20"/>
        </w:rPr>
        <w:br w:type="textWrapping"/>
      </w:r>
      <w:r>
        <w:rPr>
          <w:sz w:val="20"/>
        </w:rPr>
        <w:t xml:space="preserve">                self.mapView.showsUserLocation = YES;</w:t>
      </w:r>
      <w:r>
        <w:rPr>
          <w:sz w:val="20"/>
        </w:rPr>
        <w:br w:type="textWrapping"/>
      </w:r>
      <w:r>
        <w:rPr>
          <w:sz w:val="20"/>
        </w:rPr>
        <w:t xml:space="preserve">                [self.mapView setUserTrackingMode: QUserTrackingModeFollowWithHeading animated:YES]; //地图跟着位置移动</w:t>
      </w:r>
      <w:r>
        <w:rPr>
          <w:sz w:val="20"/>
        </w:rPr>
        <w:br w:type="textWrapping"/>
      </w:r>
      <w:r>
        <w:rPr>
          <w:sz w:val="20"/>
        </w:rPr>
        <w:t xml:space="preserve">                [self.mapView setZoomLevel:16.1 animated:YES];</w:t>
      </w:r>
      <w:r>
        <w:rPr>
          <w:sz w:val="20"/>
        </w:rPr>
        <w:br w:type="textWrapping"/>
      </w:r>
      <w:r>
        <w:rPr>
          <w:sz w:val="20"/>
        </w:rPr>
        <w:t xml:space="preserve">                self.mapView.showsCompass= NO;</w:t>
      </w:r>
      <w:r>
        <w:rPr>
          <w:sz w:val="20"/>
        </w:rPr>
        <w:br w:type="textWrapping"/>
      </w:r>
      <w:r>
        <w:rPr>
          <w:sz w:val="20"/>
        </w:rPr>
        <w:t xml:space="preserve">                [self.mapView setCenterCoordinate:CLLocationCoordinate2DMake([coordinate_x floatValue],[coordinate_y floatValue]) animated:YES];</w:t>
      </w:r>
      <w:r>
        <w:rPr>
          <w:sz w:val="20"/>
        </w:rPr>
        <w:br w:type="textWrapping"/>
      </w:r>
      <w:r>
        <w:rPr>
          <w:sz w:val="20"/>
        </w:rPr>
        <w:t xml:space="preserve">                CLLocationDistance distance = QMetersBetweenCoordinates(self.mapView.userLocation.location.coordinate,CLLocationCoordinate2DMake([coordinate_x doubleValue],[coordinate_y doubleValue]));</w:t>
      </w:r>
      <w:r>
        <w:rPr>
          <w:sz w:val="20"/>
        </w:rPr>
        <w:br w:type="textWrapping"/>
      </w:r>
      <w:r>
        <w:rPr>
          <w:sz w:val="20"/>
        </w:rPr>
        <w:t xml:space="preserve">                QPointAnnotation *pointAnnotation = [[QPointAnnotation alloc] init];</w:t>
      </w:r>
      <w:r>
        <w:rPr>
          <w:sz w:val="20"/>
        </w:rPr>
        <w:br w:type="textWrapping"/>
      </w:r>
      <w:r>
        <w:rPr>
          <w:sz w:val="20"/>
        </w:rPr>
        <w:t xml:space="preserve">                pointAnnotation.coordinate = CLLocationCoordinate2DMake([coordinate_x floatValue],[coordinate_y floatValue]);</w:t>
      </w:r>
      <w:r>
        <w:rPr>
          <w:sz w:val="20"/>
        </w:rPr>
        <w:br w:type="textWrapping"/>
      </w:r>
      <w:r>
        <w:rPr>
          <w:sz w:val="20"/>
        </w:rPr>
        <w:t xml:space="preserve">                pointAnnotation.title = [NSString stringWithFormat:@"%@",dataDict[@"name"]];</w:t>
      </w:r>
      <w:r>
        <w:rPr>
          <w:sz w:val="20"/>
        </w:rPr>
        <w:br w:type="textWrapping"/>
      </w:r>
      <w:r>
        <w:rPr>
          <w:sz w:val="20"/>
        </w:rPr>
        <w:t xml:space="preserve">                [self.mapView addAnnotation:pointAnnotation];</w:t>
      </w:r>
      <w:r>
        <w:rPr>
          <w:sz w:val="20"/>
        </w:rPr>
        <w:br w:type="textWrapping"/>
      </w:r>
      <w:r>
        <w:rPr>
          <w:sz w:val="20"/>
        </w:rPr>
        <w:t xml:space="preserve">                [self.mapView selectAnnotation:pointAnnotation animated:NO];</w:t>
      </w:r>
      <w:r>
        <w:rPr>
          <w:sz w:val="20"/>
        </w:rPr>
        <w:br w:type="textWrapping"/>
      </w:r>
      <w:r>
        <w:rPr>
          <w:sz w:val="20"/>
        </w:rPr>
        <w:t xml:space="preserve">                [self.view addSubview:self.bottomView];</w:t>
      </w:r>
      <w:r>
        <w:rPr>
          <w:sz w:val="20"/>
        </w:rPr>
        <w:br w:type="textWrapping"/>
      </w:r>
      <w:r>
        <w:rPr>
          <w:sz w:val="20"/>
        </w:rPr>
        <w:t xml:space="preserve">                [self.bottomView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        make.left.equalTo(self.view).offset(lwm_layoutWH(10));</w:t>
      </w:r>
      <w:r>
        <w:rPr>
          <w:sz w:val="20"/>
        </w:rPr>
        <w:br w:type="textWrapping"/>
      </w:r>
      <w:r>
        <w:rPr>
          <w:sz w:val="20"/>
        </w:rPr>
        <w:t xml:space="preserve">                    make.right.equalTo(self.view).offset(-lwm_layoutWH(10));</w:t>
      </w:r>
      <w:r>
        <w:rPr>
          <w:sz w:val="20"/>
        </w:rPr>
        <w:br w:type="textWrapping"/>
      </w:r>
      <w:r>
        <w:rPr>
          <w:sz w:val="20"/>
        </w:rPr>
        <w:t xml:space="preserve">                    make.bottom.equalTo(self.view).offset(kDevice_Is_iPhoneX?-lwm_layoutWH(34):-lwm_layoutWH(15));</w:t>
      </w:r>
      <w:r>
        <w:rPr>
          <w:sz w:val="20"/>
        </w:rPr>
        <w:br w:type="textWrapping"/>
      </w:r>
      <w:r>
        <w:rPr>
          <w:sz w:val="20"/>
        </w:rPr>
        <w:t xml:space="preserve">                    make.height.mas_equalTo(lwm_layoutWH(155));</w:t>
      </w:r>
      <w:r>
        <w:rPr>
          <w:sz w:val="20"/>
        </w:rPr>
        <w:br w:type="textWrapping"/>
      </w:r>
      <w:r>
        <w:rPr>
          <w:sz w:val="20"/>
        </w:rPr>
        <w:t xml:space="preserve">                }];</w:t>
      </w:r>
      <w:r>
        <w:rPr>
          <w:sz w:val="20"/>
        </w:rPr>
        <w:br w:type="textWrapping"/>
      </w:r>
      <w:r>
        <w:rPr>
          <w:sz w:val="20"/>
        </w:rPr>
        <w:t xml:space="preserve">                self.nameLabel.text = [NSString stringWithFormat:@"%@",dataDict[@"name"]];</w:t>
      </w:r>
      <w:r>
        <w:rPr>
          <w:sz w:val="20"/>
        </w:rPr>
        <w:br w:type="textWrapping"/>
      </w:r>
      <w:r>
        <w:rPr>
          <w:sz w:val="20"/>
        </w:rPr>
        <w:t xml:space="preserve">                self.addressLabel.text = [NSString stringWithFormat:@"%@",dataDict[@"address"]];</w:t>
      </w:r>
      <w:r>
        <w:rPr>
          <w:sz w:val="20"/>
        </w:rPr>
        <w:br w:type="textWrapping"/>
      </w:r>
      <w:r>
        <w:rPr>
          <w:sz w:val="20"/>
        </w:rPr>
        <w:t xml:space="preserve">                self.distanceLabel.text = [NSString stringWithFormat:@"距离您：%0.2f米",distance];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showErrorWithStatus:message];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</w:p>
    <w:p w14:paraId="6FB6A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520C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"LWMFoodStorageVC.h"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#import "LWMCabinetCell.h"</w:t>
      </w:r>
      <w:r>
        <w:rPr>
          <w:sz w:val="20"/>
        </w:rPr>
        <w:br w:type="textWrapping"/>
      </w:r>
      <w:r>
        <w:rPr>
          <w:sz w:val="20"/>
        </w:rPr>
        <w:t>#import "LWMFixedStationCell.h"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"LWMCabinetModel.h"</w:t>
      </w:r>
      <w:r>
        <w:rPr>
          <w:sz w:val="20"/>
        </w:rPr>
        <w:br w:type="textWrapping"/>
      </w:r>
      <w:r>
        <w:rPr>
          <w:sz w:val="20"/>
        </w:rPr>
        <w:t>#import "LWMFixed_stationModel.h"</w:t>
      </w:r>
      <w:r>
        <w:rPr>
          <w:sz w:val="20"/>
        </w:rPr>
        <w:br w:type="textWrapping"/>
      </w:r>
      <w:r>
        <w:rPr>
          <w:sz w:val="20"/>
        </w:rPr>
        <w:t>#import "LWMSelectCabinetVC.h"</w:t>
      </w:r>
      <w:r>
        <w:rPr>
          <w:sz w:val="20"/>
        </w:rPr>
        <w:br w:type="textWrapping"/>
      </w:r>
      <w:r>
        <w:rPr>
          <w:sz w:val="20"/>
        </w:rPr>
        <w:t>@interface LWMFoodStorageVC ()&lt;UITableViewDelegate,UITableViewDataSource,SPPageMenuDelegate&gt;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*leftTableView;</w:t>
      </w:r>
      <w:r>
        <w:rPr>
          <w:sz w:val="20"/>
        </w:rPr>
        <w:br w:type="textWrapping"/>
      </w:r>
      <w:r>
        <w:rPr>
          <w:sz w:val="20"/>
        </w:rPr>
        <w:t>@property (nonatomic, strong) UITableView *rightTableView;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NSMutableArray *cabinetArray;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*fixed_stationArray;</w:t>
      </w:r>
      <w:r>
        <w:rPr>
          <w:sz w:val="20"/>
        </w:rPr>
        <w:br w:type="textWrapping"/>
      </w:r>
      <w:r>
        <w:rPr>
          <w:sz w:val="20"/>
        </w:rPr>
        <w:t>@property (nonatomic, strong) UIView *tableHeaderView;</w:t>
      </w:r>
      <w:r>
        <w:rPr>
          <w:sz w:val="20"/>
        </w:rPr>
        <w:br w:type="textWrapping"/>
      </w:r>
      <w:r>
        <w:rPr>
          <w:sz w:val="20"/>
        </w:rPr>
        <w:t>@property (nonatomic, assign) NSInteger selectedItemIndex;</w:t>
      </w:r>
      <w:r>
        <w:rPr>
          <w:sz w:val="20"/>
        </w:rPr>
        <w:br w:type="textWrapping"/>
      </w:r>
      <w:r>
        <w:rPr>
          <w:sz w:val="20"/>
        </w:rPr>
        <w:t>@property (nonatomic, strong) UILabel *tipsLabel;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LWMFoodStorageVC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[LWMDeliveryLogic getsurroundqucanstationWithID:self.ID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*cabinetArray = dataDict[@"cabinet"];</w:t>
      </w:r>
      <w:r>
        <w:rPr>
          <w:sz w:val="20"/>
        </w:rPr>
        <w:br w:type="textWrapping"/>
      </w:r>
      <w:r>
        <w:rPr>
          <w:sz w:val="20"/>
        </w:rPr>
        <w:t xml:space="preserve">            NSArray *fixed_stationArray = dataDict[@"fixed_station"];</w:t>
      </w:r>
      <w:r>
        <w:rPr>
          <w:sz w:val="20"/>
        </w:rPr>
        <w:br w:type="textWrapping"/>
      </w:r>
      <w:r>
        <w:rPr>
          <w:sz w:val="20"/>
        </w:rPr>
        <w:t xml:space="preserve">            self.cabinetArray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cabinetArray)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LWMCabinetModel *model = [LWMCabinetModel yy_modelWithDictionary:dict];</w:t>
      </w:r>
      <w:r>
        <w:rPr>
          <w:sz w:val="20"/>
        </w:rPr>
        <w:br w:type="textWrapping"/>
      </w:r>
      <w:r>
        <w:rPr>
          <w:sz w:val="20"/>
        </w:rPr>
        <w:t xml:space="preserve">                [self.cabinetArray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self.fixed_stationArray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fixed_stationArray)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LWMFixed_stationModel *model = [LWMFixed_stationModel yy_modelWithDictionary:dict];</w:t>
      </w:r>
      <w:r>
        <w:rPr>
          <w:sz w:val="20"/>
        </w:rPr>
        <w:br w:type="textWrapping"/>
      </w:r>
      <w:r>
        <w:rPr>
          <w:sz w:val="20"/>
        </w:rPr>
        <w:t xml:space="preserve">                [self.fixed_stationArray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if (cabinetArray.count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self.leftTableView.ly_emptyView = [LWMEmptyView diyEmptyViewCabinet];</w:t>
      </w:r>
      <w:r>
        <w:rPr>
          <w:sz w:val="20"/>
        </w:rPr>
        <w:br w:type="textWrapping"/>
      </w:r>
      <w:r>
        <w:rPr>
          <w:sz w:val="20"/>
        </w:rPr>
        <w:t xml:space="preserve">                [self.leftTableView ly_showEmptyView];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if (fixed_stationArray.count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self.rightTableView.ly_emptyView = [LWMEmptyView diyEmptyViewFixed_station];</w:t>
      </w:r>
      <w:r>
        <w:rPr>
          <w:sz w:val="20"/>
        </w:rPr>
        <w:br w:type="textWrapping"/>
      </w:r>
    </w:p>
    <w:p w14:paraId="01564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0E50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"LWMOpenBuildingVC.h"</w:t>
      </w:r>
      <w:r>
        <w:rPr>
          <w:sz w:val="20"/>
        </w:rPr>
        <w:br w:type="textWrapping"/>
      </w:r>
      <w:r>
        <w:rPr>
          <w:sz w:val="20"/>
        </w:rPr>
        <w:t>#import "LWMOpenListVC.h"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#define LWMOpenBuildingCellID @"LWMOpenBuildingCellID"</w:t>
      </w:r>
      <w:r>
        <w:rPr>
          <w:sz w:val="20"/>
        </w:rPr>
        <w:br w:type="textWrapping"/>
      </w:r>
      <w:r>
        <w:rPr>
          <w:sz w:val="20"/>
        </w:rPr>
        <w:t>@interface LWMOpenBuildingVC ()&lt;UICollectionViewDelegate, UICollectionViewDataSource&gt;</w:t>
      </w:r>
      <w:r>
        <w:rPr>
          <w:sz w:val="20"/>
        </w:rPr>
        <w:br w:type="textWrapping"/>
      </w:r>
      <w:r>
        <w:rPr>
          <w:sz w:val="20"/>
        </w:rPr>
        <w:t>@property (nonatomic, weak)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*dataSourceArray;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LWMOpenBuildingVC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if([[kUserDefaults objectForKey:index_of_wait] integerValue]==0){</w:t>
      </w:r>
      <w:r>
        <w:rPr>
          <w:sz w:val="20"/>
        </w:rPr>
        <w:br w:type="textWrapping"/>
      </w:r>
      <w:r>
        <w:rPr>
          <w:sz w:val="20"/>
        </w:rPr>
        <w:t xml:space="preserve">        if([[kUserDefaults objectForKey:index_of_wait_type] integerValue]==2){</w:t>
      </w:r>
      <w:r>
        <w:rPr>
          <w:sz w:val="20"/>
        </w:rPr>
        <w:br w:type="textWrapping"/>
      </w:r>
      <w:r>
        <w:rPr>
          <w:sz w:val="20"/>
        </w:rPr>
        <w:t xml:space="preserve">    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NSLog(@"来了楼栋%@",@"lai");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[LWMDeliveryLogic getordersbybuildingWithType:@"open"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NSArray *dataArray = response[@"data"][@"rows"];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*datasMutableArray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NSInteger count = 0;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dataArray)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LWMOpenBuildingModel *pickingBuildingModel = [LWMOpenBuildingModel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    count+=[pickingBuildingModel.order_num intValue];</w:t>
      </w:r>
      <w:r>
        <w:rPr>
          <w:sz w:val="20"/>
        </w:rPr>
        <w:br w:type="textWrapping"/>
      </w:r>
      <w:r>
        <w:rPr>
          <w:sz w:val="20"/>
        </w:rPr>
        <w:t xml:space="preserve">                [datasMutableArray addObject: pickingBuildingModel];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self.dataSourceArray = datasMutableArray;</w:t>
      </w:r>
      <w:r>
        <w:rPr>
          <w:sz w:val="20"/>
        </w:rPr>
        <w:br w:type="textWrapping"/>
      </w:r>
      <w:r>
        <w:rPr>
          <w:sz w:val="20"/>
        </w:rPr>
        <w:t xml:space="preserve">            if (dataArray.count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self.collectionView.mj_footer.hidden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self.promptLab.text = @"没有订单数据";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self.collectionView.mj_footer.hidden = NO;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[self.collectionView reloadData];</w:t>
      </w:r>
      <w:r>
        <w:rPr>
          <w:sz w:val="20"/>
        </w:rPr>
        <w:br w:type="textWrapping"/>
      </w:r>
      <w:r>
        <w:rPr>
          <w:sz w:val="20"/>
        </w:rPr>
        <w:t xml:space="preserve">            if (response[@"data"][@"statistics_num"] != nil) {</w:t>
      </w:r>
      <w:r>
        <w:rPr>
          <w:sz w:val="20"/>
        </w:rPr>
        <w:br w:type="textWrapping"/>
      </w:r>
      <w:r>
        <w:rPr>
          <w:sz w:val="20"/>
        </w:rPr>
        <w:t xml:space="preserve">                NSDictionary *notificationDict = @{@"itemIndex":@"0", </w:t>
      </w:r>
    </w:p>
    <w:p w14:paraId="0234A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#import "LWMOpenListVC.h"</w:t>
      </w:r>
      <w:r>
        <w:rPr>
          <w:sz w:val="20"/>
        </w:rPr>
        <w:br w:type="textWrapping"/>
      </w:r>
      <w:r>
        <w:rPr>
          <w:sz w:val="20"/>
        </w:rPr>
        <w:t>#import "LWMOpenListCell.h"</w:t>
      </w:r>
      <w:r>
        <w:rPr>
          <w:sz w:val="20"/>
        </w:rPr>
        <w:br w:type="textWrapping"/>
      </w:r>
      <w:r>
        <w:rPr>
          <w:sz w:val="20"/>
        </w:rPr>
        <w:t>#import "LWMOpenListModel.h"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"LWMOrderDetailsVC.h"</w:t>
      </w:r>
      <w:r>
        <w:rPr>
          <w:sz w:val="20"/>
        </w:rPr>
        <w:br w:type="textWrapping"/>
      </w:r>
      <w:r>
        <w:rPr>
          <w:sz w:val="20"/>
        </w:rPr>
        <w:t>#import "LWMMyInfoVC.h"</w:t>
      </w:r>
      <w:r>
        <w:rPr>
          <w:sz w:val="20"/>
        </w:rPr>
        <w:br w:type="textWrapping"/>
      </w:r>
      <w:r>
        <w:rPr>
          <w:sz w:val="20"/>
        </w:rPr>
        <w:t>#import "LWMListBuildingView.h"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#import "LWMOrderSearchView.h"</w:t>
      </w:r>
      <w:r>
        <w:rPr>
          <w:sz w:val="20"/>
        </w:rPr>
        <w:br w:type="textWrapping"/>
      </w:r>
      <w:r>
        <w:rPr>
          <w:sz w:val="20"/>
        </w:rPr>
        <w:t>@interface LWMOpenListVC ()&lt;UITableViewDelegate,UITableViewDataSource,LWMOpenListCellDelegate,UITextFieldDelegate&gt;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@property (nonatomic, strong)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&lt;LWMOpenListModel *&gt;*openListArray;</w:t>
      </w:r>
      <w:r>
        <w:rPr>
          <w:sz w:val="20"/>
        </w:rPr>
        <w:br w:type="textWrapping"/>
      </w:r>
      <w:r>
        <w:rPr>
          <w:sz w:val="20"/>
        </w:rPr>
        <w:t>@property (nonatomic, strong) LWMListBuildingView *listBuildingView;</w:t>
      </w:r>
      <w:r>
        <w:rPr>
          <w:sz w:val="20"/>
        </w:rPr>
        <w:br w:type="textWrapping"/>
      </w:r>
      <w:r>
        <w:rPr>
          <w:sz w:val="20"/>
        </w:rPr>
        <w:t>@property (nonatomic, strong) NSArray *groupArray;</w:t>
      </w:r>
      <w:r>
        <w:rPr>
          <w:sz w:val="20"/>
        </w:rPr>
        <w:br w:type="textWrapping"/>
      </w:r>
      <w:r>
        <w:rPr>
          <w:sz w:val="20"/>
        </w:rPr>
        <w:t>@property (nonatomic, copy) NSString *groupName;</w:t>
      </w:r>
      <w:r>
        <w:rPr>
          <w:sz w:val="20"/>
        </w:rPr>
        <w:br w:type="textWrapping"/>
      </w:r>
      <w:r>
        <w:rPr>
          <w:sz w:val="20"/>
        </w:rPr>
        <w:t>@property (nonatomic, copy) NSString *groupID;</w:t>
      </w:r>
      <w:r>
        <w:rPr>
          <w:sz w:val="20"/>
        </w:rPr>
        <w:br w:type="textWrapping"/>
      </w:r>
      <w:r>
        <w:rPr>
          <w:sz w:val="20"/>
        </w:rPr>
        <w:t>@property (nonatomic, strong) UITextField *searchField;</w:t>
      </w:r>
      <w:r>
        <w:rPr>
          <w:sz w:val="20"/>
        </w:rPr>
        <w:br w:type="textWrapping"/>
      </w:r>
      <w:r>
        <w:rPr>
          <w:sz w:val="20"/>
        </w:rPr>
        <w:t>@property (nonatomic, copy) NSString *keyword;</w:t>
      </w:r>
      <w:r>
        <w:rPr>
          <w:sz w:val="20"/>
        </w:rPr>
        <w:br w:type="textWrapping"/>
      </w:r>
      <w:r>
        <w:rPr>
          <w:sz w:val="20"/>
        </w:rPr>
        <w:t>@property (nonatomic, strong) UIButton *allBtn;</w:t>
      </w:r>
      <w:r>
        <w:rPr>
          <w:sz w:val="20"/>
        </w:rPr>
        <w:br w:type="textWrapping"/>
      </w:r>
      <w:r>
        <w:rPr>
          <w:sz w:val="20"/>
        </w:rPr>
        <w:t>@property (nonatomic, copy) NSString *IDS;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LWMOpenListVC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NSLog(@"index_of_wait:%@ tuancan_id:%@ index_of_wait_type:%@",[kUserDefaults objectForKey:index_of_wait], self.tuancan_id, [kUserDefaults objectForKey:index_of_wait_type]);</w:t>
      </w:r>
      <w:r>
        <w:rPr>
          <w:sz w:val="20"/>
        </w:rPr>
        <w:br w:type="textWrapping"/>
      </w:r>
      <w:r>
        <w:rPr>
          <w:sz w:val="20"/>
        </w:rPr>
        <w:t xml:space="preserve">    if([[kUserDefaults objectForKey:index_of_wait] integerValue]==0){</w:t>
      </w:r>
      <w:r>
        <w:rPr>
          <w:sz w:val="20"/>
        </w:rPr>
        <w:br w:type="textWrapping"/>
      </w:r>
      <w:r>
        <w:rPr>
          <w:sz w:val="20"/>
        </w:rPr>
        <w:t xml:space="preserve">        if([[kUserDefaults objectForKey:index_of_wait_type] integerValue]==0){</w:t>
      </w:r>
      <w:r>
        <w:rPr>
          <w:sz w:val="20"/>
        </w:rPr>
        <w:br w:type="textWrapping"/>
      </w:r>
      <w:r>
        <w:rPr>
          <w:sz w:val="20"/>
        </w:rPr>
        <w:t xml:space="preserve">            [self loadInfo];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if([[kUserDefaults objectForKey:index_of_wait_type] integerValue]==1){</w:t>
      </w:r>
      <w:r>
        <w:rPr>
          <w:sz w:val="20"/>
        </w:rPr>
        <w:br w:type="textWrapping"/>
      </w:r>
      <w:r>
        <w:rPr>
          <w:sz w:val="20"/>
        </w:rPr>
        <w:t xml:space="preserve">            if(self.shop_id||self.tc_shop_id){</w:t>
      </w:r>
      <w:r>
        <w:rPr>
          <w:sz w:val="20"/>
        </w:rPr>
        <w:br w:type="textWrapping"/>
      </w:r>
      <w:r>
        <w:rPr>
          <w:sz w:val="20"/>
        </w:rPr>
        <w:t xml:space="preserve">        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if([[kUserDefaults objectForKey:index_of_wait_type] integerValue] == 2 || [[kUserDefaults objectForKey:index_of_wait_type] integerValue] == 3){</w:t>
      </w:r>
      <w:r>
        <w:rPr>
          <w:sz w:val="20"/>
        </w:rPr>
        <w:br w:type="textWrapping"/>
      </w:r>
      <w:r>
        <w:rPr>
          <w:sz w:val="20"/>
        </w:rPr>
        <w:t xml:space="preserve">            if (self.tuancan_id &amp;&amp; self.tuancan_id.length&gt;0 &amp;&amp; ![self.tuancan_id isEqual:@"0"]) {</w:t>
      </w:r>
      <w:r>
        <w:rPr>
          <w:sz w:val="20"/>
        </w:rPr>
        <w:br w:type="textWrapping"/>
      </w:r>
      <w:r>
        <w:rPr>
          <w:sz w:val="20"/>
        </w:rPr>
        <w:t xml:space="preserve">        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(void)viewDidAppear:(BOOL)animated{</w:t>
      </w:r>
    </w:p>
    <w:p w14:paraId="544DE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"LWMOpenRootVC.h"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#import "LWMOpenListVC.h"</w:t>
      </w:r>
      <w:r>
        <w:rPr>
          <w:sz w:val="20"/>
        </w:rPr>
        <w:br w:type="textWrapping"/>
      </w:r>
      <w:r>
        <w:rPr>
          <w:sz w:val="20"/>
        </w:rPr>
        <w:t>#import "LWMOpenShopVC.h"</w:t>
      </w:r>
      <w:r>
        <w:rPr>
          <w:sz w:val="20"/>
        </w:rPr>
        <w:br w:type="textWrapping"/>
      </w:r>
      <w:r>
        <w:rPr>
          <w:sz w:val="20"/>
        </w:rPr>
        <w:t>#import "LWMOpenBuildingVC.h"</w:t>
      </w:r>
      <w:r>
        <w:rPr>
          <w:sz w:val="20"/>
        </w:rPr>
        <w:br w:type="textWrapping"/>
      </w:r>
      <w:r>
        <w:rPr>
          <w:sz w:val="20"/>
        </w:rPr>
        <w:t>#import "CellListPushVC.h"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@interface LWMOpenRootVC ()&lt;SPPageMenuDelegate&gt;</w:t>
      </w:r>
      <w:r>
        <w:rPr>
          <w:sz w:val="20"/>
        </w:rPr>
        <w:br w:type="textWrapping"/>
      </w:r>
      <w:r>
        <w:rPr>
          <w:sz w:val="20"/>
        </w:rPr>
        <w:t>@property (nonatomic, strong) NSArray *menuArr;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LWMOpenListVC *openListVC;</w:t>
      </w:r>
      <w:r>
        <w:rPr>
          <w:sz w:val="20"/>
        </w:rPr>
        <w:br w:type="textWrapping"/>
      </w:r>
      <w:r>
        <w:rPr>
          <w:sz w:val="20"/>
        </w:rPr>
        <w:t>@property (nonatomic, strong) LWMOpenShopVC *openShopVC;</w:t>
      </w:r>
      <w:r>
        <w:rPr>
          <w:sz w:val="20"/>
        </w:rPr>
        <w:br w:type="textWrapping"/>
      </w:r>
      <w:r>
        <w:rPr>
          <w:sz w:val="20"/>
        </w:rPr>
        <w:t>@property (nonatomic, strong) LWMOpenBuildingVC *openBuildingVC;</w:t>
      </w:r>
      <w:r>
        <w:rPr>
          <w:sz w:val="20"/>
        </w:rPr>
        <w:br w:type="textWrapping"/>
      </w:r>
      <w:r>
        <w:rPr>
          <w:sz w:val="20"/>
        </w:rPr>
        <w:t>@property (nonatomic, strong) CellListPushVC *cellListPushVC;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LWMOpenRootVC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#pragma mark - UITableViewDelegate &amp;&amp; UITableViewDataSource</w:t>
      </w:r>
      <w:r>
        <w:rPr>
          <w:sz w:val="20"/>
        </w:rPr>
        <w:br w:type="textWrapping"/>
      </w:r>
      <w:r>
        <w:rPr>
          <w:sz w:val="20"/>
        </w:rPr>
        <w:t>#pragma mark - SPPageMenu的代理方法</w:t>
      </w:r>
      <w:r>
        <w:rPr>
          <w:sz w:val="20"/>
        </w:rPr>
        <w:br w:type="textWrapping"/>
      </w:r>
      <w:r>
        <w:rPr>
          <w:sz w:val="20"/>
        </w:rPr>
        <w:t>- (void)pageMenu:(SPPageMenu *)pageMenu itemSelectedAtIndex:(NSInteger)index {</w:t>
      </w:r>
      <w:r>
        <w:rPr>
          <w:sz w:val="20"/>
        </w:rPr>
        <w:br w:type="textWrapping"/>
      </w:r>
      <w:r>
        <w:rPr>
          <w:sz w:val="20"/>
        </w:rPr>
        <w:t xml:space="preserve">    SJHLog(@"%zd",index);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(void)pageMenu:(SPPageMenu *)pageMenu itemSelectedFromIndex:(NSInteger)fromIndex toIndex:(NSInteger)toIndex {</w:t>
      </w:r>
      <w:r>
        <w:rPr>
          <w:sz w:val="20"/>
        </w:rPr>
        <w:br w:type="textWrapping"/>
      </w:r>
      <w:r>
        <w:rPr>
          <w:sz w:val="20"/>
        </w:rPr>
        <w:t xml:space="preserve">    SJHLog(@"%zd-------&gt;%zd",fromIndex,toIndex);</w:t>
      </w:r>
      <w:r>
        <w:rPr>
          <w:sz w:val="20"/>
        </w:rPr>
        <w:br w:type="textWrapping"/>
      </w:r>
      <w:r>
        <w:rPr>
          <w:sz w:val="20"/>
        </w:rPr>
        <w:t xml:space="preserve">    [kUserDefaults setInteger:toIndex forKey:index_of_wait_type];</w:t>
      </w:r>
      <w:r>
        <w:rPr>
          <w:sz w:val="20"/>
        </w:rPr>
        <w:br w:type="textWrapping"/>
      </w:r>
      <w:r>
        <w:rPr>
          <w:sz w:val="20"/>
        </w:rPr>
        <w:t xml:space="preserve">    [kUserDefaults synchronize];</w:t>
      </w:r>
      <w:r>
        <w:rPr>
          <w:sz w:val="20"/>
        </w:rPr>
        <w:br w:type="textWrapping"/>
      </w:r>
      <w:r>
        <w:rPr>
          <w:sz w:val="20"/>
        </w:rPr>
        <w:t xml:space="preserve">    [self loadNewDatas];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 loadNewDatas {</w:t>
      </w:r>
      <w:r>
        <w:rPr>
          <w:sz w:val="20"/>
        </w:rPr>
        <w:br w:type="textWrapping"/>
      </w:r>
      <w:r>
        <w:rPr>
          <w:sz w:val="20"/>
        </w:rPr>
        <w:t xml:space="preserve">    NSInteger nowIndex = [[kUserDefaults objectForKey:index_of_wait_type] integerValue];</w:t>
      </w:r>
      <w:r>
        <w:rPr>
          <w:sz w:val="20"/>
        </w:rPr>
        <w:br w:type="textWrapping"/>
      </w:r>
      <w:r>
        <w:rPr>
          <w:sz w:val="20"/>
        </w:rPr>
        <w:t xml:space="preserve">    if ([[kUserDefaults objectForKey:LWMDelivery_type] isEqualToString:@"1"]) {</w:t>
      </w:r>
      <w:r>
        <w:rPr>
          <w:sz w:val="20"/>
        </w:rPr>
        <w:br w:type="textWrapping"/>
      </w:r>
      <w:r>
        <w:rPr>
          <w:sz w:val="20"/>
        </w:rPr>
        <w:t xml:space="preserve">        self.openListVC.view.hidden = YES;</w:t>
      </w:r>
      <w:r>
        <w:rPr>
          <w:sz w:val="20"/>
        </w:rPr>
        <w:br w:type="textWrapping"/>
      </w:r>
      <w:r>
        <w:rPr>
          <w:sz w:val="20"/>
        </w:rPr>
        <w:t xml:space="preserve">        self.cellListPushVC.view.hidden = YES;</w:t>
      </w:r>
      <w:r>
        <w:rPr>
          <w:sz w:val="20"/>
        </w:rPr>
        <w:br w:type="textWrapping"/>
      </w:r>
      <w:r>
        <w:rPr>
          <w:sz w:val="20"/>
        </w:rPr>
        <w:t xml:space="preserve">        self.openBuildingVC.view.hidden = YES;</w:t>
      </w:r>
      <w:r>
        <w:rPr>
          <w:sz w:val="20"/>
        </w:rPr>
        <w:br w:type="textWrapping"/>
      </w:r>
      <w:r>
        <w:rPr>
          <w:sz w:val="20"/>
        </w:rPr>
        <w:t xml:space="preserve">        self.openShopVC.view.hidden = YES;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self.openListVC.view.hidden = YES;</w:t>
      </w:r>
      <w:r>
        <w:rPr>
          <w:sz w:val="20"/>
        </w:rPr>
        <w:br w:type="textWrapping"/>
      </w:r>
      <w:r>
        <w:rPr>
          <w:sz w:val="20"/>
        </w:rPr>
        <w:t xml:space="preserve">        self.openShopVC.view.hidden = YES;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([_menuArr[nowIndex] isEqualToString:@"列表模式"]) {</w:t>
      </w:r>
      <w:r>
        <w:rPr>
          <w:sz w:val="20"/>
        </w:rPr>
        <w:br w:type="textWrapping"/>
      </w:r>
      <w:r>
        <w:rPr>
          <w:sz w:val="20"/>
        </w:rPr>
        <w:t xml:space="preserve">        [self.openListVC loadInfo];</w:t>
      </w:r>
      <w:r>
        <w:rPr>
          <w:sz w:val="20"/>
        </w:rPr>
        <w:br w:type="textWrapping"/>
      </w:r>
      <w:r>
        <w:rPr>
          <w:sz w:val="20"/>
        </w:rPr>
        <w:t xml:space="preserve">        self.openListVC.view.hidden = NO;</w:t>
      </w:r>
      <w:r>
        <w:rPr>
          <w:sz w:val="20"/>
        </w:rPr>
        <w:br w:type="textWrapping"/>
      </w:r>
      <w:r>
        <w:rPr>
          <w:sz w:val="20"/>
        </w:rPr>
        <w:t xml:space="preserve">    } else if ([_menuArr[nowIndex] isEqualToString:@"店铺模式"]) {</w:t>
      </w:r>
      <w:r>
        <w:rPr>
          <w:sz w:val="20"/>
        </w:rPr>
        <w:br w:type="textWrapping"/>
      </w:r>
      <w:r>
        <w:rPr>
          <w:sz w:val="20"/>
        </w:rPr>
        <w:t xml:space="preserve">        [self.openShopVC loadNewDatas];</w:t>
      </w:r>
      <w:r>
        <w:rPr>
          <w:sz w:val="20"/>
        </w:rPr>
        <w:br w:type="textWrapping"/>
      </w:r>
      <w:r>
        <w:rPr>
          <w:sz w:val="20"/>
        </w:rPr>
        <w:t xml:space="preserve">        self.openShopVC.view.hidden = NO;</w:t>
      </w:r>
      <w:r>
        <w:rPr>
          <w:sz w:val="20"/>
        </w:rPr>
        <w:br w:type="textWrapping"/>
      </w:r>
    </w:p>
    <w:p w14:paraId="306E2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6009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"LWMOpenShopVC.h"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"LWMOpenListVC.h"</w:t>
      </w:r>
      <w:r>
        <w:rPr>
          <w:sz w:val="20"/>
        </w:rPr>
        <w:br w:type="textWrapping"/>
      </w:r>
      <w:r>
        <w:rPr>
          <w:sz w:val="20"/>
        </w:rPr>
        <w:t>#define LWMOpenShopCellID @"LWMOpenShopCellID"</w:t>
      </w:r>
      <w:r>
        <w:rPr>
          <w:sz w:val="20"/>
        </w:rPr>
        <w:br w:type="textWrapping"/>
      </w:r>
      <w:r>
        <w:rPr>
          <w:sz w:val="20"/>
        </w:rPr>
        <w:t>@interface LWMOpenShopVC ()&lt;UICollectionViewDelegate, UICollectionViewDataSource&gt;</w:t>
      </w:r>
      <w:r>
        <w:rPr>
          <w:sz w:val="20"/>
        </w:rPr>
        <w:br w:type="textWrapping"/>
      </w:r>
      <w:r>
        <w:rPr>
          <w:sz w:val="20"/>
        </w:rPr>
        <w:t>@property (nonatomic, weak)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*dataSourceArray;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LWMOpenShopVC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NSLog(@"来了121:%@",[kUserDefaults objectForKey:index_of_wait]);</w:t>
      </w:r>
      <w:r>
        <w:rPr>
          <w:sz w:val="20"/>
        </w:rPr>
        <w:br w:type="textWrapping"/>
      </w:r>
      <w:r>
        <w:rPr>
          <w:sz w:val="20"/>
        </w:rPr>
        <w:t xml:space="preserve">    if([[kUserDefaults objectForKey:index_of_wait] integerValue]==0){</w:t>
      </w:r>
      <w:r>
        <w:rPr>
          <w:sz w:val="20"/>
        </w:rPr>
        <w:br w:type="textWrapping"/>
      </w:r>
      <w:r>
        <w:rPr>
          <w:sz w:val="20"/>
        </w:rPr>
        <w:t xml:space="preserve">        if([[kUserDefaults objectForKey:index_of_wait_type] integerValue]==1){</w:t>
      </w:r>
      <w:r>
        <w:rPr>
          <w:sz w:val="20"/>
        </w:rPr>
        <w:br w:type="textWrapping"/>
      </w:r>
      <w:r>
        <w:rPr>
          <w:sz w:val="20"/>
        </w:rPr>
        <w:t xml:space="preserve">            NSLog(@"来了122:%@",[kUserDefaults objectForKey:index_of_wait]);</w:t>
      </w:r>
      <w:r>
        <w:rPr>
          <w:sz w:val="20"/>
        </w:rPr>
        <w:br w:type="textWrapping"/>
      </w:r>
      <w:r>
        <w:rPr>
          <w:sz w:val="20"/>
        </w:rPr>
        <w:t xml:space="preserve">    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[LWMDeliveryLogic getopenlistByShopWithSuccess:^(id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NSArray *dataArray = response[@"data"][@"rows"];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*datasMutableArray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NSInteger count = 0;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dataArray)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LWMOpenShopModel *openShopModel = [LWMOpenShopModel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    count+=[openShopModel.num intValue];</w:t>
      </w:r>
      <w:r>
        <w:rPr>
          <w:sz w:val="20"/>
        </w:rPr>
        <w:br w:type="textWrapping"/>
      </w:r>
      <w:r>
        <w:rPr>
          <w:sz w:val="20"/>
        </w:rPr>
        <w:t xml:space="preserve">                [datasMutableArray addObject: openShopModel];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self.dataSourceArray = datasMutableArray;</w:t>
      </w:r>
      <w:r>
        <w:rPr>
          <w:sz w:val="20"/>
        </w:rPr>
        <w:br w:type="textWrapping"/>
      </w:r>
      <w:r>
        <w:rPr>
          <w:sz w:val="20"/>
        </w:rPr>
        <w:t xml:space="preserve">            if (dataArray.count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self.collectionView.mj_footer.hidden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self.promptLab.text = @"没有店铺订单数据";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self.collectionView.mj_footer.hidden = NO;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[self.collectionView reloadData];</w:t>
      </w:r>
      <w:r>
        <w:rPr>
          <w:sz w:val="20"/>
        </w:rPr>
        <w:br w:type="textWrapping"/>
      </w:r>
      <w:r>
        <w:rPr>
          <w:sz w:val="20"/>
        </w:rPr>
        <w:t xml:space="preserve">            if (response[@"data"][@"statistics_num"] != nil) {</w:t>
      </w:r>
      <w:r>
        <w:rPr>
          <w:sz w:val="20"/>
        </w:rPr>
        <w:br w:type="textWrapping"/>
      </w:r>
    </w:p>
    <w:p w14:paraId="45DFE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50C8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"LWMOrderDetailsVC.h"</w:t>
      </w:r>
      <w:r>
        <w:rPr>
          <w:sz w:val="20"/>
        </w:rPr>
        <w:br w:type="textWrapping"/>
      </w:r>
      <w:r>
        <w:rPr>
          <w:sz w:val="20"/>
        </w:rPr>
        <w:t>#import "LWMOrderDetailsModel.h"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"LWMorder_item.h"</w:t>
      </w:r>
      <w:r>
        <w:rPr>
          <w:sz w:val="20"/>
        </w:rPr>
        <w:br w:type="textWrapping"/>
      </w:r>
      <w:r>
        <w:rPr>
          <w:sz w:val="20"/>
        </w:rPr>
        <w:t>#import "LWMOrder_field.h"</w:t>
      </w:r>
      <w:r>
        <w:rPr>
          <w:sz w:val="20"/>
        </w:rPr>
        <w:br w:type="textWrapping"/>
      </w:r>
      <w:r>
        <w:rPr>
          <w:sz w:val="20"/>
        </w:rPr>
        <w:t>#import "LWMFixedstationVC.h"</w:t>
      </w:r>
      <w:r>
        <w:rPr>
          <w:sz w:val="20"/>
        </w:rPr>
        <w:br w:type="textWrapping"/>
      </w:r>
      <w:r>
        <w:rPr>
          <w:sz w:val="20"/>
        </w:rPr>
        <w:t>#import "LWMFoodStorageVC.h"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#import &lt;FTPopOverMenu.h&gt;</w:t>
      </w:r>
      <w:r>
        <w:rPr>
          <w:sz w:val="20"/>
        </w:rPr>
        <w:br w:type="textWrapping"/>
      </w:r>
      <w:r>
        <w:rPr>
          <w:sz w:val="20"/>
        </w:rPr>
        <w:t>#import "LWMAbnormalVC.h"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&lt;QCloudCOSXML/QCloudCOSXML.h&gt;</w:t>
      </w:r>
      <w:r>
        <w:rPr>
          <w:sz w:val="20"/>
        </w:rPr>
        <w:br w:type="textWrapping"/>
      </w:r>
      <w:r>
        <w:rPr>
          <w:sz w:val="20"/>
        </w:rPr>
        <w:t>#import "SJHSelectPictureView.h"</w:t>
      </w:r>
      <w:r>
        <w:rPr>
          <w:sz w:val="20"/>
        </w:rPr>
        <w:br w:type="textWrapping"/>
      </w:r>
      <w:r>
        <w:rPr>
          <w:sz w:val="20"/>
        </w:rPr>
        <w:t>#import "TZImagePickerController/TZImagePickerController.h"</w:t>
      </w:r>
      <w:r>
        <w:rPr>
          <w:sz w:val="20"/>
        </w:rPr>
        <w:br w:type="textWrapping"/>
      </w:r>
      <w:r>
        <w:rPr>
          <w:sz w:val="20"/>
        </w:rPr>
        <w:t>#import "TZImagePreviewController.h"</w:t>
      </w:r>
      <w:r>
        <w:rPr>
          <w:sz w:val="20"/>
        </w:rPr>
        <w:br w:type="textWrapping"/>
      </w:r>
      <w:r>
        <w:rPr>
          <w:sz w:val="20"/>
        </w:rPr>
        <w:t>#import "LWMPictureVC.h"</w:t>
      </w:r>
      <w:r>
        <w:rPr>
          <w:sz w:val="20"/>
        </w:rPr>
        <w:br w:type="textWrapping"/>
      </w:r>
      <w:r>
        <w:rPr>
          <w:sz w:val="20"/>
        </w:rPr>
        <w:t>@interface LWMOrderDetailsVC ()&lt;UITableViewDataSource,UITableViewDelegate&gt;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LWMOrderDetailsModel *orderDetailsModel;</w:t>
      </w:r>
      <w:r>
        <w:rPr>
          <w:sz w:val="20"/>
        </w:rPr>
        <w:br w:type="textWrapping"/>
      </w:r>
      <w:r>
        <w:rPr>
          <w:sz w:val="20"/>
        </w:rPr>
        <w:t>@property (nonatomic, strong) UIView *tableFooterView;</w:t>
      </w:r>
      <w:r>
        <w:rPr>
          <w:sz w:val="20"/>
        </w:rPr>
        <w:br w:type="textWrapping"/>
      </w:r>
      <w:r>
        <w:rPr>
          <w:sz w:val="20"/>
        </w:rPr>
        <w:t>@property (nonatomic, strong) UIButton *orderconfirmBtn;</w:t>
      </w:r>
      <w:r>
        <w:rPr>
          <w:sz w:val="20"/>
        </w:rPr>
        <w:br w:type="textWrapping"/>
      </w:r>
      <w:r>
        <w:rPr>
          <w:sz w:val="20"/>
        </w:rPr>
        <w:t>@property (nonatomic, strong) UIButton *leftBtn;</w:t>
      </w:r>
      <w:r>
        <w:rPr>
          <w:sz w:val="20"/>
        </w:rPr>
        <w:br w:type="textWrapping"/>
      </w:r>
      <w:r>
        <w:rPr>
          <w:sz w:val="20"/>
        </w:rPr>
        <w:t>@property (nonatomic, strong) UIButton *rightBtn;</w:t>
      </w:r>
      <w:r>
        <w:rPr>
          <w:sz w:val="20"/>
        </w:rPr>
        <w:br w:type="textWrapping"/>
      </w:r>
      <w:r>
        <w:rPr>
          <w:sz w:val="20"/>
        </w:rPr>
        <w:t>@property (nonatomic, strong) UILabel *footerTipLabel;</w:t>
      </w:r>
      <w:r>
        <w:rPr>
          <w:sz w:val="20"/>
        </w:rPr>
        <w:br w:type="textWrapping"/>
      </w:r>
      <w:r>
        <w:rPr>
          <w:sz w:val="20"/>
        </w:rPr>
        <w:t>@property (nonatomic, strong) UIButton *cabinetBtn;</w:t>
      </w:r>
      <w:r>
        <w:rPr>
          <w:sz w:val="20"/>
        </w:rPr>
        <w:br w:type="textWrapping"/>
      </w:r>
      <w:r>
        <w:rPr>
          <w:sz w:val="20"/>
        </w:rPr>
        <w:t>@property (nonatomic, copy) NSString *failed_reason;</w:t>
      </w:r>
      <w:r>
        <w:rPr>
          <w:sz w:val="20"/>
        </w:rPr>
        <w:br w:type="textWrapping"/>
      </w:r>
      <w:r>
        <w:rPr>
          <w:sz w:val="20"/>
        </w:rPr>
        <w:t>@property (nonatomic, assign) BOOL isCancel;</w:t>
      </w:r>
      <w:r>
        <w:rPr>
          <w:sz w:val="20"/>
        </w:rPr>
        <w:br w:type="textWrapping"/>
      </w:r>
      <w:r>
        <w:rPr>
          <w:sz w:val="20"/>
        </w:rPr>
        <w:t>@property (nonatomic, strong) UIImageView *iconImageView;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LWMOrderDetailsVC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@"订单详情";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[self initMapViewAndSearch];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(void)viewWillDisappear:(BOOL)animated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viewWillDisappear:animated];</w:t>
      </w:r>
      <w:r>
        <w:rPr>
          <w:sz w:val="20"/>
        </w:rPr>
        <w:br w:type="textWrapping"/>
      </w:r>
      <w:r>
        <w:rPr>
          <w:sz w:val="20"/>
        </w:rPr>
        <w:t xml:space="preserve">    self.isCancel = YES;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(void)dealloc {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[SVProgressHUD show];</w:t>
      </w:r>
      <w:r>
        <w:rPr>
          <w:sz w:val="20"/>
        </w:rPr>
        <w:br w:type="textWrapping"/>
      </w:r>
      <w:r>
        <w:rPr>
          <w:sz w:val="20"/>
        </w:rPr>
        <w:t xml:space="preserve">    [LWMDeliveryLogic getorderrowWithID:self.orderID success:^(id  _Nonnull response) {</w:t>
      </w:r>
      <w:r>
        <w:rPr>
          <w:sz w:val="20"/>
        </w:rPr>
        <w:br w:type="textWrapping"/>
      </w:r>
    </w:p>
    <w:p w14:paraId="776F7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33EC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"LWMSelectCabinetVC.h"</w:t>
      </w:r>
      <w:r>
        <w:rPr>
          <w:sz w:val="20"/>
        </w:rPr>
        <w:br w:type="textWrapping"/>
      </w:r>
      <w:r>
        <w:rPr>
          <w:sz w:val="20"/>
        </w:rPr>
        <w:t>#import "LWMConfirmMealStorageVC.h"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#import "LWMCabinetinfoModel.h"</w:t>
      </w:r>
      <w:r>
        <w:rPr>
          <w:sz w:val="20"/>
        </w:rPr>
        <w:br w:type="textWrapping"/>
      </w:r>
      <w:r>
        <w:rPr>
          <w:sz w:val="20"/>
        </w:rPr>
        <w:t>@interface LWMSelectCabinetVC ()</w:t>
      </w:r>
      <w:r>
        <w:rPr>
          <w:sz w:val="20"/>
        </w:rPr>
        <w:br w:type="textWrapping"/>
      </w:r>
      <w:r>
        <w:rPr>
          <w:sz w:val="20"/>
        </w:rPr>
        <w:t>@property (nonatomic, strong) UIButton *smallBtn;</w:t>
      </w:r>
      <w:r>
        <w:rPr>
          <w:sz w:val="20"/>
        </w:rPr>
        <w:br w:type="textWrapping"/>
      </w:r>
      <w:r>
        <w:rPr>
          <w:sz w:val="20"/>
        </w:rPr>
        <w:t>@property (nonatomic, strong) UIButton *bigBtn;</w:t>
      </w:r>
      <w:r>
        <w:rPr>
          <w:sz w:val="20"/>
        </w:rPr>
        <w:br w:type="textWrapping"/>
      </w:r>
      <w:r>
        <w:rPr>
          <w:sz w:val="20"/>
        </w:rPr>
        <w:t>@property (nonatomic, strong) UILabel *smallName;</w:t>
      </w:r>
      <w:r>
        <w:rPr>
          <w:sz w:val="20"/>
        </w:rPr>
        <w:br w:type="textWrapping"/>
      </w:r>
      <w:r>
        <w:rPr>
          <w:sz w:val="20"/>
        </w:rPr>
        <w:t>@property (nonatomic, strong) UILabel *small_total;</w:t>
      </w:r>
      <w:r>
        <w:rPr>
          <w:sz w:val="20"/>
        </w:rPr>
        <w:br w:type="textWrapping"/>
      </w:r>
      <w:r>
        <w:rPr>
          <w:sz w:val="20"/>
        </w:rPr>
        <w:t>@property (nonatomic, strong) UILabel *bigName;</w:t>
      </w:r>
      <w:r>
        <w:rPr>
          <w:sz w:val="20"/>
        </w:rPr>
        <w:br w:type="textWrapping"/>
      </w:r>
      <w:r>
        <w:rPr>
          <w:sz w:val="20"/>
        </w:rPr>
        <w:t>@property (nonatomic, strong) UILabel *big_total;</w:t>
      </w:r>
      <w:r>
        <w:rPr>
          <w:sz w:val="20"/>
        </w:rPr>
        <w:br w:type="textWrapping"/>
      </w:r>
      <w:r>
        <w:rPr>
          <w:sz w:val="20"/>
        </w:rPr>
        <w:t>@property (nonatomic, strong) UIButton *warmBtn;</w:t>
      </w:r>
      <w:r>
        <w:rPr>
          <w:sz w:val="20"/>
        </w:rPr>
        <w:br w:type="textWrapping"/>
      </w:r>
      <w:r>
        <w:rPr>
          <w:sz w:val="20"/>
        </w:rPr>
        <w:t>@property (nonatomic, strong) UIButton *noWarmBtn;</w:t>
      </w:r>
      <w:r>
        <w:rPr>
          <w:sz w:val="20"/>
        </w:rPr>
        <w:br w:type="textWrapping"/>
      </w:r>
      <w:r>
        <w:rPr>
          <w:sz w:val="20"/>
        </w:rPr>
        <w:t>@property (nonatomic, strong) UIImageView *warmIcon;</w:t>
      </w:r>
      <w:r>
        <w:rPr>
          <w:sz w:val="20"/>
        </w:rPr>
        <w:br w:type="textWrapping"/>
      </w:r>
      <w:r>
        <w:rPr>
          <w:sz w:val="20"/>
        </w:rPr>
        <w:t>@property (nonatomic, strong) UILabel *warmLabel;</w:t>
      </w:r>
      <w:r>
        <w:rPr>
          <w:sz w:val="20"/>
        </w:rPr>
        <w:br w:type="textWrapping"/>
      </w:r>
      <w:r>
        <w:rPr>
          <w:sz w:val="20"/>
        </w:rPr>
        <w:t>@property (nonatomic, strong) UIImageView *noWarmIcon;</w:t>
      </w:r>
      <w:r>
        <w:rPr>
          <w:sz w:val="20"/>
        </w:rPr>
        <w:br w:type="textWrapping"/>
      </w:r>
      <w:r>
        <w:rPr>
          <w:sz w:val="20"/>
        </w:rPr>
        <w:t>@property (nonatomic, strong) UILabel *noWarmLabel;</w:t>
      </w:r>
      <w:r>
        <w:rPr>
          <w:sz w:val="20"/>
        </w:rPr>
        <w:br w:type="textWrapping"/>
      </w:r>
      <w:r>
        <w:rPr>
          <w:sz w:val="20"/>
        </w:rPr>
        <w:t>@property (nonatomic, strong) LWMCabinetinfoModel *cabinetinfoModel;</w:t>
      </w:r>
      <w:r>
        <w:rPr>
          <w:sz w:val="20"/>
        </w:rPr>
        <w:br w:type="textWrapping"/>
      </w:r>
      <w:r>
        <w:rPr>
          <w:sz w:val="20"/>
        </w:rPr>
        <w:t>@property (nonatomic, copy) NSString *type;</w:t>
      </w:r>
      <w:r>
        <w:rPr>
          <w:sz w:val="20"/>
        </w:rPr>
        <w:br w:type="textWrapping"/>
      </w:r>
      <w:r>
        <w:rPr>
          <w:sz w:val="20"/>
        </w:rPr>
        <w:t>@property (nonatomic, copy) NSString *is_warm;</w:t>
      </w:r>
      <w:r>
        <w:rPr>
          <w:sz w:val="20"/>
        </w:rPr>
        <w:br w:type="textWrapping"/>
      </w:r>
      <w:r>
        <w:rPr>
          <w:sz w:val="20"/>
        </w:rPr>
        <w:t>@property (nonatomic, copy) NSString *cell_no;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LWMSelectCabinetVC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[LWMDeliveryLogic getfixedstationWithCabinet_id:self.cabinetModel.cabinet_id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self.cabinetinfoModel = [LWMCabinetinfoModel yy_modelWithDictionary:dataDict];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showErrorWithStatus:message];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(void)addcabinetorder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[LWMDeliveryLogic addcabinetorderWithID:self.ID cabinet_id:self.cabinetModel.cabinet_id type:self.type is_warm:self.is_warm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dismiss];</w:t>
      </w:r>
      <w:r>
        <w:rPr>
          <w:sz w:val="20"/>
        </w:rPr>
        <w:br w:type="textWrapping"/>
      </w:r>
    </w:p>
    <w:p w14:paraId="34E46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04B1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"LWMTransferVC.h"</w:t>
      </w:r>
      <w:r>
        <w:rPr>
          <w:sz w:val="20"/>
        </w:rPr>
        <w:br w:type="textWrapping"/>
      </w:r>
      <w:r>
        <w:rPr>
          <w:sz w:val="20"/>
        </w:rPr>
        <w:t>#import "XFZTextView.h"</w:t>
      </w:r>
      <w:r>
        <w:rPr>
          <w:sz w:val="20"/>
        </w:rPr>
        <w:br w:type="textWrapping"/>
      </w:r>
      <w:r>
        <w:rPr>
          <w:sz w:val="20"/>
        </w:rPr>
        <w:t>#import "SKTagView.h"</w:t>
      </w:r>
      <w:r>
        <w:rPr>
          <w:sz w:val="20"/>
        </w:rPr>
        <w:br w:type="textWrapping"/>
      </w:r>
      <w:r>
        <w:rPr>
          <w:sz w:val="20"/>
        </w:rPr>
        <w:t>#import "OrderHomeTool.h"</w:t>
      </w:r>
      <w:r>
        <w:rPr>
          <w:sz w:val="20"/>
        </w:rPr>
        <w:br w:type="textWrapping"/>
      </w:r>
      <w:r>
        <w:rPr>
          <w:sz w:val="20"/>
        </w:rPr>
        <w:t>#import "LWMDeliveryLogic.h"</w:t>
      </w:r>
      <w:r>
        <w:rPr>
          <w:sz w:val="20"/>
        </w:rPr>
        <w:br w:type="textWrapping"/>
      </w:r>
      <w:r>
        <w:rPr>
          <w:sz w:val="20"/>
        </w:rPr>
        <w:t>@interface LWMTransferVC ()</w:t>
      </w:r>
      <w:r>
        <w:rPr>
          <w:sz w:val="20"/>
        </w:rPr>
        <w:br w:type="textWrapping"/>
      </w:r>
      <w:r>
        <w:rPr>
          <w:sz w:val="20"/>
        </w:rPr>
        <w:t>@property (nonatomic, strong) XFZTextView *textView;</w:t>
      </w:r>
      <w:r>
        <w:rPr>
          <w:sz w:val="20"/>
        </w:rPr>
        <w:br w:type="textWrapping"/>
      </w:r>
      <w:r>
        <w:rPr>
          <w:sz w:val="20"/>
        </w:rPr>
        <w:t>@property (nonatomic, strong) SKTagView *tagView;</w:t>
      </w:r>
      <w:r>
        <w:rPr>
          <w:sz w:val="20"/>
        </w:rPr>
        <w:br w:type="textWrapping"/>
      </w:r>
      <w:r>
        <w:rPr>
          <w:sz w:val="20"/>
        </w:rPr>
        <w:t>@property (nonatomic, strong) UIButton *saveButton;</w:t>
      </w:r>
      <w:r>
        <w:rPr>
          <w:sz w:val="20"/>
        </w:rPr>
        <w:br w:type="textWrapping"/>
      </w:r>
      <w:r>
        <w:rPr>
          <w:sz w:val="20"/>
        </w:rPr>
        <w:t>@property (nonatomic, strong) NSMutableArray *tagArray;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LWMTransferVC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 initWithTitle:@"完成" style:UIBarButtonItemStylePlain target:self action:@selector(clickSaveButton)];</w:t>
      </w:r>
      <w:r>
        <w:rPr>
          <w:sz w:val="20"/>
        </w:rPr>
        <w:br w:type="textWrapping"/>
      </w:r>
      <w:r>
        <w:rPr>
          <w:sz w:val="20"/>
        </w:rPr>
        <w:t xml:space="preserve">    self.navigationItem.leftBarButtonItem = [[UIBarButtonItem alloc]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initWithImage:[UIImage imageNamed:@"back"] style:UIBarButtonItemStylePlain target:self action:@selector(backItem)];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 {</w:t>
      </w:r>
      <w:r>
        <w:rPr>
          <w:sz w:val="20"/>
        </w:rPr>
        <w:br w:type="textWrapping"/>
      </w:r>
      <w:r>
        <w:rPr>
          <w:sz w:val="20"/>
        </w:rPr>
        <w:t xml:space="preserve">    self.textView = [[XFZTextView alloc]init];</w:t>
      </w:r>
      <w:r>
        <w:rPr>
          <w:sz w:val="20"/>
        </w:rPr>
        <w:br w:type="textWrapping"/>
      </w:r>
      <w:r>
        <w:rPr>
          <w:sz w:val="20"/>
        </w:rPr>
        <w:t xml:space="preserve">    self.textView.backgroundColor =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self.textView.placeholder = @"请输入转单理由~";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addSubview:self.textView];</w:t>
      </w:r>
      <w:r>
        <w:rPr>
          <w:sz w:val="20"/>
        </w:rPr>
        <w:br w:type="textWrapping"/>
      </w:r>
      <w:r>
        <w:rPr>
          <w:sz w:val="20"/>
        </w:rPr>
        <w:t xml:space="preserve">    [self.textView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make.left.top.equalTo(self.view).offset(10);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make.right.equalTo(self.view).offset(-10);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make.height.mas_equalTo(139);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*tipLabel = [UILabel lwm_labelWithText:@"快捷标签" font:[UIFont systemFontOfSize:15] color:[UIColor lwm_colorWithHex:0x999999]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addSubview:tipLabel];</w:t>
      </w:r>
      <w:r>
        <w:rPr>
          <w:sz w:val="20"/>
        </w:rPr>
        <w:br w:type="textWrapping"/>
      </w:r>
      <w:r>
        <w:rPr>
          <w:sz w:val="20"/>
        </w:rPr>
        <w:t xml:space="preserve">    [tipLabel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make.left.equalTo(self.view).offset(15);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make.top.equalTo(self.textView.mas_bottom).offset(12);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self.saveButton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self.saveButton.titleLabel.font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self.saveButton.titleLabel.textAlignment = NSTextAlignmentRight;</w:t>
      </w:r>
      <w:r>
        <w:rPr>
          <w:sz w:val="20"/>
        </w:rPr>
        <w:br w:type="textWrapping"/>
      </w:r>
      <w:r>
        <w:rPr>
          <w:sz w:val="20"/>
        </w:rPr>
        <w:t xml:space="preserve">    self.saveButton.titleEdgeInsets = UIEdgeInsetsMake(0, 8, 0, 0);</w:t>
      </w:r>
      <w:r>
        <w:rPr>
          <w:sz w:val="20"/>
        </w:rPr>
        <w:br w:type="textWrapping"/>
      </w:r>
      <w:r>
        <w:rPr>
          <w:sz w:val="20"/>
        </w:rPr>
        <w:t xml:space="preserve">    [self.saveButton setTitle:@"编辑"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[self.saveButton setTitle:@"完成" forState:UIControlStateSelected];</w:t>
      </w:r>
      <w:r>
        <w:rPr>
          <w:sz w:val="20"/>
        </w:rPr>
        <w:br w:type="textWrapping"/>
      </w:r>
      <w:r>
        <w:rPr>
          <w:sz w:val="20"/>
        </w:rPr>
        <w:t xml:space="preserve">    [self.saveButton setImage:[UIImage imageNamed:@"icon-bianji"]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[self.saveButton setImage:[UIImage imageNamed:@"icon_save"] forState:UIControlStateSelected];</w:t>
      </w:r>
      <w:r>
        <w:rPr>
          <w:sz w:val="20"/>
        </w:rPr>
        <w:br w:type="textWrapping"/>
      </w:r>
      <w:r>
        <w:rPr>
          <w:sz w:val="20"/>
        </w:rPr>
        <w:t xml:space="preserve">    [self.saveButton setTitleColor:[UIColor lwm_colorWithHex:0x666666]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[self.saveButton setTitleColor:kMainColor forState:UIControlStateSelected];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addSubview:self.saveButton];</w:t>
      </w:r>
    </w:p>
    <w:p w14:paraId="7B5D6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"MoreRootVC.h"</w:t>
      </w:r>
      <w:r>
        <w:rPr>
          <w:sz w:val="20"/>
        </w:rPr>
        <w:br w:type="textWrapping"/>
      </w:r>
      <w:r>
        <w:rPr>
          <w:sz w:val="20"/>
        </w:rPr>
        <w:t>#import "SuccessfulViewController.h"</w:t>
      </w:r>
      <w:r>
        <w:rPr>
          <w:sz w:val="20"/>
        </w:rPr>
        <w:br w:type="textWrapping"/>
      </w:r>
      <w:r>
        <w:rPr>
          <w:sz w:val="20"/>
        </w:rPr>
        <w:t>#import "FailureViewController.h"</w:t>
      </w:r>
      <w:r>
        <w:rPr>
          <w:sz w:val="20"/>
        </w:rPr>
        <w:br w:type="textWrapping"/>
      </w:r>
      <w:r>
        <w:rPr>
          <w:sz w:val="20"/>
        </w:rPr>
        <w:t>#import "DeliveriesListVC.h"</w:t>
      </w:r>
      <w:r>
        <w:rPr>
          <w:sz w:val="20"/>
        </w:rPr>
        <w:br w:type="textWrapping"/>
      </w:r>
      <w:r>
        <w:rPr>
          <w:sz w:val="20"/>
        </w:rPr>
        <w:t>#import "DeliveredListVC.h"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@interface MoreRootVC () &lt;SPPageMenuDelegate, UIScrollViewDelegate&gt;</w:t>
      </w:r>
      <w:r>
        <w:rPr>
          <w:sz w:val="20"/>
        </w:rPr>
        <w:br w:type="textWrapping"/>
      </w:r>
      <w:r>
        <w:rPr>
          <w:sz w:val="20"/>
        </w:rPr>
        <w:t>@property (nonatomic, strong) NSArray *dataArr;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UIScrollView *scrollView;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*myChildViewControllers;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MoreRootVC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if([[kUserDefaults objectForKey:kIs_delivery_upstairs] integerValue] == 1){</w:t>
      </w:r>
      <w:r>
        <w:rPr>
          <w:sz w:val="20"/>
        </w:rPr>
        <w:br w:type="textWrapping"/>
      </w:r>
      <w:r>
        <w:rPr>
          <w:sz w:val="20"/>
        </w:rPr>
        <w:t xml:space="preserve">        self.dataArr = @[@"已交付",@"已送达",@"成功",@"失败"];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self.dataArr = @[@"已送达",@"成功",@"失败"];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SPPageMenu *pageMenu = [SPPageMenu pageMenuWithFrame:CGRectMake(0, 0, LWMScreenW, lwm_layoutWH(44)) trackerStyle:SPPageMenuTrackerStyleLineAttachment];</w:t>
      </w:r>
      <w:r>
        <w:rPr>
          <w:sz w:val="20"/>
        </w:rPr>
        <w:br w:type="textWrapping"/>
      </w:r>
      <w:r>
        <w:rPr>
          <w:sz w:val="20"/>
        </w:rPr>
        <w:t xml:space="preserve">    [pageMenu setItems:self.dataArr selectedItemIndex:0];</w:t>
      </w:r>
      <w:r>
        <w:rPr>
          <w:sz w:val="20"/>
        </w:rPr>
        <w:br w:type="textWrapping"/>
      </w:r>
      <w:r>
        <w:rPr>
          <w:sz w:val="20"/>
        </w:rPr>
        <w:t xml:space="preserve">    pageMenu.permutationWay = SPPageMenuPermutationWayNotScrollEqualWidths;</w:t>
      </w:r>
      <w:r>
        <w:rPr>
          <w:sz w:val="20"/>
        </w:rPr>
        <w:br w:type="textWrapping"/>
      </w:r>
      <w:r>
        <w:rPr>
          <w:sz w:val="20"/>
        </w:rPr>
        <w:t xml:space="preserve">    pageMenu.trackerWidth = LWMScreenW / (self.dataArr.count * 2);</w:t>
      </w:r>
      <w:r>
        <w:rPr>
          <w:sz w:val="20"/>
        </w:rPr>
        <w:br w:type="textWrapping"/>
      </w:r>
      <w:r>
        <w:rPr>
          <w:sz w:val="20"/>
        </w:rPr>
        <w:t xml:space="preserve">    pageMenu.dividingLine.alpha = 0.25;</w:t>
      </w:r>
      <w:r>
        <w:rPr>
          <w:sz w:val="20"/>
        </w:rPr>
        <w:br w:type="textWrapping"/>
      </w:r>
      <w:r>
        <w:rPr>
          <w:sz w:val="20"/>
        </w:rPr>
        <w:t xml:space="preserve">    [pageMenu setTrackerHeight:2 cornerRadius:0];</w:t>
      </w:r>
      <w:bookmarkStart w:id="0" w:name="_GoBack"/>
      <w:bookmarkEnd w:id="0"/>
      <w:r>
        <w:rPr>
          <w:sz w:val="20"/>
        </w:rPr>
        <w:br w:type="textWrapping"/>
      </w:r>
      <w:r>
        <w:rPr>
          <w:sz w:val="20"/>
        </w:rPr>
        <w:t xml:space="preserve">    pageMenu.tracker.backgroundColor = kMainColor;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pageMenu.unSelectedItemTitleColor = SJHColor(102, 102, 102);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pageMenu.selectedItemTitleColor = kMainColor;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pageMenu.delegate = self;</w:t>
      </w:r>
      <w:r>
        <w:rPr>
          <w:sz w:val="20"/>
        </w:rPr>
        <w:br w:type="textWrapping"/>
      </w:r>
      <w:r>
        <w:rPr>
          <w:sz w:val="20"/>
        </w:rPr>
        <w:t xml:space="preserve">    pageMenu.bridgeScrollView = self.scrollView;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addSubview:pageMenu];</w:t>
      </w:r>
      <w:r>
        <w:rPr>
          <w:sz w:val="20"/>
        </w:rPr>
        <w:br w:type="textWrapping"/>
      </w:r>
      <w:r>
        <w:rPr>
          <w:sz w:val="20"/>
        </w:rPr>
        <w:t xml:space="preserve">    _pageMenu = pageMenu;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addSubview:self.scrollView];</w:t>
      </w:r>
      <w:r>
        <w:rPr>
          <w:sz w:val="20"/>
        </w:rPr>
        <w:br w:type="textWrapping"/>
      </w:r>
      <w:r>
        <w:rPr>
          <w:sz w:val="20"/>
        </w:rPr>
        <w:t xml:space="preserve">    DeliveriesListVC *deliveriesListVC = [[DeliveriesListVC alloc]init];</w:t>
      </w:r>
      <w:r>
        <w:rPr>
          <w:sz w:val="20"/>
        </w:rPr>
        <w:br w:type="textWrapping"/>
      </w:r>
      <w:r>
        <w:rPr>
          <w:sz w:val="20"/>
        </w:rPr>
        <w:t xml:space="preserve">    DeliveredListVC *deliveredListVC = [[DeliveredListVC alloc]init];</w:t>
      </w:r>
      <w:r>
        <w:rPr>
          <w:sz w:val="20"/>
        </w:rPr>
        <w:br w:type="textWrapping"/>
      </w:r>
      <w:r>
        <w:rPr>
          <w:sz w:val="20"/>
        </w:rPr>
        <w:t xml:space="preserve">    SuccessfulViewController *successfulVC = [[SuccessfulViewController alloc]initWithStyle:UITableViewStyleGrouped];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FailureViewController *failureVC = [[FailureViewController alloc] initWithStyle:UITableViewStyleGrouped];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addChildViewController:deliveriesListVC];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addChildViewController:deliveredListVC];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addChildViewController:successfulVC];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addChildViewController:failureVC];</w:t>
      </w:r>
      <w:r>
        <w:rPr>
          <w:sz w:val="20"/>
        </w:rPr>
        <w:br w:type="textWrapping"/>
      </w:r>
      <w:r>
        <w:rPr>
          <w:sz w:val="20"/>
        </w:rPr>
        <w:t xml:space="preserve">    if([[kUserDefaults objectForKey:kIs_delivery_upstairs] integerValue] == 1){</w:t>
      </w:r>
      <w:r>
        <w:rPr>
          <w:sz w:val="20"/>
        </w:rPr>
        <w:br w:type="textWrapping"/>
      </w:r>
      <w:r>
        <w:rPr>
          <w:sz w:val="20"/>
        </w:rPr>
        <w:t xml:space="preserve">        [self addChildViewController:deliveriesListVC];</w:t>
      </w:r>
      <w:r>
        <w:rPr>
          <w:sz w:val="20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E6D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2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/>
    </w:pPr>
    <w:tblPr>
      <w:tblBorders>
        <w:top w:val="single" w:color="auto" w:sz="0" w:space="0"/>
        <w:left w:val="single" w:color="auto" w:sz="0" w:space="0"/>
        <w:bottom w:val="single" w:color="auto" w:sz="0" w:space="0"/>
        <w:right w:val="single" w:color="auto" w:sz="0" w:space="0"/>
        <w:insideH w:val="single" w:color="auto" w:sz="0" w:space="0"/>
        <w:insideV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/>
    </w:pPr>
    <w:rPr>
      <w:color w:val="376092" w:themeColor="accent1" w:themeShade="BF"/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/>
    </w:pPr>
    <w:rPr>
      <w:color w:val="953735" w:themeColor="accent2" w:themeShade="BF"/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/>
    </w:pPr>
    <w:rPr>
      <w:color w:val="77933C" w:themeColor="accent3" w:themeShade="BF"/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/>
    </w:pPr>
    <w:rPr>
      <w:color w:val="604A7B" w:themeColor="accent4" w:themeShade="BF"/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/>
    </w:pPr>
    <w:rPr>
      <w:color w:val="31859C" w:themeColor="accent5" w:themeShade="BF"/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/>
    </w:pPr>
    <w:rPr>
      <w:color w:val="E46C0A" w:themeColor="accent6" w:themeShade="BF"/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</w:style>
  <w:style w:type="table" w:styleId="42">
    <w:name w:val="Light List Accent 1"/>
    <w:basedOn w:val="32"/>
    <w:uiPriority w:val="61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</w:style>
  <w:style w:type="table" w:styleId="43">
    <w:name w:val="Light List Accent 2"/>
    <w:basedOn w:val="32"/>
    <w:uiPriority w:val="61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</w:style>
  <w:style w:type="table" w:styleId="44">
    <w:name w:val="Light List Accent 3"/>
    <w:basedOn w:val="32"/>
    <w:uiPriority w:val="61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</w:style>
  <w:style w:type="table" w:styleId="45">
    <w:name w:val="Light List Accent 4"/>
    <w:basedOn w:val="32"/>
    <w:uiPriority w:val="61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</w:style>
  <w:style w:type="table" w:styleId="46">
    <w:name w:val="Light List Accent 5"/>
    <w:basedOn w:val="32"/>
    <w:uiPriority w:val="61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</w:style>
  <w:style w:type="table" w:styleId="47">
    <w:name w:val="Light List Accent 6"/>
    <w:basedOn w:val="32"/>
    <w:uiPriority w:val="61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</w:style>
  <w:style w:type="table" w:styleId="48">
    <w:name w:val="Light Grid"/>
    <w:basedOn w:val="32"/>
    <w:uiPriority w:val="62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</w:tcPr>
    </w:tblStylePr>
  </w:style>
  <w:style w:type="table" w:styleId="49">
    <w:name w:val="Light Grid Accent 1"/>
    <w:basedOn w:val="32"/>
    <w:uiPriority w:val="62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</w:tcPr>
    </w:tblStylePr>
  </w:style>
  <w:style w:type="table" w:styleId="50">
    <w:name w:val="Light Grid Accent 2"/>
    <w:basedOn w:val="32"/>
    <w:uiPriority w:val="62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</w:tcPr>
    </w:tblStylePr>
  </w:style>
  <w:style w:type="table" w:styleId="51">
    <w:name w:val="Light Grid Accent 3"/>
    <w:basedOn w:val="32"/>
    <w:uiPriority w:val="62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</w:tcPr>
    </w:tblStylePr>
  </w:style>
  <w:style w:type="table" w:styleId="52">
    <w:name w:val="Light Grid Accent 4"/>
    <w:basedOn w:val="32"/>
    <w:uiPriority w:val="62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</w:tcPr>
    </w:tblStylePr>
  </w:style>
  <w:style w:type="table" w:styleId="53">
    <w:name w:val="Light Grid Accent 5"/>
    <w:basedOn w:val="32"/>
    <w:uiPriority w:val="62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</w:tcPr>
    </w:tblStylePr>
  </w:style>
  <w:style w:type="table" w:styleId="54">
    <w:name w:val="Light Grid Accent 6"/>
    <w:basedOn w:val="32"/>
    <w:uiPriority w:val="62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</w:tcPr>
    </w:tblStylePr>
  </w:style>
  <w:style w:type="table" w:styleId="55">
    <w:name w:val="Medium Shading 1"/>
    <w:basedOn w:val="32"/>
    <w:uiPriority w:val="63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  <w:insideV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  <w:insideV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  <w:insideV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  <w:insideV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  <w:insideV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  <w:insideV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  <w:insideV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2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0</Words>
  <Characters>0</Characters>
  <Lines>0</Lines>
  <Paragraphs>0</Paragraphs>
  <TotalTime>2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gomutex</dc:creator>
  <dc:description>generated by godocx</dc:description>
  <cp:lastModifiedBy>李志</cp:lastModifiedBy>
  <dcterms:modified xsi:type="dcterms:W3CDTF">2025-11-17T17:04:14Z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521EBB1A4F1D47B60EE51A699C305514_42</vt:lpwstr>
  </property>
</Properties>
</file>