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5CD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"XFZErrandAddressVC.h"</w:t>
      </w:r>
      <w:r>
        <w:rPr>
          <w:sz w:val="20"/>
        </w:rPr>
        <w:br w:type="textWrapping"/>
      </w:r>
      <w:r>
        <w:rPr>
          <w:sz w:val="20"/>
        </w:rPr>
        <w:t>#import "XFZMineAddressMapView.h"</w:t>
      </w:r>
      <w:r>
        <w:rPr>
          <w:sz w:val="20"/>
        </w:rPr>
        <w:br w:type="textWrapping"/>
      </w:r>
      <w:r>
        <w:rPr>
          <w:sz w:val="20"/>
        </w:rPr>
        <w:t>#import "XFZMineAddressModel.h"</w:t>
      </w:r>
      <w:r>
        <w:rPr>
          <w:sz w:val="20"/>
        </w:rPr>
        <w:br w:type="textWrapping"/>
      </w:r>
      <w:r>
        <w:rPr>
          <w:sz w:val="20"/>
        </w:rPr>
        <w:t>#import "XFZCitySelectView.h"</w:t>
      </w:r>
      <w:r>
        <w:rPr>
          <w:sz w:val="20"/>
        </w:rPr>
        <w:br w:type="textWrapping"/>
      </w:r>
      <w:r>
        <w:rPr>
          <w:sz w:val="20"/>
        </w:rPr>
        <w:t>#import &lt;CoreLocation/CoreLocation.h&gt;</w:t>
      </w:r>
      <w:r>
        <w:rPr>
          <w:sz w:val="20"/>
        </w:rPr>
        <w:br w:type="textWrapping"/>
      </w:r>
      <w:r>
        <w:rPr>
          <w:sz w:val="20"/>
        </w:rPr>
        <w:t>#import "XFZErrandLocationSearchView.h"</w:t>
      </w:r>
      <w:r>
        <w:rPr>
          <w:sz w:val="20"/>
        </w:rPr>
        <w:br w:type="textWrapping"/>
      </w:r>
      <w:r>
        <w:rPr>
          <w:sz w:val="20"/>
        </w:rPr>
        <w:t>#import "XFZLocationManager.h"</w:t>
      </w:r>
      <w:r>
        <w:rPr>
          <w:sz w:val="20"/>
        </w:rPr>
        <w:br w:type="textWrapping"/>
      </w:r>
      <w:r>
        <w:rPr>
          <w:sz w:val="20"/>
        </w:rPr>
        <w:t>@interface XFZErrandAddressVC ()&lt;UITableViewDelegate, UITableViewDataSource,XFZMineAddressMapViewDelegate&gt;</w:t>
      </w:r>
      <w:r>
        <w:rPr>
          <w:sz w:val="20"/>
        </w:rPr>
        <w:br w:type="textWrapping"/>
      </w:r>
      <w:r>
        <w:rPr>
          <w:sz w:val="20"/>
        </w:rPr>
        <w:t>@property (nonatomic, strong) XFZMineAddressMapView *mapView;</w:t>
      </w:r>
      <w:r>
        <w:rPr>
          <w:sz w:val="20"/>
        </w:rPr>
        <w:br w:type="textWrapping"/>
      </w:r>
      <w:r>
        <w:rPr>
          <w:sz w:val="20"/>
        </w:rPr>
        <w:t>@property (nonatomic, strong) UITableView *locationView;</w:t>
      </w:r>
      <w:r>
        <w:rPr>
          <w:sz w:val="20"/>
        </w:rPr>
        <w:br w:type="textWrapping"/>
      </w:r>
      <w:r>
        <w:rPr>
          <w:sz w:val="20"/>
        </w:rPr>
        <w:t>@property (nonatomic, strong) NSArray *userLocations;</w:t>
      </w:r>
      <w:r>
        <w:rPr>
          <w:sz w:val="20"/>
        </w:rPr>
        <w:br w:type="textWrapping"/>
      </w:r>
      <w:r>
        <w:rPr>
          <w:sz w:val="20"/>
        </w:rPr>
        <w:t>@property (nonatomic, weak) UIButton *cityChangeButton;</w:t>
      </w:r>
      <w:r>
        <w:rPr>
          <w:sz w:val="20"/>
        </w:rPr>
        <w:br w:type="textWrapping"/>
      </w:r>
      <w:r>
        <w:rPr>
          <w:sz w:val="20"/>
        </w:rPr>
        <w:t>@property (nonatomic, copy) NSString *cityName;</w:t>
      </w:r>
      <w:r>
        <w:rPr>
          <w:sz w:val="20"/>
        </w:rPr>
        <w:br w:type="textWrapping"/>
      </w:r>
      <w:r>
        <w:rPr>
          <w:sz w:val="20"/>
        </w:rPr>
        <w:t>@property (nonatomic, weak) XFZCitySelectView *citySelectView;</w:t>
      </w:r>
      <w:r>
        <w:rPr>
          <w:sz w:val="20"/>
        </w:rPr>
        <w:br w:type="textWrapping"/>
      </w:r>
      <w:r>
        <w:rPr>
          <w:sz w:val="20"/>
        </w:rPr>
        <w:t>@property (nonatomic, weak) UILabel *addressNameLabel;</w:t>
      </w:r>
      <w:r>
        <w:rPr>
          <w:sz w:val="20"/>
        </w:rPr>
        <w:br w:type="textWrapping"/>
      </w:r>
      <w:r>
        <w:rPr>
          <w:sz w:val="20"/>
        </w:rPr>
        <w:t>@property (nonatomic, weak) UILabel *addressDetailLabel;</w:t>
      </w:r>
      <w:r>
        <w:rPr>
          <w:sz w:val="20"/>
        </w:rPr>
        <w:br w:type="textWrapping"/>
      </w:r>
      <w:r>
        <w:rPr>
          <w:sz w:val="20"/>
        </w:rPr>
        <w:t>@property (nonatomic, weak) UITextField *supAddressTextField;</w:t>
      </w:r>
      <w:r>
        <w:rPr>
          <w:sz w:val="20"/>
        </w:rPr>
        <w:br w:type="textWrapping"/>
      </w:r>
      <w:r>
        <w:rPr>
          <w:sz w:val="20"/>
        </w:rPr>
        <w:t>@property (nonatomic, copy) AMapPOI *currentMapPOI;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XFZErrandAddressVC {</w:t>
      </w:r>
      <w:r>
        <w:rPr>
          <w:sz w:val="20"/>
        </w:rPr>
        <w:br w:type="textWrapping"/>
      </w:r>
      <w:r>
        <w:rPr>
          <w:sz w:val="20"/>
        </w:rPr>
        <w:t xml:space="preserve">    NSInteger _isSearchLocation;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LifeCycle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RGB(239, 239, 239);</w:t>
      </w:r>
      <w:r>
        <w:rPr>
          <w:sz w:val="20"/>
        </w:rPr>
        <w:br w:type="textWrapping"/>
      </w:r>
      <w:r>
        <w:rPr>
          <w:sz w:val="20"/>
        </w:rPr>
        <w:t xml:space="preserve">    [self startLocation];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(void)viewWillAppear:(BOOL)animated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setNavigationBarHidden:NO 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(void)viewWillDisappear:(BOOL)animated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viewWillDisappear:animated];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 {</w:t>
      </w:r>
      <w:r>
        <w:rPr>
          <w:sz w:val="20"/>
        </w:rPr>
        <w:br w:type="textWrapping"/>
      </w:r>
      <w:r>
        <w:rPr>
          <w:sz w:val="20"/>
        </w:rPr>
        <w:t xml:space="preserve">    UIView *headerView = [[UIView alloc] initWithFrame:CGRectMake(0, 0, kScreenWidth, 126)];</w:t>
      </w:r>
      <w:r>
        <w:rPr>
          <w:sz w:val="20"/>
        </w:rPr>
        <w:br w:type="textWrapping"/>
      </w:r>
      <w:r>
        <w:rPr>
          <w:sz w:val="20"/>
        </w:rPr>
        <w:t xml:space="preserve">    headerView.backgroundColor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UILabel *currentLabel = [UILabel lwm_labelWithText:@"[当前] " fontSize:16 color:kGlobalColor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UILabel *addressNameLabel = [UILabel lwm_labelWithText:@"" fontSize:16 color:[UIColor lwm_colorWithHex:0x333333]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self.addressNameLabel = addressNameLabel;</w:t>
      </w:r>
      <w:r>
        <w:rPr>
          <w:sz w:val="20"/>
        </w:rPr>
        <w:br w:type="textWrapping"/>
      </w:r>
      <w:r>
        <w:rPr>
          <w:sz w:val="20"/>
        </w:rPr>
        <w:t xml:space="preserve">    UILabel *addressDetailLabel = [UILabel lwm_labelWithText:@"" fontSize:16 color:[UIColor lwm_colorWithHex:0x999999]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self.addressDetailLabel = addressDetailLabel;</w:t>
      </w:r>
      <w:r>
        <w:rPr>
          <w:sz w:val="20"/>
        </w:rPr>
        <w:br w:type="textWrapping"/>
      </w:r>
      <w:r>
        <w:rPr>
          <w:sz w:val="20"/>
        </w:rPr>
        <w:t xml:space="preserve">    UIImageView *searchIconView = [[UIImageView alloc] initWithImage:[UIImage imageNamed:@"icon_soushuo"]];</w:t>
      </w:r>
      <w:r>
        <w:rPr>
          <w:sz w:val="20"/>
        </w:rPr>
        <w:br w:type="textWrapping"/>
      </w:r>
      <w:r>
        <w:rPr>
          <w:sz w:val="20"/>
        </w:rPr>
        <w:t xml:space="preserve">    UIButton *clearSearchButton = [[UIButton alloc] init];</w:t>
      </w:r>
      <w:r>
        <w:rPr>
          <w:sz w:val="20"/>
        </w:rPr>
        <w:br w:type="textWrapping"/>
      </w:r>
      <w:r>
        <w:rPr>
          <w:sz w:val="20"/>
        </w:rPr>
        <w:t xml:space="preserve">    clearSearchButton.backgroundColor = [UIColor clearColor];</w:t>
      </w:r>
      <w:r>
        <w:rPr>
          <w:sz w:val="20"/>
        </w:rPr>
        <w:br w:type="textWrapping"/>
      </w:r>
      <w:r>
        <w:rPr>
          <w:sz w:val="20"/>
        </w:rPr>
        <w:t xml:space="preserve">    [clearSearchButton addTarget:self action:@selector(searchLocation) forControlEvents:UIControlEventTouchUpInside];</w:t>
      </w:r>
    </w:p>
    <w:p w14:paraId="4B87F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172E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"XFZErrandCouponViewController.h"</w:t>
      </w:r>
      <w:r>
        <w:rPr>
          <w:sz w:val="20"/>
        </w:rPr>
        <w:br w:type="textWrapping"/>
      </w:r>
      <w:r>
        <w:rPr>
          <w:sz w:val="20"/>
        </w:rPr>
        <w:t>#import "XFZPromptMaskView.h"</w:t>
      </w:r>
      <w:r>
        <w:rPr>
          <w:sz w:val="20"/>
        </w:rPr>
        <w:br w:type="textWrapping"/>
      </w:r>
      <w:r>
        <w:rPr>
          <w:sz w:val="20"/>
        </w:rPr>
        <w:t>#import "XFZLoadingView.h"</w:t>
      </w:r>
      <w:r>
        <w:rPr>
          <w:sz w:val="20"/>
        </w:rPr>
        <w:br w:type="textWrapping"/>
      </w:r>
      <w:r>
        <w:rPr>
          <w:sz w:val="20"/>
        </w:rPr>
        <w:t>#import "XFZErrandNetWorkTool.h"</w:t>
      </w:r>
      <w:r>
        <w:rPr>
          <w:sz w:val="20"/>
        </w:rPr>
        <w:br w:type="textWrapping"/>
      </w:r>
      <w:r>
        <w:rPr>
          <w:sz w:val="20"/>
        </w:rPr>
        <w:t>#import "XFZErrandCouponModel.h"</w:t>
      </w:r>
      <w:r>
        <w:rPr>
          <w:sz w:val="20"/>
        </w:rPr>
        <w:br w:type="textWrapping"/>
      </w:r>
      <w:r>
        <w:rPr>
          <w:sz w:val="20"/>
        </w:rPr>
        <w:t>#import "XFZErrandCouponCell.h"</w:t>
      </w:r>
      <w:r>
        <w:rPr>
          <w:sz w:val="20"/>
        </w:rPr>
        <w:br w:type="textWrapping"/>
      </w:r>
      <w:r>
        <w:rPr>
          <w:sz w:val="20"/>
        </w:rPr>
        <w:t>@interface XFZErrandCouponViewController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XFZLoadingView *loadingView;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*emptyTipMaskView;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*failedTipMaskView;</w:t>
      </w:r>
      <w:r>
        <w:rPr>
          <w:sz w:val="20"/>
        </w:rPr>
        <w:br w:type="textWrapping"/>
      </w:r>
      <w:r>
        <w:rPr>
          <w:sz w:val="20"/>
        </w:rPr>
        <w:t>@property (nonatomic,strong)UITableView *tableView;</w:t>
      </w:r>
      <w:r>
        <w:rPr>
          <w:sz w:val="20"/>
        </w:rPr>
        <w:br w:type="textWrapping"/>
      </w:r>
      <w:r>
        <w:rPr>
          <w:sz w:val="20"/>
        </w:rPr>
        <w:t>@property(nonatomic,strong)NSMutableArray *dataArray;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XFZErrandCouponViewController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self.title = @"优惠券";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addSubview:self.tableView];</w:t>
      </w:r>
      <w:r>
        <w:rPr>
          <w:sz w:val="20"/>
        </w:rPr>
        <w:br w:type="textWrapping"/>
      </w:r>
      <w:r>
        <w:rPr>
          <w:sz w:val="20"/>
        </w:rPr>
        <w:t xml:space="preserve">    [self.tableView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make.width.bottom.equalTo(self.view);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btn.titleLabel.font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[btn setTitleColor:[UIColor lwm_colorWithHex:0xd5d5d5] forState:UIControlStateHighlighted];</w:t>
      </w:r>
      <w:r>
        <w:rPr>
          <w:sz w:val="20"/>
        </w:rPr>
        <w:br w:type="textWrapping"/>
      </w:r>
      <w:r>
        <w:rPr>
          <w:sz w:val="20"/>
        </w:rPr>
        <w:t xml:space="preserve">    [btn setTitleColor:[UIColor lwm_colorWithHex:0x373737]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[btn setTitle:@"不使用优惠券"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[btn addTarget:self action:@selector(clickdBtn)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btn.backgroundColor = self.view.backgroundColor;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addSubview:btn];</w:t>
      </w:r>
      <w:r>
        <w:rPr>
          <w:sz w:val="20"/>
        </w:rPr>
        <w:br w:type="textWrapping"/>
      </w:r>
      <w:r>
        <w:rPr>
          <w:sz w:val="20"/>
        </w:rPr>
        <w:t xml:space="preserve">    [btn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make.width.equalTo(self.view);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make.height.mas_equalTo(49);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addSubview:self.loadingView];</w:t>
      </w:r>
      <w:r>
        <w:rPr>
          <w:sz w:val="20"/>
        </w:rPr>
        <w:br w:type="textWrapping"/>
      </w:r>
      <w:r>
        <w:rPr>
          <w:sz w:val="20"/>
        </w:rPr>
        <w:t xml:space="preserve">    [self.loadingView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addSubview:self.failedTipMaskView];</w:t>
      </w:r>
      <w:r>
        <w:rPr>
          <w:sz w:val="20"/>
        </w:rPr>
        <w:br w:type="textWrapping"/>
      </w:r>
      <w:r>
        <w:rPr>
          <w:sz w:val="20"/>
        </w:rPr>
        <w:t xml:space="preserve">    [self.failedTipMaskView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addSubview:self.emptyTipMaskView];</w:t>
      </w:r>
      <w:r>
        <w:rPr>
          <w:sz w:val="20"/>
        </w:rPr>
        <w:br w:type="textWrapping"/>
      </w:r>
    </w:p>
    <w:p w14:paraId="478A94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79370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"XFZErrandHelpBuyVC.h"</w:t>
      </w:r>
      <w:r>
        <w:rPr>
          <w:sz w:val="20"/>
        </w:rPr>
        <w:br w:type="textWrapping"/>
      </w:r>
      <w:r>
        <w:rPr>
          <w:sz w:val="20"/>
        </w:rPr>
        <w:t>#import "XFZErrandNetWorkTool.h"</w:t>
      </w:r>
      <w:r>
        <w:rPr>
          <w:sz w:val="20"/>
        </w:rPr>
        <w:br w:type="textWrapping"/>
      </w:r>
      <w:r>
        <w:rPr>
          <w:sz w:val="20"/>
        </w:rPr>
        <w:t>#import "XFZErrandTypeInfoModel.h"</w:t>
      </w:r>
      <w:r>
        <w:rPr>
          <w:sz w:val="20"/>
        </w:rPr>
        <w:br w:type="textWrapping"/>
      </w:r>
      <w:r>
        <w:rPr>
          <w:sz w:val="20"/>
        </w:rPr>
        <w:t>#import "XFZLoadingView.h"</w:t>
      </w:r>
      <w:r>
        <w:rPr>
          <w:sz w:val="20"/>
        </w:rPr>
        <w:br w:type="textWrapping"/>
      </w:r>
      <w:r>
        <w:rPr>
          <w:sz w:val="20"/>
        </w:rPr>
        <w:t>#import "XFZPromptMaskView.h"</w:t>
      </w:r>
      <w:r>
        <w:rPr>
          <w:sz w:val="20"/>
        </w:rPr>
        <w:br w:type="textWrapping"/>
      </w:r>
      <w:r>
        <w:rPr>
          <w:sz w:val="20"/>
        </w:rPr>
        <w:t>#import "XFZErrandTimePickerView.h"</w:t>
      </w:r>
      <w:r>
        <w:rPr>
          <w:sz w:val="20"/>
        </w:rPr>
        <w:br w:type="textWrapping"/>
      </w:r>
      <w:r>
        <w:rPr>
          <w:sz w:val="20"/>
        </w:rPr>
        <w:t>#import "XFZErrandAddressVC.h"</w:t>
      </w:r>
      <w:r>
        <w:rPr>
          <w:sz w:val="20"/>
        </w:rPr>
        <w:br w:type="textWrapping"/>
      </w:r>
      <w:r>
        <w:rPr>
          <w:sz w:val="20"/>
        </w:rPr>
        <w:t>#import "XFZErrandSettleView.h"</w:t>
      </w:r>
      <w:r>
        <w:rPr>
          <w:sz w:val="20"/>
        </w:rPr>
        <w:br w:type="textWrapping"/>
      </w:r>
      <w:r>
        <w:rPr>
          <w:sz w:val="20"/>
        </w:rPr>
        <w:t>#import &lt;AMapFoundationKit/AMapFoundationKit.h&gt;</w:t>
      </w:r>
      <w:r>
        <w:rPr>
          <w:sz w:val="20"/>
        </w:rPr>
        <w:br w:type="textWrapping"/>
      </w:r>
      <w:r>
        <w:rPr>
          <w:sz w:val="20"/>
        </w:rPr>
        <w:t>#import &lt;AMapNaviKit/AMapNaviKit.h&gt;</w:t>
      </w:r>
      <w:r>
        <w:rPr>
          <w:sz w:val="20"/>
        </w:rPr>
        <w:br w:type="textWrapping"/>
      </w:r>
      <w:r>
        <w:rPr>
          <w:sz w:val="20"/>
        </w:rPr>
        <w:t>#import "XFZErrandMultipleChoiceView.h"</w:t>
      </w:r>
      <w:r>
        <w:rPr>
          <w:sz w:val="20"/>
        </w:rPr>
        <w:br w:type="textWrapping"/>
      </w:r>
      <w:r>
        <w:rPr>
          <w:sz w:val="20"/>
        </w:rPr>
        <w:t>#import "XFZErrandPriceDetailView.h"</w:t>
      </w:r>
      <w:r>
        <w:rPr>
          <w:sz w:val="20"/>
        </w:rPr>
        <w:br w:type="textWrapping"/>
      </w:r>
      <w:r>
        <w:rPr>
          <w:sz w:val="20"/>
        </w:rPr>
        <w:t>#import "XFZErrandPayPushView.h"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#import "LWMLogoView.h"</w:t>
      </w:r>
      <w:r>
        <w:rPr>
          <w:sz w:val="20"/>
        </w:rPr>
        <w:br w:type="textWrapping"/>
      </w:r>
      <w:r>
        <w:rPr>
          <w:sz w:val="20"/>
        </w:rPr>
        <w:t>#import "XFZErrandCategroyCell.h"</w:t>
      </w:r>
      <w:r>
        <w:rPr>
          <w:sz w:val="20"/>
        </w:rPr>
        <w:br w:type="textWrapping"/>
      </w:r>
      <w:r>
        <w:rPr>
          <w:sz w:val="20"/>
        </w:rPr>
        <w:t>#import "XFZErrandHelpBuyAppointCell.h"</w:t>
      </w:r>
      <w:r>
        <w:rPr>
          <w:sz w:val="20"/>
        </w:rPr>
        <w:br w:type="textWrapping"/>
      </w:r>
      <w:r>
        <w:rPr>
          <w:sz w:val="20"/>
        </w:rPr>
        <w:t>#import "XFZErrandHelpBuyAddressCell.h"</w:t>
      </w:r>
      <w:r>
        <w:rPr>
          <w:sz w:val="20"/>
        </w:rPr>
        <w:br w:type="textWrapping"/>
      </w:r>
      <w:r>
        <w:rPr>
          <w:sz w:val="20"/>
        </w:rPr>
        <w:t>#import "XFZErrandCouponModel.h"</w:t>
      </w:r>
      <w:r>
        <w:rPr>
          <w:sz w:val="20"/>
        </w:rPr>
        <w:br w:type="textWrapping"/>
      </w:r>
      <w:r>
        <w:rPr>
          <w:sz w:val="20"/>
        </w:rPr>
        <w:t>#import "XFZChoiceAddressVC.h"</w:t>
      </w:r>
      <w:r>
        <w:rPr>
          <w:sz w:val="20"/>
        </w:rPr>
        <w:br w:type="textWrapping"/>
      </w:r>
      <w:r>
        <w:rPr>
          <w:sz w:val="20"/>
        </w:rPr>
        <w:t>#import "XFZErrandCouponViewController.h"</w:t>
      </w:r>
      <w:r>
        <w:rPr>
          <w:sz w:val="20"/>
        </w:rPr>
        <w:br w:type="textWrapping"/>
      </w:r>
      <w:r>
        <w:rPr>
          <w:sz w:val="20"/>
        </w:rPr>
        <w:t>#import "XFZErrandRemarkView.h"</w:t>
      </w:r>
      <w:r>
        <w:rPr>
          <w:sz w:val="20"/>
        </w:rPr>
        <w:br w:type="textWrapping"/>
      </w:r>
      <w:r>
        <w:rPr>
          <w:sz w:val="20"/>
        </w:rPr>
        <w:t>#import "XFZErrandSelectTypeView.h"</w:t>
      </w:r>
      <w:r>
        <w:rPr>
          <w:sz w:val="20"/>
        </w:rPr>
        <w:br w:type="textWrapping"/>
      </w:r>
      <w:r>
        <w:rPr>
          <w:sz w:val="20"/>
        </w:rPr>
        <w:t>#import "XFZSearchAddressViewController.h"</w:t>
      </w:r>
      <w:r>
        <w:rPr>
          <w:sz w:val="20"/>
        </w:rPr>
        <w:br w:type="textWrapping"/>
      </w:r>
      <w:r>
        <w:rPr>
          <w:sz w:val="20"/>
        </w:rPr>
        <w:t>#import "XFZErrandPicAddViewController.h"</w:t>
      </w:r>
      <w:r>
        <w:rPr>
          <w:sz w:val="20"/>
        </w:rPr>
        <w:br w:type="textWrapping"/>
      </w:r>
      <w:r>
        <w:rPr>
          <w:sz w:val="20"/>
        </w:rPr>
        <w:t>static int selectTypeIndex = 0;</w:t>
      </w:r>
      <w:r>
        <w:rPr>
          <w:sz w:val="20"/>
        </w:rPr>
        <w:br w:type="textWrapping"/>
      </w:r>
      <w:r>
        <w:rPr>
          <w:sz w:val="20"/>
        </w:rPr>
        <w:t>static double totalDistance = 0.0;</w:t>
      </w:r>
      <w:r>
        <w:rPr>
          <w:sz w:val="20"/>
        </w:rPr>
        <w:br w:type="textWrapping"/>
      </w:r>
      <w:r>
        <w:rPr>
          <w:sz w:val="20"/>
        </w:rPr>
        <w:t>static CGFloat totalPrice = 0.0;</w:t>
      </w:r>
      <w:r>
        <w:rPr>
          <w:sz w:val="20"/>
        </w:rPr>
        <w:br w:type="textWrapping"/>
      </w:r>
      <w:r>
        <w:rPr>
          <w:sz w:val="20"/>
        </w:rPr>
        <w:t>@interface XFZErrandHelpBuyVC ()&lt;UITableViewDelegate, UITableViewDataSource,AMapNaviRideManagerDelegate,UITextFieldDelegate,XFZErrandRemarkViewDelegate,XFZErrandSelectTypeViewDelegate,XFZErrandHelpBuyAppointCellDelegate,XFZErrandHelpBuyAddressCellDelegate&gt;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*helpBuyListView;</w:t>
      </w:r>
      <w:r>
        <w:rPr>
          <w:sz w:val="20"/>
        </w:rPr>
        <w:br w:type="textWrapping"/>
      </w:r>
      <w:r>
        <w:rPr>
          <w:sz w:val="20"/>
        </w:rPr>
        <w:t>@property (nonatomic, strong) XFZErrandTypeInfoModel *typeInfoModel;</w:t>
      </w:r>
      <w:r>
        <w:rPr>
          <w:sz w:val="20"/>
        </w:rPr>
        <w:br w:type="textWrapping"/>
      </w:r>
      <w:r>
        <w:rPr>
          <w:sz w:val="20"/>
        </w:rPr>
        <w:t xml:space="preserve"> 购买要求View</w:t>
      </w:r>
      <w:r>
        <w:rPr>
          <w:sz w:val="20"/>
        </w:rPr>
        <w:br w:type="textWrapping"/>
      </w:r>
      <w:r>
        <w:rPr>
          <w:sz w:val="20"/>
        </w:rPr>
        <w:t>@property(nonatomic,strong)XFZErrandRemarkView *buyRequestView;</w:t>
      </w:r>
      <w:r>
        <w:rPr>
          <w:sz w:val="20"/>
        </w:rPr>
        <w:br w:type="textWrapping"/>
      </w:r>
      <w:r>
        <w:rPr>
          <w:sz w:val="20"/>
        </w:rPr>
        <w:t xml:space="preserve"> 购买类型选择视图</w:t>
      </w:r>
      <w:r>
        <w:rPr>
          <w:sz w:val="20"/>
        </w:rPr>
        <w:br w:type="textWrapping"/>
      </w:r>
      <w:r>
        <w:rPr>
          <w:sz w:val="20"/>
        </w:rPr>
        <w:t>@property(nonatomic,strong)XFZErrandSelectTypeView *typeSelectView;</w:t>
      </w:r>
      <w:r>
        <w:rPr>
          <w:sz w:val="20"/>
        </w:rPr>
        <w:br w:type="textWrapping"/>
      </w:r>
      <w:r>
        <w:rPr>
          <w:sz w:val="20"/>
        </w:rPr>
        <w:t>@property (nonatomic, strong) XFZErrandSettleView *settleView;</w:t>
      </w:r>
      <w:r>
        <w:rPr>
          <w:sz w:val="20"/>
        </w:rPr>
        <w:br w:type="textWrapping"/>
      </w:r>
      <w:r>
        <w:rPr>
          <w:sz w:val="20"/>
        </w:rPr>
        <w:t>@property (nonatomic, strong) XFZErrandPayPushView *payPushView;</w:t>
      </w:r>
      <w:r>
        <w:rPr>
          <w:sz w:val="20"/>
        </w:rPr>
        <w:br w:type="textWrapping"/>
      </w:r>
      <w:r>
        <w:rPr>
          <w:sz w:val="20"/>
        </w:rPr>
        <w:t>@property (nonatomic, strong) XFZLoadingView *loadingView;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*failedTipMaskView;</w:t>
      </w:r>
      <w:r>
        <w:rPr>
          <w:sz w:val="20"/>
        </w:rPr>
        <w:br w:type="textWrapping"/>
      </w:r>
      <w:r>
        <w:rPr>
          <w:sz w:val="20"/>
        </w:rPr>
        <w:t>@property (nonatomic, weak) UITextField *priceTextField;</w:t>
      </w:r>
      <w:r>
        <w:rPr>
          <w:sz w:val="20"/>
        </w:rPr>
        <w:br w:type="textWrapping"/>
      </w:r>
      <w:r>
        <w:rPr>
          <w:sz w:val="20"/>
        </w:rPr>
        <w:t>@property (nonatomic, weak) UITextField *tipTextField;</w:t>
      </w:r>
      <w:r>
        <w:rPr>
          <w:sz w:val="20"/>
        </w:rPr>
        <w:br w:type="textWrapping"/>
      </w:r>
      <w:r>
        <w:rPr>
          <w:sz w:val="20"/>
        </w:rPr>
        <w:t>@property (nonatomic, copy) NSArray *priceDetailTitles;</w:t>
      </w:r>
      <w:r>
        <w:rPr>
          <w:sz w:val="20"/>
        </w:rPr>
        <w:br w:type="textWrapping"/>
      </w:r>
      <w:r>
        <w:rPr>
          <w:sz w:val="20"/>
        </w:rPr>
        <w:t>@property (nonatomic, copy) NSArray *priceDetailValues;</w:t>
      </w:r>
      <w:r>
        <w:rPr>
          <w:sz w:val="20"/>
        </w:rPr>
        <w:br w:type="textWrapping"/>
      </w:r>
      <w:r>
        <w:rPr>
          <w:sz w:val="20"/>
        </w:rPr>
        <w:t>@property (nonatomic, assign) CGRect inputViewFrame;</w:t>
      </w:r>
      <w:r>
        <w:rPr>
          <w:sz w:val="20"/>
        </w:rPr>
        <w:br w:type="textWrapping"/>
      </w:r>
      <w:r>
        <w:rPr>
          <w:sz w:val="20"/>
        </w:rPr>
        <w:t>@property (nonatomic, assign) CGPoint beginOffset;</w:t>
      </w:r>
      <w:r>
        <w:rPr>
          <w:sz w:val="20"/>
        </w:rPr>
        <w:br w:type="textWrapping"/>
      </w:r>
      <w:r>
        <w:rPr>
          <w:sz w:val="20"/>
        </w:rPr>
        <w:t xml:space="preserve"> 第二组数据源数组</w:t>
      </w:r>
      <w:r>
        <w:rPr>
          <w:sz w:val="20"/>
        </w:rPr>
        <w:br w:type="textWrapping"/>
      </w:r>
      <w:r>
        <w:rPr>
          <w:sz w:val="20"/>
        </w:rPr>
        <w:t>@property(nonatomic,strong)NSMutableArray *sectionTwoArray;</w:t>
      </w:r>
      <w:r>
        <w:rPr>
          <w:sz w:val="20"/>
        </w:rPr>
        <w:br w:type="textWrapping"/>
      </w:r>
      <w:r>
        <w:rPr>
          <w:sz w:val="20"/>
        </w:rPr>
        <w:t xml:space="preserve"> 优惠券数组</w:t>
      </w:r>
      <w:r>
        <w:rPr>
          <w:sz w:val="20"/>
        </w:rPr>
        <w:br w:type="textWrapping"/>
      </w:r>
      <w:r>
        <w:rPr>
          <w:sz w:val="20"/>
        </w:rPr>
        <w:t>@property(nonatomic,strong)NSMutableArray *errandCouponArray;</w:t>
      </w:r>
      <w:r>
        <w:rPr>
          <w:sz w:val="20"/>
        </w:rPr>
        <w:br w:type="textWrapping"/>
      </w:r>
      <w:r>
        <w:rPr>
          <w:sz w:val="20"/>
        </w:rPr>
        <w:t xml:space="preserve"> 跑腿上传图片字符串</w:t>
      </w:r>
      <w:r>
        <w:rPr>
          <w:sz w:val="20"/>
        </w:rPr>
        <w:br w:type="textWrapping"/>
      </w:r>
    </w:p>
    <w:p w14:paraId="361972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5DBE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"XFZErrandHelpCustomVC.h"</w:t>
      </w:r>
      <w:r>
        <w:rPr>
          <w:sz w:val="20"/>
        </w:rPr>
        <w:br w:type="textWrapping"/>
      </w:r>
      <w:r>
        <w:rPr>
          <w:sz w:val="20"/>
        </w:rPr>
        <w:t>#import "XFZErrandNetWorkTool.h"</w:t>
      </w:r>
      <w:r>
        <w:rPr>
          <w:sz w:val="20"/>
        </w:rPr>
        <w:br w:type="textWrapping"/>
      </w:r>
      <w:r>
        <w:rPr>
          <w:sz w:val="20"/>
        </w:rPr>
        <w:t>#import "XFZErrandTypeInfoModel.h"</w:t>
      </w:r>
      <w:r>
        <w:rPr>
          <w:sz w:val="20"/>
        </w:rPr>
        <w:br w:type="textWrapping"/>
      </w:r>
      <w:r>
        <w:rPr>
          <w:sz w:val="20"/>
        </w:rPr>
        <w:t>#import "XFZLoadingView.h"</w:t>
      </w:r>
      <w:r>
        <w:rPr>
          <w:sz w:val="20"/>
        </w:rPr>
        <w:br w:type="textWrapping"/>
      </w:r>
      <w:r>
        <w:rPr>
          <w:sz w:val="20"/>
        </w:rPr>
        <w:t>#import "XFZPromptMaskView.h"</w:t>
      </w:r>
      <w:r>
        <w:rPr>
          <w:sz w:val="20"/>
        </w:rPr>
        <w:br w:type="textWrapping"/>
      </w:r>
      <w:r>
        <w:rPr>
          <w:sz w:val="20"/>
        </w:rPr>
        <w:t>#import "XFZErrandTimePickerView.h"</w:t>
      </w:r>
      <w:r>
        <w:rPr>
          <w:sz w:val="20"/>
        </w:rPr>
        <w:br w:type="textWrapping"/>
      </w:r>
      <w:r>
        <w:rPr>
          <w:sz w:val="20"/>
        </w:rPr>
        <w:t>#import "XFZErrandSingleChoiceView.h"</w:t>
      </w:r>
      <w:r>
        <w:rPr>
          <w:sz w:val="20"/>
        </w:rPr>
        <w:br w:type="textWrapping"/>
      </w:r>
      <w:r>
        <w:rPr>
          <w:sz w:val="20"/>
        </w:rPr>
        <w:t>#import "XFZErrandSettleView.h"</w:t>
      </w:r>
      <w:r>
        <w:rPr>
          <w:sz w:val="20"/>
        </w:rPr>
        <w:br w:type="textWrapping"/>
      </w:r>
      <w:r>
        <w:rPr>
          <w:sz w:val="20"/>
        </w:rPr>
        <w:t>#import "XFZErrandPriceDetailView.h"</w:t>
      </w:r>
      <w:r>
        <w:rPr>
          <w:sz w:val="20"/>
        </w:rPr>
        <w:br w:type="textWrapping"/>
      </w:r>
      <w:r>
        <w:rPr>
          <w:sz w:val="20"/>
        </w:rPr>
        <w:t>#import "XFZErrandPayPushView.h"</w:t>
      </w:r>
      <w:r>
        <w:rPr>
          <w:sz w:val="20"/>
        </w:rPr>
        <w:br w:type="textWrapping"/>
      </w:r>
      <w:r>
        <w:rPr>
          <w:sz w:val="20"/>
        </w:rPr>
        <w:t>#import "XFZChoiceAddressVC.h"</w:t>
      </w:r>
      <w:r>
        <w:rPr>
          <w:sz w:val="20"/>
        </w:rPr>
        <w:br w:type="textWrapping"/>
      </w:r>
      <w:r>
        <w:rPr>
          <w:sz w:val="20"/>
        </w:rPr>
        <w:t>#import "LWMLogoView.h"</w:t>
      </w:r>
      <w:r>
        <w:rPr>
          <w:sz w:val="20"/>
        </w:rPr>
        <w:br w:type="textWrapping"/>
      </w:r>
      <w:r>
        <w:rPr>
          <w:sz w:val="20"/>
        </w:rPr>
        <w:t>#import "XFZErrandHelpBuyAddressCell.h"</w:t>
      </w:r>
      <w:r>
        <w:rPr>
          <w:sz w:val="20"/>
        </w:rPr>
        <w:br w:type="textWrapping"/>
      </w:r>
      <w:r>
        <w:rPr>
          <w:sz w:val="20"/>
        </w:rPr>
        <w:t>#import "XFZErrandCategroyCell.h"</w:t>
      </w:r>
      <w:r>
        <w:rPr>
          <w:sz w:val="20"/>
        </w:rPr>
        <w:br w:type="textWrapping"/>
      </w:r>
      <w:r>
        <w:rPr>
          <w:sz w:val="20"/>
        </w:rPr>
        <w:t>#import "XFZErrandCouponViewController.h"</w:t>
      </w:r>
      <w:r>
        <w:rPr>
          <w:sz w:val="20"/>
        </w:rPr>
        <w:br w:type="textWrapping"/>
      </w:r>
      <w:r>
        <w:rPr>
          <w:sz w:val="20"/>
        </w:rPr>
        <w:t>#import "XFZErrandCouponModel.h"</w:t>
      </w:r>
      <w:r>
        <w:rPr>
          <w:sz w:val="20"/>
        </w:rPr>
        <w:br w:type="textWrapping"/>
      </w:r>
      <w:r>
        <w:rPr>
          <w:sz w:val="20"/>
        </w:rPr>
        <w:t>#import "XFZSearchAddressViewController.h"</w:t>
      </w:r>
      <w:r>
        <w:rPr>
          <w:sz w:val="20"/>
        </w:rPr>
        <w:br w:type="textWrapping"/>
      </w:r>
      <w:r>
        <w:rPr>
          <w:sz w:val="20"/>
        </w:rPr>
        <w:t>#import "XFZErrandPicAddViewController.h"</w:t>
      </w:r>
      <w:r>
        <w:rPr>
          <w:sz w:val="20"/>
        </w:rPr>
        <w:br w:type="textWrapping"/>
      </w:r>
      <w:r>
        <w:rPr>
          <w:sz w:val="20"/>
        </w:rPr>
        <w:t>static NSInteger baseTag = 666;</w:t>
      </w:r>
      <w:r>
        <w:rPr>
          <w:sz w:val="20"/>
        </w:rPr>
        <w:br w:type="textWrapping"/>
      </w:r>
      <w:r>
        <w:rPr>
          <w:sz w:val="20"/>
        </w:rPr>
        <w:t>static NSInteger selectTypeIndex = 0;</w:t>
      </w:r>
      <w:r>
        <w:rPr>
          <w:sz w:val="20"/>
        </w:rPr>
        <w:br w:type="textWrapping"/>
      </w:r>
      <w:r>
        <w:rPr>
          <w:sz w:val="20"/>
        </w:rPr>
        <w:t>static CGFloat totalPrice = 0.0;</w:t>
      </w:r>
      <w:r>
        <w:rPr>
          <w:sz w:val="20"/>
        </w:rPr>
        <w:br w:type="textWrapping"/>
      </w:r>
      <w:r>
        <w:rPr>
          <w:sz w:val="20"/>
        </w:rPr>
        <w:t>#define kModelKey  @"model"</w:t>
      </w:r>
      <w:r>
        <w:rPr>
          <w:sz w:val="20"/>
        </w:rPr>
        <w:br w:type="textWrapping"/>
      </w:r>
      <w:r>
        <w:rPr>
          <w:sz w:val="20"/>
        </w:rPr>
        <w:t>#define kSelectValueKey @"selectValue"</w:t>
      </w:r>
      <w:r>
        <w:rPr>
          <w:sz w:val="20"/>
        </w:rPr>
        <w:br w:type="textWrapping"/>
      </w:r>
      <w:r>
        <w:rPr>
          <w:sz w:val="20"/>
        </w:rPr>
        <w:t>@interface XFZErrandHelpCustomVC ()&lt;UITableViewDelegate, UITableViewDataSource,XFZErrandHelpBuyAddressCellDelegate,UITextFieldDelegate,UITextViewDelegate&gt;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*helpCustomListView;</w:t>
      </w:r>
      <w:r>
        <w:rPr>
          <w:sz w:val="20"/>
        </w:rPr>
        <w:br w:type="textWrapping"/>
      </w:r>
      <w:r>
        <w:rPr>
          <w:sz w:val="20"/>
        </w:rPr>
        <w:t>@property (nonatomic, strong) XFZErrandSettleView *settleView;</w:t>
      </w:r>
      <w:r>
        <w:rPr>
          <w:sz w:val="20"/>
        </w:rPr>
        <w:br w:type="textWrapping"/>
      </w:r>
      <w:r>
        <w:rPr>
          <w:sz w:val="20"/>
        </w:rPr>
        <w:t>@property (nonatomic, strong) XFZErrandPayPushView *payPushView;</w:t>
      </w:r>
      <w:r>
        <w:rPr>
          <w:sz w:val="20"/>
        </w:rPr>
        <w:br w:type="textWrapping"/>
      </w:r>
      <w:r>
        <w:rPr>
          <w:sz w:val="20"/>
        </w:rPr>
        <w:t>@property (nonatomic, strong) XFZLoadingView *loadingView;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*failedTipMaskView;</w:t>
      </w:r>
      <w:r>
        <w:rPr>
          <w:sz w:val="20"/>
        </w:rPr>
        <w:br w:type="textWrapping"/>
      </w:r>
      <w:r>
        <w:rPr>
          <w:sz w:val="20"/>
        </w:rPr>
        <w:t>@property(nonatomic,strong)NSMutableArray *errandCouponArray;</w:t>
      </w:r>
      <w:r>
        <w:rPr>
          <w:sz w:val="20"/>
        </w:rPr>
        <w:br w:type="textWrapping"/>
      </w:r>
      <w:r>
        <w:rPr>
          <w:sz w:val="20"/>
        </w:rPr>
        <w:t>@property (nonatomic, strong) NSMutableArray &lt;UIButton *&gt; *helpCustomTypeButtons;</w:t>
      </w:r>
      <w:r>
        <w:rPr>
          <w:sz w:val="20"/>
        </w:rPr>
        <w:br w:type="textWrapping"/>
      </w:r>
      <w:r>
        <w:rPr>
          <w:sz w:val="20"/>
        </w:rPr>
        <w:t>@property (nonatomic, strong) XFZErrandTypeInfoModel *typeInfoModel;</w:t>
      </w:r>
      <w:r>
        <w:rPr>
          <w:sz w:val="20"/>
        </w:rPr>
        <w:br w:type="textWrapping"/>
      </w:r>
      <w:r>
        <w:rPr>
          <w:sz w:val="20"/>
        </w:rPr>
        <w:t>@property (nonatomic, weak) UITextField *tipTextField;</w:t>
      </w:r>
      <w:r>
        <w:rPr>
          <w:sz w:val="20"/>
        </w:rPr>
        <w:br w:type="textWrapping"/>
      </w:r>
      <w:r>
        <w:rPr>
          <w:sz w:val="20"/>
        </w:rPr>
        <w:t>@property (nonatomic, strong) NSMutableArray *severContentArrM;</w:t>
      </w:r>
      <w:r>
        <w:rPr>
          <w:sz w:val="20"/>
        </w:rPr>
        <w:br w:type="textWrapping"/>
      </w:r>
      <w:r>
        <w:rPr>
          <w:sz w:val="20"/>
        </w:rPr>
        <w:t>@property (nonatomic, strong) XFZMineAddressModel *selectAddressModel;</w:t>
      </w:r>
      <w:r>
        <w:rPr>
          <w:sz w:val="20"/>
        </w:rPr>
        <w:br w:type="textWrapping"/>
      </w:r>
      <w:r>
        <w:rPr>
          <w:sz w:val="20"/>
        </w:rPr>
        <w:t>@property(nonatomic,strong)XFZErrandCouponModel *selectCouponModel;</w:t>
      </w:r>
      <w:r>
        <w:rPr>
          <w:sz w:val="20"/>
        </w:rPr>
        <w:br w:type="textWrapping"/>
      </w:r>
      <w:r>
        <w:rPr>
          <w:sz w:val="20"/>
        </w:rPr>
        <w:t>@property (nonatomic, copy) NSArray *priceDetailTitles;</w:t>
      </w:r>
      <w:r>
        <w:rPr>
          <w:sz w:val="20"/>
        </w:rPr>
        <w:br w:type="textWrapping"/>
      </w:r>
      <w:r>
        <w:rPr>
          <w:sz w:val="20"/>
        </w:rPr>
        <w:t>@property (nonatomic, copy) NSArray *priceDetailValues;</w:t>
      </w:r>
      <w:r>
        <w:rPr>
          <w:sz w:val="20"/>
        </w:rPr>
        <w:br w:type="textWrapping"/>
      </w:r>
      <w:r>
        <w:rPr>
          <w:sz w:val="20"/>
        </w:rPr>
        <w:t>@property (nonatomic, assign) CGRect inputViewFrame;</w:t>
      </w:r>
      <w:r>
        <w:rPr>
          <w:sz w:val="20"/>
        </w:rPr>
        <w:br w:type="textWrapping"/>
      </w:r>
      <w:r>
        <w:rPr>
          <w:sz w:val="20"/>
        </w:rPr>
        <w:t>@property (nonatomic, assign) CGPoint beginOffset;</w:t>
      </w:r>
      <w:r>
        <w:rPr>
          <w:sz w:val="20"/>
        </w:rPr>
        <w:br w:type="textWrapping"/>
      </w:r>
      <w:r>
        <w:rPr>
          <w:sz w:val="20"/>
        </w:rPr>
        <w:t xml:space="preserve"> 跑腿上传图片字符串</w:t>
      </w:r>
      <w:r>
        <w:rPr>
          <w:sz w:val="20"/>
        </w:rPr>
        <w:br w:type="textWrapping"/>
      </w:r>
      <w:r>
        <w:rPr>
          <w:sz w:val="20"/>
        </w:rPr>
        <w:t>@property(nonatomic,copy)NSString *errandImageStr;</w:t>
      </w:r>
      <w:r>
        <w:rPr>
          <w:sz w:val="20"/>
        </w:rPr>
        <w:br w:type="textWrapping"/>
      </w:r>
      <w:r>
        <w:rPr>
          <w:sz w:val="20"/>
        </w:rPr>
        <w:t xml:space="preserve"> 跑腿删除的图片字符串</w:t>
      </w:r>
      <w:r>
        <w:rPr>
          <w:sz w:val="20"/>
        </w:rPr>
        <w:br w:type="textWrapping"/>
      </w:r>
      <w:r>
        <w:rPr>
          <w:sz w:val="20"/>
        </w:rPr>
        <w:t>@property(nonatomic,copy)NSString *errandDeleteImageStr;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XFZErrandHelpCustomVC {</w:t>
      </w:r>
      <w:r>
        <w:rPr>
          <w:sz w:val="20"/>
        </w:rPr>
        <w:br w:type="textWrapping"/>
      </w:r>
      <w:r>
        <w:rPr>
          <w:sz w:val="20"/>
        </w:rPr>
        <w:t xml:space="preserve">    NSString *_name; // 联系人姓名</w:t>
      </w:r>
      <w:r>
        <w:rPr>
          <w:sz w:val="20"/>
        </w:rPr>
        <w:br w:type="textWrapping"/>
      </w:r>
      <w:r>
        <w:rPr>
          <w:sz w:val="20"/>
        </w:rPr>
        <w:t xml:space="preserve">    NSString *_address; // 联系地址</w:t>
      </w:r>
      <w:r>
        <w:rPr>
          <w:sz w:val="20"/>
        </w:rPr>
        <w:br w:type="textWrapping"/>
      </w:r>
      <w:r>
        <w:rPr>
          <w:sz w:val="20"/>
        </w:rPr>
        <w:t xml:space="preserve">    NSString *_phoneNum; // 联系电话</w:t>
      </w:r>
      <w:r>
        <w:rPr>
          <w:sz w:val="20"/>
        </w:rPr>
        <w:br w:type="textWrapping"/>
      </w:r>
      <w:r>
        <w:rPr>
          <w:sz w:val="20"/>
        </w:rPr>
        <w:t xml:space="preserve">    NSString *longitude;//经度</w:t>
      </w:r>
      <w:r>
        <w:rPr>
          <w:sz w:val="20"/>
        </w:rPr>
        <w:br w:type="textWrapping"/>
      </w:r>
    </w:p>
    <w:p w14:paraId="442BB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F971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"XFZErrandHelpLineUpVC.h"</w:t>
      </w:r>
      <w:r>
        <w:rPr>
          <w:sz w:val="20"/>
        </w:rPr>
        <w:br w:type="textWrapping"/>
      </w:r>
      <w:r>
        <w:rPr>
          <w:sz w:val="20"/>
        </w:rPr>
        <w:t>#import "XFZErrandNetWorkTool.h"</w:t>
      </w:r>
      <w:r>
        <w:rPr>
          <w:sz w:val="20"/>
        </w:rPr>
        <w:br w:type="textWrapping"/>
      </w:r>
      <w:r>
        <w:rPr>
          <w:sz w:val="20"/>
        </w:rPr>
        <w:t>#import "XFZErrandTypeInfoModel.h"</w:t>
      </w:r>
      <w:r>
        <w:rPr>
          <w:sz w:val="20"/>
        </w:rPr>
        <w:br w:type="textWrapping"/>
      </w:r>
      <w:r>
        <w:rPr>
          <w:sz w:val="20"/>
        </w:rPr>
        <w:t>#import "XFZLoadingView.h"</w:t>
      </w:r>
      <w:r>
        <w:rPr>
          <w:sz w:val="20"/>
        </w:rPr>
        <w:br w:type="textWrapping"/>
      </w:r>
      <w:r>
        <w:rPr>
          <w:sz w:val="20"/>
        </w:rPr>
        <w:t>#import "XFZPromptMaskView.h"</w:t>
      </w:r>
      <w:r>
        <w:rPr>
          <w:sz w:val="20"/>
        </w:rPr>
        <w:br w:type="textWrapping"/>
      </w:r>
      <w:r>
        <w:rPr>
          <w:sz w:val="20"/>
        </w:rPr>
        <w:t>#import "XFZErrandTimePickerView.h"</w:t>
      </w:r>
      <w:r>
        <w:rPr>
          <w:sz w:val="20"/>
        </w:rPr>
        <w:br w:type="textWrapping"/>
      </w:r>
      <w:r>
        <w:rPr>
          <w:sz w:val="20"/>
        </w:rPr>
        <w:t>#import "XFZErrandSingleChoiceView.h"</w:t>
      </w:r>
      <w:r>
        <w:rPr>
          <w:sz w:val="20"/>
        </w:rPr>
        <w:br w:type="textWrapping"/>
      </w:r>
      <w:r>
        <w:rPr>
          <w:sz w:val="20"/>
        </w:rPr>
        <w:t>#import "XFZErrandSettleView.h"</w:t>
      </w:r>
      <w:r>
        <w:rPr>
          <w:sz w:val="20"/>
        </w:rPr>
        <w:br w:type="textWrapping"/>
      </w:r>
      <w:r>
        <w:rPr>
          <w:sz w:val="20"/>
        </w:rPr>
        <w:t>#import "XFZErrandPriceDetailView.h"</w:t>
      </w:r>
      <w:r>
        <w:rPr>
          <w:sz w:val="20"/>
        </w:rPr>
        <w:br w:type="textWrapping"/>
      </w:r>
      <w:r>
        <w:rPr>
          <w:sz w:val="20"/>
        </w:rPr>
        <w:t>#import "XFZErrandPayPushView.h"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#import "LWMLogoView.h"</w:t>
      </w:r>
      <w:r>
        <w:rPr>
          <w:sz w:val="20"/>
        </w:rPr>
        <w:br w:type="textWrapping"/>
      </w:r>
      <w:r>
        <w:rPr>
          <w:sz w:val="20"/>
        </w:rPr>
        <w:t>#import "XFZErrandRemarkView.h"</w:t>
      </w:r>
      <w:r>
        <w:rPr>
          <w:sz w:val="20"/>
        </w:rPr>
        <w:br w:type="textWrapping"/>
      </w:r>
      <w:r>
        <w:rPr>
          <w:sz w:val="20"/>
        </w:rPr>
        <w:t>#import "XFZErrandCategroyCell.h"</w:t>
      </w:r>
      <w:r>
        <w:rPr>
          <w:sz w:val="20"/>
        </w:rPr>
        <w:br w:type="textWrapping"/>
      </w:r>
      <w:r>
        <w:rPr>
          <w:sz w:val="20"/>
        </w:rPr>
        <w:t>#import "XFZErrandHelpBuyAddressCell.h"</w:t>
      </w:r>
      <w:r>
        <w:rPr>
          <w:sz w:val="20"/>
        </w:rPr>
        <w:br w:type="textWrapping"/>
      </w:r>
      <w:r>
        <w:rPr>
          <w:sz w:val="20"/>
        </w:rPr>
        <w:t>#import "XFZErrandCouponModel.h"</w:t>
      </w:r>
      <w:r>
        <w:rPr>
          <w:sz w:val="20"/>
        </w:rPr>
        <w:br w:type="textWrapping"/>
      </w:r>
      <w:r>
        <w:rPr>
          <w:sz w:val="20"/>
        </w:rPr>
        <w:t>#import "XFZErrandCouponViewController.h"</w:t>
      </w:r>
      <w:r>
        <w:rPr>
          <w:sz w:val="20"/>
        </w:rPr>
        <w:br w:type="textWrapping"/>
      </w:r>
      <w:r>
        <w:rPr>
          <w:sz w:val="20"/>
        </w:rPr>
        <w:t>#import "XFZChoiceAddressVC.h"</w:t>
      </w:r>
      <w:r>
        <w:rPr>
          <w:sz w:val="20"/>
        </w:rPr>
        <w:br w:type="textWrapping"/>
      </w:r>
      <w:r>
        <w:rPr>
          <w:sz w:val="20"/>
        </w:rPr>
        <w:t>#import "XFZErrandSelectTypeView.h"</w:t>
      </w:r>
      <w:r>
        <w:rPr>
          <w:sz w:val="20"/>
        </w:rPr>
        <w:br w:type="textWrapping"/>
      </w:r>
      <w:r>
        <w:rPr>
          <w:sz w:val="20"/>
        </w:rPr>
        <w:t>#import "XFZSearchAddressViewController.h"</w:t>
      </w:r>
      <w:r>
        <w:rPr>
          <w:sz w:val="20"/>
        </w:rPr>
        <w:br w:type="textWrapping"/>
      </w:r>
      <w:r>
        <w:rPr>
          <w:sz w:val="20"/>
        </w:rPr>
        <w:t>#import "XFZErrandPicAddViewController.h"</w:t>
      </w:r>
      <w:r>
        <w:rPr>
          <w:sz w:val="20"/>
        </w:rPr>
        <w:br w:type="textWrapping"/>
      </w:r>
      <w:r>
        <w:rPr>
          <w:sz w:val="20"/>
        </w:rPr>
        <w:t>static NSInteger selectTypeIndex = 0;</w:t>
      </w:r>
      <w:r>
        <w:rPr>
          <w:sz w:val="20"/>
        </w:rPr>
        <w:br w:type="textWrapping"/>
      </w:r>
      <w:r>
        <w:rPr>
          <w:sz w:val="20"/>
        </w:rPr>
        <w:t>static CGFloat totalPrice = 0.0;</w:t>
      </w:r>
      <w:r>
        <w:rPr>
          <w:sz w:val="20"/>
        </w:rPr>
        <w:br w:type="textWrapping"/>
      </w:r>
      <w:r>
        <w:rPr>
          <w:sz w:val="20"/>
        </w:rPr>
        <w:t>@interface XFZErrandHelpLineUpVC ()&lt;UITableViewDelegate, UITableViewDataSource,UITextFieldDelegate,XFZErrandSelectTypeViewDelegate,XFZErrandRemarkViewDelegate,XFZErrandHelpBuyAddressCellDelegate&gt;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*helpLineUpListView;</w:t>
      </w:r>
      <w:r>
        <w:rPr>
          <w:sz w:val="20"/>
        </w:rPr>
        <w:br w:type="textWrapping"/>
      </w:r>
      <w:r>
        <w:rPr>
          <w:sz w:val="20"/>
        </w:rPr>
        <w:t xml:space="preserve"> 购买类型选择视图</w:t>
      </w:r>
      <w:r>
        <w:rPr>
          <w:sz w:val="20"/>
        </w:rPr>
        <w:br w:type="textWrapping"/>
      </w:r>
      <w:r>
        <w:rPr>
          <w:sz w:val="20"/>
        </w:rPr>
        <w:t>@property(nonatomic,strong)XFZErrandSelectTypeView *typeSelectView;</w:t>
      </w:r>
      <w:r>
        <w:rPr>
          <w:sz w:val="20"/>
        </w:rPr>
        <w:br w:type="textWrapping"/>
      </w:r>
      <w:r>
        <w:rPr>
          <w:sz w:val="20"/>
        </w:rPr>
        <w:t>@property (nonatomic, strong) XFZErrandRemarkView *remarkView;</w:t>
      </w:r>
      <w:r>
        <w:rPr>
          <w:sz w:val="20"/>
        </w:rPr>
        <w:br w:type="textWrapping"/>
      </w:r>
      <w:r>
        <w:rPr>
          <w:sz w:val="20"/>
        </w:rPr>
        <w:t>@property (nonatomic, strong) XFZErrandSettleView *settleView;</w:t>
      </w:r>
      <w:r>
        <w:rPr>
          <w:sz w:val="20"/>
        </w:rPr>
        <w:br w:type="textWrapping"/>
      </w:r>
      <w:r>
        <w:rPr>
          <w:sz w:val="20"/>
        </w:rPr>
        <w:t>@property (nonatomic, strong) XFZErrandPayPushView *payPushView;</w:t>
      </w:r>
      <w:r>
        <w:rPr>
          <w:sz w:val="20"/>
        </w:rPr>
        <w:br w:type="textWrapping"/>
      </w:r>
      <w:r>
        <w:rPr>
          <w:sz w:val="20"/>
        </w:rPr>
        <w:t>@property (nonatomic, strong) XFZLoadingView *loadingView;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*failedTipMaskView;</w:t>
      </w:r>
      <w:r>
        <w:rPr>
          <w:sz w:val="20"/>
        </w:rPr>
        <w:br w:type="textWrapping"/>
      </w:r>
      <w:r>
        <w:rPr>
          <w:sz w:val="20"/>
        </w:rPr>
        <w:t xml:space="preserve"> 第二组的数组</w:t>
      </w:r>
      <w:r>
        <w:rPr>
          <w:sz w:val="20"/>
        </w:rPr>
        <w:br w:type="textWrapping"/>
      </w:r>
      <w:r>
        <w:rPr>
          <w:sz w:val="20"/>
        </w:rPr>
        <w:t>@property(nonatomic,strong)NSMutableArray *sectionTwoArray;</w:t>
      </w:r>
      <w:r>
        <w:rPr>
          <w:sz w:val="20"/>
        </w:rPr>
        <w:br w:type="textWrapping"/>
      </w:r>
      <w:r>
        <w:rPr>
          <w:sz w:val="20"/>
        </w:rPr>
        <w:t xml:space="preserve"> 优惠券数组</w:t>
      </w:r>
      <w:r>
        <w:rPr>
          <w:sz w:val="20"/>
        </w:rPr>
        <w:br w:type="textWrapping"/>
      </w:r>
      <w:r>
        <w:rPr>
          <w:sz w:val="20"/>
        </w:rPr>
        <w:t>@property(nonatomic,strong)NSMutableArray *errandCouponArray;</w:t>
      </w:r>
      <w:r>
        <w:rPr>
          <w:sz w:val="20"/>
        </w:rPr>
        <w:br w:type="textWrapping"/>
      </w:r>
      <w:r>
        <w:rPr>
          <w:sz w:val="20"/>
        </w:rPr>
        <w:t>@property (nonatomic, strong) XFZErrandTypeInfoModel *typeInfoModel;</w:t>
      </w:r>
      <w:r>
        <w:rPr>
          <w:sz w:val="20"/>
        </w:rPr>
        <w:br w:type="textWrapping"/>
      </w:r>
      <w:r>
        <w:rPr>
          <w:sz w:val="20"/>
        </w:rPr>
        <w:t>@property (nonatomic, weak) UITextField *tipTextField;</w:t>
      </w:r>
      <w:r>
        <w:rPr>
          <w:sz w:val="20"/>
        </w:rPr>
        <w:br w:type="textWrapping"/>
      </w:r>
      <w:r>
        <w:rPr>
          <w:sz w:val="20"/>
        </w:rPr>
        <w:t xml:space="preserve"> 备注的placeholder数组</w:t>
      </w:r>
      <w:r>
        <w:rPr>
          <w:sz w:val="20"/>
        </w:rPr>
        <w:br w:type="textWrapping"/>
      </w:r>
      <w:r>
        <w:rPr>
          <w:sz w:val="20"/>
        </w:rPr>
        <w:t>@property(nonatomic,copy)NSArray *typePlaces;</w:t>
      </w:r>
      <w:r>
        <w:rPr>
          <w:sz w:val="20"/>
        </w:rPr>
        <w:br w:type="textWrapping"/>
      </w:r>
      <w:r>
        <w:rPr>
          <w:sz w:val="20"/>
        </w:rPr>
        <w:t>@property (nonatomic, copy) NSArray *priceDetailTitles;</w:t>
      </w:r>
      <w:r>
        <w:rPr>
          <w:sz w:val="20"/>
        </w:rPr>
        <w:br w:type="textWrapping"/>
      </w:r>
      <w:r>
        <w:rPr>
          <w:sz w:val="20"/>
        </w:rPr>
        <w:t>@property (nonatomic, copy) NSArray *priceDetailValues;</w:t>
      </w:r>
      <w:r>
        <w:rPr>
          <w:sz w:val="20"/>
        </w:rPr>
        <w:br w:type="textWrapping"/>
      </w:r>
      <w:r>
        <w:rPr>
          <w:sz w:val="20"/>
        </w:rPr>
        <w:t>@property (nonatomic, assign) CGRect inputViewFrame;</w:t>
      </w:r>
      <w:r>
        <w:rPr>
          <w:sz w:val="20"/>
        </w:rPr>
        <w:br w:type="textWrapping"/>
      </w:r>
      <w:r>
        <w:rPr>
          <w:sz w:val="20"/>
        </w:rPr>
        <w:t>@property (nonatomic, assign) CGPoint beginOffset;</w:t>
      </w:r>
      <w:r>
        <w:rPr>
          <w:sz w:val="20"/>
        </w:rPr>
        <w:br w:type="textWrapping"/>
      </w:r>
      <w:r>
        <w:rPr>
          <w:sz w:val="20"/>
        </w:rPr>
        <w:t xml:space="preserve"> 跑腿上传图片字符串</w:t>
      </w:r>
      <w:r>
        <w:rPr>
          <w:sz w:val="20"/>
        </w:rPr>
        <w:br w:type="textWrapping"/>
      </w:r>
      <w:r>
        <w:rPr>
          <w:sz w:val="20"/>
        </w:rPr>
        <w:t>@property(nonatomic,copy)NSString *errandImageStr;</w:t>
      </w:r>
      <w:r>
        <w:rPr>
          <w:sz w:val="20"/>
        </w:rPr>
        <w:br w:type="textWrapping"/>
      </w:r>
      <w:r>
        <w:rPr>
          <w:sz w:val="20"/>
        </w:rPr>
        <w:t xml:space="preserve"> 跑腿删除的图片字符串</w:t>
      </w:r>
      <w:r>
        <w:rPr>
          <w:sz w:val="20"/>
        </w:rPr>
        <w:br w:type="textWrapping"/>
      </w:r>
      <w:r>
        <w:rPr>
          <w:sz w:val="20"/>
        </w:rPr>
        <w:t>@property(nonatomic,copy)NSString *errandDeleteImageStr;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XFZErrandHelpLineUpVC {</w:t>
      </w:r>
      <w:r>
        <w:rPr>
          <w:sz w:val="20"/>
        </w:rPr>
        <w:br w:type="textWrapping"/>
      </w:r>
    </w:p>
    <w:p w14:paraId="76F42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60F0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"XFZErrandHelpSendAndGetVC.h"</w:t>
      </w:r>
      <w:r>
        <w:rPr>
          <w:sz w:val="20"/>
        </w:rPr>
        <w:br w:type="textWrapping"/>
      </w:r>
      <w:r>
        <w:rPr>
          <w:sz w:val="20"/>
        </w:rPr>
        <w:t>#import "XFZErrandNetWorkTool.h"</w:t>
      </w:r>
      <w:r>
        <w:rPr>
          <w:sz w:val="20"/>
        </w:rPr>
        <w:br w:type="textWrapping"/>
      </w:r>
      <w:r>
        <w:rPr>
          <w:sz w:val="20"/>
        </w:rPr>
        <w:t>#import "XFZErrandTypeInfoModel.h"</w:t>
      </w:r>
      <w:r>
        <w:rPr>
          <w:sz w:val="20"/>
        </w:rPr>
        <w:br w:type="textWrapping"/>
      </w:r>
      <w:r>
        <w:rPr>
          <w:sz w:val="20"/>
        </w:rPr>
        <w:t>#import "XFZLoadingView.h"</w:t>
      </w:r>
      <w:r>
        <w:rPr>
          <w:sz w:val="20"/>
        </w:rPr>
        <w:br w:type="textWrapping"/>
      </w:r>
      <w:r>
        <w:rPr>
          <w:sz w:val="20"/>
        </w:rPr>
        <w:t>#import "XFZPromptMaskView.h"</w:t>
      </w:r>
      <w:r>
        <w:rPr>
          <w:sz w:val="20"/>
        </w:rPr>
        <w:br w:type="textWrapping"/>
      </w:r>
      <w:r>
        <w:rPr>
          <w:sz w:val="20"/>
        </w:rPr>
        <w:t>#import "XFZErrandTimePickerView.h"</w:t>
      </w:r>
      <w:r>
        <w:rPr>
          <w:sz w:val="20"/>
        </w:rPr>
        <w:br w:type="textWrapping"/>
      </w:r>
      <w:r>
        <w:rPr>
          <w:sz w:val="20"/>
        </w:rPr>
        <w:t>#import "XFZErrandSettleView.h"</w:t>
      </w:r>
      <w:r>
        <w:rPr>
          <w:sz w:val="20"/>
        </w:rPr>
        <w:br w:type="textWrapping"/>
      </w:r>
      <w:r>
        <w:rPr>
          <w:sz w:val="20"/>
        </w:rPr>
        <w:t>#import &lt;AMapFoundationKit/AMapFoundationKit.h&gt;</w:t>
      </w:r>
      <w:r>
        <w:rPr>
          <w:sz w:val="20"/>
        </w:rPr>
        <w:br w:type="textWrapping"/>
      </w:r>
      <w:r>
        <w:rPr>
          <w:sz w:val="20"/>
        </w:rPr>
        <w:t>#import &lt;AMapNaviKit/AMapNaviKit.h&gt;</w:t>
      </w:r>
      <w:r>
        <w:rPr>
          <w:sz w:val="20"/>
        </w:rPr>
        <w:br w:type="textWrapping"/>
      </w:r>
      <w:r>
        <w:rPr>
          <w:sz w:val="20"/>
        </w:rPr>
        <w:t>#import "XFZErrandMultipleChoiceView.h"</w:t>
      </w:r>
      <w:r>
        <w:rPr>
          <w:sz w:val="20"/>
        </w:rPr>
        <w:br w:type="textWrapping"/>
      </w:r>
      <w:r>
        <w:rPr>
          <w:sz w:val="20"/>
        </w:rPr>
        <w:t>#import "XFZErrandPriceDetailView.h"</w:t>
      </w:r>
      <w:r>
        <w:rPr>
          <w:sz w:val="20"/>
        </w:rPr>
        <w:br w:type="textWrapping"/>
      </w:r>
      <w:r>
        <w:rPr>
          <w:sz w:val="20"/>
        </w:rPr>
        <w:t>#import "XFZErrandPayPushView.h"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#import "LWMLogoView.h"</w:t>
      </w:r>
      <w:r>
        <w:rPr>
          <w:sz w:val="20"/>
        </w:rPr>
        <w:br w:type="textWrapping"/>
      </w:r>
      <w:r>
        <w:rPr>
          <w:sz w:val="20"/>
        </w:rPr>
        <w:t>#import "XFZErrandRemarkView.h"</w:t>
      </w:r>
      <w:r>
        <w:rPr>
          <w:sz w:val="20"/>
        </w:rPr>
        <w:br w:type="textWrapping"/>
      </w:r>
      <w:r>
        <w:rPr>
          <w:sz w:val="20"/>
        </w:rPr>
        <w:t>#import "XFZErrandCategroyCell.h"</w:t>
      </w:r>
      <w:r>
        <w:rPr>
          <w:sz w:val="20"/>
        </w:rPr>
        <w:br w:type="textWrapping"/>
      </w:r>
      <w:r>
        <w:rPr>
          <w:sz w:val="20"/>
        </w:rPr>
        <w:t>#import "XFZErrandHelpBuyAddressCell.h"</w:t>
      </w:r>
      <w:r>
        <w:rPr>
          <w:sz w:val="20"/>
        </w:rPr>
        <w:br w:type="textWrapping"/>
      </w:r>
      <w:r>
        <w:rPr>
          <w:sz w:val="20"/>
        </w:rPr>
        <w:t>#import "XFZErrandCouponModel.h"</w:t>
      </w:r>
      <w:r>
        <w:rPr>
          <w:sz w:val="20"/>
        </w:rPr>
        <w:br w:type="textWrapping"/>
      </w:r>
      <w:r>
        <w:rPr>
          <w:sz w:val="20"/>
        </w:rPr>
        <w:t>#import "XFZErrandCouponViewController.h"</w:t>
      </w:r>
      <w:r>
        <w:rPr>
          <w:sz w:val="20"/>
        </w:rPr>
        <w:br w:type="textWrapping"/>
      </w:r>
      <w:r>
        <w:rPr>
          <w:sz w:val="20"/>
        </w:rPr>
        <w:t>#import "XFZChoiceAddressVC.h"</w:t>
      </w:r>
      <w:r>
        <w:rPr>
          <w:sz w:val="20"/>
        </w:rPr>
        <w:br w:type="textWrapping"/>
      </w:r>
      <w:r>
        <w:rPr>
          <w:sz w:val="20"/>
        </w:rPr>
        <w:t>#import "XFZErrandSelectTypeView.h"</w:t>
      </w:r>
      <w:r>
        <w:rPr>
          <w:sz w:val="20"/>
        </w:rPr>
        <w:br w:type="textWrapping"/>
      </w:r>
      <w:r>
        <w:rPr>
          <w:sz w:val="20"/>
        </w:rPr>
        <w:t>#import "XFZSearchAddressViewController.h"</w:t>
      </w:r>
      <w:r>
        <w:rPr>
          <w:sz w:val="20"/>
        </w:rPr>
        <w:br w:type="textWrapping"/>
      </w:r>
      <w:r>
        <w:rPr>
          <w:sz w:val="20"/>
        </w:rPr>
        <w:t>#import "XFZErrandPicAddViewController.h"</w:t>
      </w:r>
      <w:r>
        <w:rPr>
          <w:sz w:val="20"/>
        </w:rPr>
        <w:br w:type="textWrapping"/>
      </w:r>
      <w:r>
        <w:rPr>
          <w:sz w:val="20"/>
        </w:rPr>
        <w:t>static NSInteger selectTypeIndex = 0;</w:t>
      </w:r>
      <w:r>
        <w:rPr>
          <w:sz w:val="20"/>
        </w:rPr>
        <w:br w:type="textWrapping"/>
      </w:r>
      <w:r>
        <w:rPr>
          <w:sz w:val="20"/>
        </w:rPr>
        <w:t>static BOOL isUnfold = NO;</w:t>
      </w:r>
      <w:r>
        <w:rPr>
          <w:sz w:val="20"/>
        </w:rPr>
        <w:br w:type="textWrapping"/>
      </w:r>
      <w:r>
        <w:rPr>
          <w:sz w:val="20"/>
        </w:rPr>
        <w:t>static double totalDistance = 0.0;</w:t>
      </w:r>
      <w:r>
        <w:rPr>
          <w:sz w:val="20"/>
        </w:rPr>
        <w:br w:type="textWrapping"/>
      </w:r>
      <w:r>
        <w:rPr>
          <w:sz w:val="20"/>
        </w:rPr>
        <w:t>static CGFloat totalPrice = 0.0;</w:t>
      </w:r>
      <w:r>
        <w:rPr>
          <w:sz w:val="20"/>
        </w:rPr>
        <w:br w:type="textWrapping"/>
      </w:r>
      <w:r>
        <w:rPr>
          <w:sz w:val="20"/>
        </w:rPr>
        <w:t>@interface XFZErrandHelpSendAndGetVC ()&lt;UITableViewDelegate, UITableViewDataSource,AMapNaviRideManagerDelegate,XFZErrandSelectTypeViewDelegate,XFZErrandRemarkViewDelegate,XFZErrandHelpBuyAddressCellDelegate,UITextFieldDelegate&gt;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*helpSendAndGetListView;</w:t>
      </w:r>
      <w:r>
        <w:rPr>
          <w:sz w:val="20"/>
        </w:rPr>
        <w:br w:type="textWrapping"/>
      </w:r>
      <w:r>
        <w:rPr>
          <w:sz w:val="20"/>
        </w:rPr>
        <w:t xml:space="preserve"> 备注视图</w:t>
      </w:r>
      <w:r>
        <w:rPr>
          <w:sz w:val="20"/>
        </w:rPr>
        <w:br w:type="textWrapping"/>
      </w:r>
      <w:r>
        <w:rPr>
          <w:sz w:val="20"/>
        </w:rPr>
        <w:t>@property(nonatomic,strong)XFZErrandRemarkView *remarkView;</w:t>
      </w:r>
      <w:r>
        <w:rPr>
          <w:sz w:val="20"/>
        </w:rPr>
        <w:br w:type="textWrapping"/>
      </w:r>
      <w:r>
        <w:rPr>
          <w:sz w:val="20"/>
        </w:rPr>
        <w:t>@property(nonatomic,strong)XFZErrandSelectTypeView *typeSelectView;</w:t>
      </w:r>
      <w:r>
        <w:rPr>
          <w:sz w:val="20"/>
        </w:rPr>
        <w:br w:type="textWrapping"/>
      </w:r>
      <w:r>
        <w:rPr>
          <w:sz w:val="20"/>
        </w:rPr>
        <w:t>@property (nonatomic, strong) XFZErrandSettleView *settleView;</w:t>
      </w:r>
      <w:r>
        <w:rPr>
          <w:sz w:val="20"/>
        </w:rPr>
        <w:br w:type="textWrapping"/>
      </w:r>
      <w:r>
        <w:rPr>
          <w:sz w:val="20"/>
        </w:rPr>
        <w:t>@property (nonatomic, strong) XFZErrandPayPushView *payPushView;</w:t>
      </w:r>
      <w:r>
        <w:rPr>
          <w:sz w:val="20"/>
        </w:rPr>
        <w:br w:type="textWrapping"/>
      </w:r>
      <w:r>
        <w:rPr>
          <w:sz w:val="20"/>
        </w:rPr>
        <w:t>@property (nonatomic, strong) XFZLoadingView *loadingView;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*failedTipMaskView;</w:t>
      </w:r>
      <w:r>
        <w:rPr>
          <w:sz w:val="20"/>
        </w:rPr>
        <w:br w:type="textWrapping"/>
      </w:r>
      <w:r>
        <w:rPr>
          <w:sz w:val="20"/>
        </w:rPr>
        <w:t>@property(nonatomic,strong)NSMutableArray *sectionTwoArray;</w:t>
      </w:r>
      <w:r>
        <w:rPr>
          <w:sz w:val="20"/>
        </w:rPr>
        <w:br w:type="textWrapping"/>
      </w:r>
      <w:r>
        <w:rPr>
          <w:sz w:val="20"/>
        </w:rPr>
        <w:t>@property(nonatomic,strong)NSMutableArray *errandCouponArray;</w:t>
      </w:r>
      <w:r>
        <w:rPr>
          <w:sz w:val="20"/>
        </w:rPr>
        <w:br w:type="textWrapping"/>
      </w:r>
      <w:r>
        <w:rPr>
          <w:sz w:val="20"/>
        </w:rPr>
        <w:t>@property (nonatomic, strong) XFZErrandTypeInfoModel *typeInfoModel;</w:t>
      </w:r>
      <w:r>
        <w:rPr>
          <w:sz w:val="20"/>
        </w:rPr>
        <w:br w:type="textWrapping"/>
      </w:r>
      <w:r>
        <w:rPr>
          <w:sz w:val="20"/>
        </w:rPr>
        <w:t>@property (nonatomic, weak) UITextField *tipTextField;</w:t>
      </w:r>
      <w:r>
        <w:rPr>
          <w:sz w:val="20"/>
        </w:rPr>
        <w:br w:type="textWrapping"/>
      </w:r>
      <w:r>
        <w:rPr>
          <w:sz w:val="20"/>
        </w:rPr>
        <w:t>@property (nonatomic, copy) NSArray *priceDetailTitles;</w:t>
      </w:r>
      <w:r>
        <w:rPr>
          <w:sz w:val="20"/>
        </w:rPr>
        <w:br w:type="textWrapping"/>
      </w:r>
      <w:r>
        <w:rPr>
          <w:sz w:val="20"/>
        </w:rPr>
        <w:t>@property (nonatomic, copy) NSArray *priceDetailValues;</w:t>
      </w:r>
      <w:r>
        <w:rPr>
          <w:sz w:val="20"/>
        </w:rPr>
        <w:br w:type="textWrapping"/>
      </w:r>
      <w:r>
        <w:rPr>
          <w:sz w:val="20"/>
        </w:rPr>
        <w:t>@property (nonatomic, weak) UITextField *editingPhoneNumTextField;</w:t>
      </w:r>
      <w:r>
        <w:rPr>
          <w:sz w:val="20"/>
        </w:rPr>
        <w:br w:type="textWrapping"/>
      </w:r>
      <w:r>
        <w:rPr>
          <w:sz w:val="20"/>
        </w:rPr>
        <w:t>@property (nonatomic, assign) CGRect inputViewFrame;</w:t>
      </w:r>
      <w:r>
        <w:rPr>
          <w:sz w:val="20"/>
        </w:rPr>
        <w:br w:type="textWrapping"/>
      </w:r>
      <w:r>
        <w:rPr>
          <w:sz w:val="20"/>
        </w:rPr>
        <w:t>@property (nonatomic, assign) CGPoint beginOffset;</w:t>
      </w:r>
      <w:r>
        <w:rPr>
          <w:sz w:val="20"/>
        </w:rPr>
        <w:br w:type="textWrapping"/>
      </w:r>
      <w:r>
        <w:rPr>
          <w:sz w:val="20"/>
        </w:rPr>
        <w:t xml:space="preserve"> 跑腿上传图片字符串</w:t>
      </w:r>
      <w:r>
        <w:rPr>
          <w:sz w:val="20"/>
        </w:rPr>
        <w:br w:type="textWrapping"/>
      </w:r>
      <w:r>
        <w:rPr>
          <w:sz w:val="20"/>
        </w:rPr>
        <w:t>@property(nonatomic,copy)NSString *errandImageStr;</w:t>
      </w:r>
      <w:r>
        <w:rPr>
          <w:sz w:val="20"/>
        </w:rPr>
        <w:br w:type="textWrapping"/>
      </w:r>
      <w:r>
        <w:rPr>
          <w:sz w:val="20"/>
        </w:rPr>
        <w:t xml:space="preserve"> 跑腿删除的图片字符串</w:t>
      </w:r>
      <w:r>
        <w:rPr>
          <w:sz w:val="20"/>
        </w:rPr>
        <w:br w:type="textWrapping"/>
      </w:r>
      <w:r>
        <w:rPr>
          <w:sz w:val="20"/>
        </w:rPr>
        <w:t>@property(nonatomic,copy)NSString *errandDeleteImageStr;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</w:p>
    <w:p w14:paraId="3404C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31B0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"XFZErrandHomeVC.h"</w:t>
      </w:r>
      <w:r>
        <w:rPr>
          <w:sz w:val="20"/>
        </w:rPr>
        <w:br w:type="textWrapping"/>
      </w:r>
      <w:r>
        <w:rPr>
          <w:sz w:val="20"/>
        </w:rPr>
        <w:t>#import &lt;CoreLocation/CoreLocation.h&gt;</w:t>
      </w:r>
      <w:r>
        <w:rPr>
          <w:sz w:val="20"/>
        </w:rPr>
        <w:br w:type="textWrapping"/>
      </w:r>
      <w:r>
        <w:rPr>
          <w:sz w:val="20"/>
        </w:rPr>
        <w:t>#import "XFZHomeLocationVC.h"</w:t>
      </w:r>
      <w:r>
        <w:rPr>
          <w:sz w:val="20"/>
        </w:rPr>
        <w:br w:type="textWrapping"/>
      </w:r>
      <w:r>
        <w:rPr>
          <w:sz w:val="20"/>
        </w:rPr>
        <w:t>#import &lt;AMapNaviKit/MAMapKit.h&gt;</w:t>
      </w:r>
      <w:r>
        <w:rPr>
          <w:sz w:val="20"/>
        </w:rPr>
        <w:br w:type="textWrapping"/>
      </w:r>
      <w:r>
        <w:rPr>
          <w:sz w:val="20"/>
        </w:rPr>
        <w:t>#import "XFZErrandHelpBuyVC.h"</w:t>
      </w:r>
      <w:r>
        <w:rPr>
          <w:sz w:val="20"/>
        </w:rPr>
        <w:br w:type="textWrapping"/>
      </w:r>
      <w:r>
        <w:rPr>
          <w:sz w:val="20"/>
        </w:rPr>
        <w:t>#import "XFZErrandHelpLineUpVC.h"</w:t>
      </w:r>
      <w:r>
        <w:rPr>
          <w:sz w:val="20"/>
        </w:rPr>
        <w:br w:type="textWrapping"/>
      </w:r>
      <w:r>
        <w:rPr>
          <w:sz w:val="20"/>
        </w:rPr>
        <w:t>#import "XFZErrandHelpSendAndGetVC.h"</w:t>
      </w:r>
      <w:r>
        <w:rPr>
          <w:sz w:val="20"/>
        </w:rPr>
        <w:br w:type="textWrapping"/>
      </w:r>
      <w:r>
        <w:rPr>
          <w:sz w:val="20"/>
        </w:rPr>
        <w:t>#import "XFZErrandHelpCustomVC.h"</w:t>
      </w:r>
      <w:r>
        <w:rPr>
          <w:sz w:val="20"/>
        </w:rPr>
        <w:br w:type="textWrapping"/>
      </w:r>
      <w:r>
        <w:rPr>
          <w:sz w:val="20"/>
        </w:rPr>
        <w:t>#import "XFZErrandNetWorkTool.h"</w:t>
      </w:r>
      <w:r>
        <w:rPr>
          <w:sz w:val="20"/>
        </w:rPr>
        <w:br w:type="textWrapping"/>
      </w:r>
      <w:r>
        <w:rPr>
          <w:sz w:val="20"/>
        </w:rPr>
        <w:t>#import "XFZErrandHomeModel.h"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"XFZLoginVC.h"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#import "EDWKWebViewController.h"</w:t>
      </w:r>
      <w:r>
        <w:rPr>
          <w:sz w:val="20"/>
        </w:rPr>
        <w:br w:type="textWrapping"/>
      </w:r>
      <w:r>
        <w:rPr>
          <w:sz w:val="20"/>
        </w:rPr>
        <w:t>#import "XFZTestViewController.h"</w:t>
      </w:r>
      <w:r>
        <w:rPr>
          <w:sz w:val="20"/>
        </w:rPr>
        <w:br w:type="textWrapping"/>
      </w:r>
      <w:r>
        <w:rPr>
          <w:sz w:val="20"/>
        </w:rPr>
        <w:t>#import "XFZLocationManager.h"</w:t>
      </w:r>
      <w:r>
        <w:rPr>
          <w:sz w:val="20"/>
        </w:rPr>
        <w:br w:type="textWrapping"/>
      </w:r>
      <w:r>
        <w:rPr>
          <w:sz w:val="20"/>
        </w:rPr>
        <w:t>static BOOL isErrandTypeSelectViewUnfold = NO; // 视图是否处于非折叠状态</w:t>
      </w:r>
      <w:r>
        <w:rPr>
          <w:sz w:val="20"/>
        </w:rPr>
        <w:br w:type="textWrapping"/>
      </w:r>
      <w:r>
        <w:rPr>
          <w:sz w:val="20"/>
        </w:rPr>
        <w:t>@interface XFZErrandHomeVC ()&lt;MAMapViewDelegate, UIScrollViewDelegate&gt;</w:t>
      </w:r>
      <w:r>
        <w:rPr>
          <w:sz w:val="20"/>
        </w:rPr>
        <w:br w:type="textWrapping"/>
      </w:r>
      <w:r>
        <w:rPr>
          <w:sz w:val="20"/>
        </w:rPr>
        <w:t>@property (nonatomic, strong) UIButton *locationButton;</w:t>
      </w:r>
      <w:r>
        <w:rPr>
          <w:sz w:val="20"/>
        </w:rPr>
        <w:br w:type="textWrapping"/>
      </w:r>
      <w:r>
        <w:rPr>
          <w:sz w:val="20"/>
        </w:rPr>
        <w:t>@property (nonatomic, strong) UIButton *orderButton;</w:t>
      </w:r>
      <w:r>
        <w:rPr>
          <w:sz w:val="20"/>
        </w:rPr>
        <w:br w:type="textWrapping"/>
      </w:r>
      <w:r>
        <w:rPr>
          <w:sz w:val="20"/>
        </w:rPr>
        <w:t>@property (nonatomic, strong) MAMapView *mapView;</w:t>
      </w:r>
      <w:r>
        <w:rPr>
          <w:sz w:val="20"/>
        </w:rPr>
        <w:br w:type="textWrapping"/>
      </w:r>
      <w:r>
        <w:rPr>
          <w:sz w:val="20"/>
        </w:rPr>
        <w:t>@property (nonatomic, strong) UIImageView *currentLocationView;</w:t>
      </w:r>
      <w:r>
        <w:rPr>
          <w:sz w:val="20"/>
        </w:rPr>
        <w:br w:type="textWrapping"/>
      </w:r>
      <w:r>
        <w:rPr>
          <w:sz w:val="20"/>
        </w:rPr>
        <w:t>@property (nonatomic, strong) UIImageView *currentLocationDetailView;</w:t>
      </w:r>
      <w:r>
        <w:rPr>
          <w:sz w:val="20"/>
        </w:rPr>
        <w:br w:type="textWrapping"/>
      </w:r>
      <w:r>
        <w:rPr>
          <w:sz w:val="20"/>
        </w:rPr>
        <w:t>@property (nonatomic, strong) UILabel *myLocationLabel;</w:t>
      </w:r>
      <w:r>
        <w:rPr>
          <w:sz w:val="20"/>
        </w:rPr>
        <w:br w:type="textWrapping"/>
      </w:r>
      <w:r>
        <w:rPr>
          <w:sz w:val="20"/>
        </w:rPr>
        <w:t>@property (nonatomic, strong) UILabel *runningManCountLabel;</w:t>
      </w:r>
      <w:r>
        <w:rPr>
          <w:sz w:val="20"/>
        </w:rPr>
        <w:br w:type="textWrapping"/>
      </w:r>
      <w:r>
        <w:rPr>
          <w:sz w:val="20"/>
        </w:rPr>
        <w:t>@property (nonatomic, strong) UIScrollView *errandTypeSelectView;</w:t>
      </w:r>
      <w:r>
        <w:rPr>
          <w:sz w:val="20"/>
        </w:rPr>
        <w:br w:type="textWrapping"/>
      </w:r>
      <w:r>
        <w:rPr>
          <w:sz w:val="20"/>
        </w:rPr>
        <w:t>@property (nonatomic, strong) XFZErrandHomeModel *errandHomeModel;</w:t>
      </w:r>
      <w:r>
        <w:rPr>
          <w:sz w:val="20"/>
        </w:rPr>
        <w:br w:type="textWrapping"/>
      </w:r>
      <w:r>
        <w:rPr>
          <w:sz w:val="20"/>
        </w:rPr>
        <w:t>@property (nonatomic, strong) NSMutableArray &lt;MAPointAnnotation *&gt; *currentDeliveryMans;</w:t>
      </w:r>
      <w:r>
        <w:rPr>
          <w:sz w:val="20"/>
        </w:rPr>
        <w:br w:type="textWrapping"/>
      </w:r>
      <w:r>
        <w:rPr>
          <w:sz w:val="20"/>
        </w:rPr>
        <w:t>@property (nonatomic, strong) UIButton *zoomButton;</w:t>
      </w:r>
      <w:r>
        <w:rPr>
          <w:sz w:val="20"/>
        </w:rPr>
        <w:br w:type="textWrapping"/>
      </w:r>
      <w:r>
        <w:rPr>
          <w:sz w:val="20"/>
        </w:rPr>
        <w:t>@property (nonatomic ,strong) UIView *noCategoryTipView;</w:t>
      </w:r>
      <w:r>
        <w:rPr>
          <w:sz w:val="20"/>
        </w:rPr>
        <w:br w:type="textWrapping"/>
      </w:r>
      <w:r>
        <w:rPr>
          <w:sz w:val="20"/>
        </w:rPr>
        <w:t>@property (nonatomic, strong) NSString *longtitude;</w:t>
      </w:r>
      <w:r>
        <w:rPr>
          <w:sz w:val="20"/>
        </w:rPr>
        <w:br w:type="textWrapping"/>
      </w:r>
      <w:r>
        <w:rPr>
          <w:sz w:val="20"/>
        </w:rPr>
        <w:t>@property (nonatomic, strong) NSString *latitude;</w:t>
      </w:r>
      <w:r>
        <w:rPr>
          <w:sz w:val="20"/>
        </w:rPr>
        <w:br w:type="textWrapping"/>
      </w:r>
      <w:r>
        <w:rPr>
          <w:sz w:val="20"/>
        </w:rPr>
        <w:t>@property (nonatomic, strong) NSString *locationName;</w:t>
      </w:r>
      <w:r>
        <w:rPr>
          <w:sz w:val="20"/>
        </w:rPr>
        <w:br w:type="textWrapping"/>
      </w:r>
      <w:r>
        <w:rPr>
          <w:sz w:val="20"/>
        </w:rPr>
        <w:t>@property (nonatomic, assign) CGFloat tabbarHeight;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XFZErrandHomeVC</w:t>
      </w:r>
      <w:r>
        <w:rPr>
          <w:sz w:val="20"/>
        </w:rPr>
        <w:br w:type="textWrapping"/>
      </w:r>
      <w:r>
        <w:rPr>
          <w:sz w:val="20"/>
        </w:rPr>
        <w:t>#define kErrandCategroyBtnBaseTag 1001</w:t>
      </w:r>
      <w:r>
        <w:rPr>
          <w:sz w:val="20"/>
        </w:rPr>
        <w:br w:type="textWrapping"/>
      </w:r>
      <w:r>
        <w:rPr>
          <w:sz w:val="20"/>
        </w:rPr>
        <w:t>#pragma  mark ======== vc的生命周期函数</w:t>
      </w:r>
      <w:r>
        <w:rPr>
          <w:sz w:val="20"/>
        </w:rPr>
        <w:br w:type="textWrapping"/>
      </w:r>
      <w:r>
        <w:rPr>
          <w:sz w:val="20"/>
        </w:rPr>
        <w:t>- (void)viewWillAppear:(BOOL)animated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setNavigationBarHidden:NO animated:animated];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if ([self.navigationController respondsToSelector:@selector(interactivePopGestureRecognizer)]) {</w:t>
      </w:r>
      <w:r>
        <w:rPr>
          <w:sz w:val="20"/>
        </w:rPr>
        <w:br w:type="textWrapping"/>
      </w:r>
      <w:r>
        <w:rPr>
          <w:sz w:val="20"/>
        </w:rPr>
        <w:t xml:space="preserve">        self.navigationController.interactivePopGestureRecognizer.enabled = YES;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[self loadCurrentLocationWithIsNeedLoation:NO];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</w:p>
    <w:p w14:paraId="2B817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BBF9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"XFZErrandPaySuccessVC.h"</w:t>
      </w:r>
      <w:r>
        <w:rPr>
          <w:sz w:val="20"/>
        </w:rPr>
        <w:br w:type="textWrapping"/>
      </w:r>
      <w:r>
        <w:rPr>
          <w:sz w:val="20"/>
        </w:rPr>
        <w:t>#import "EDWKWebViewController.h"</w:t>
      </w:r>
      <w:r>
        <w:rPr>
          <w:sz w:val="20"/>
        </w:rPr>
        <w:br w:type="textWrapping"/>
      </w:r>
      <w:r>
        <w:rPr>
          <w:sz w:val="20"/>
        </w:rPr>
        <w:t>#import "XFZErrandHomeVC.h"</w:t>
      </w:r>
      <w:r>
        <w:rPr>
          <w:sz w:val="20"/>
        </w:rPr>
        <w:br w:type="textWrapping"/>
      </w:r>
      <w:r>
        <w:rPr>
          <w:sz w:val="20"/>
        </w:rPr>
        <w:t>#import "XFZErrandNetWorkTool.h"</w:t>
      </w:r>
      <w:r>
        <w:rPr>
          <w:sz w:val="20"/>
        </w:rPr>
        <w:br w:type="textWrapping"/>
      </w:r>
      <w:r>
        <w:rPr>
          <w:sz w:val="20"/>
        </w:rPr>
        <w:t>#import "XFZOrderDetailModel.h"</w:t>
      </w:r>
      <w:r>
        <w:rPr>
          <w:sz w:val="20"/>
        </w:rPr>
        <w:br w:type="textWrapping"/>
      </w:r>
      <w:r>
        <w:rPr>
          <w:sz w:val="20"/>
        </w:rPr>
        <w:t>#import "XFZRouletteTipViewController.h"</w:t>
      </w:r>
      <w:r>
        <w:rPr>
          <w:sz w:val="20"/>
        </w:rPr>
        <w:br w:type="textWrapping"/>
      </w:r>
      <w:r>
        <w:rPr>
          <w:sz w:val="20"/>
        </w:rPr>
        <w:t>@interface XFZErrandPaySuccessVC ()&lt;UITableViewDelegate, UITableViewDataSource&gt;</w:t>
      </w:r>
      <w:r>
        <w:rPr>
          <w:sz w:val="20"/>
        </w:rPr>
        <w:br w:type="textWrapping"/>
      </w:r>
      <w:r>
        <w:rPr>
          <w:sz w:val="20"/>
        </w:rPr>
        <w:t>@property(nonatomic,strong)XFZRouletteTipViewController *rouletteTipVC;</w:t>
      </w:r>
      <w:r>
        <w:rPr>
          <w:sz w:val="20"/>
        </w:rPr>
        <w:br w:type="textWrapping"/>
      </w:r>
      <w:r>
        <w:rPr>
          <w:sz w:val="20"/>
        </w:rPr>
        <w:t>@property(nonatomic,strong)XFZRouletteInfo *roulette;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XFZErrandPaySuccessVC</w:t>
      </w:r>
      <w:r>
        <w:rPr>
          <w:sz w:val="20"/>
        </w:rPr>
        <w:br w:type="textWrapping"/>
      </w:r>
      <w:r>
        <w:rPr>
          <w:sz w:val="20"/>
        </w:rPr>
        <w:t>- (void)viewDidAppear:(BOOL)animated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if ([self.navigationController respondsToSelector:@selector(interactivePopGestureRecognizer)]) {</w:t>
      </w:r>
      <w:r>
        <w:rPr>
          <w:sz w:val="20"/>
        </w:rPr>
        <w:br w:type="textWrapping"/>
      </w:r>
      <w:r>
        <w:rPr>
          <w:sz w:val="20"/>
        </w:rPr>
        <w:t xml:space="preserve">        self.navigationController.interactivePopGestureRecognizer.enabled = NO;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(void)viewWillDisappear:(BOOL)animated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viewWillDisappear:animated];</w:t>
      </w:r>
      <w:r>
        <w:rPr>
          <w:sz w:val="20"/>
        </w:rPr>
        <w:br w:type="textWrapping"/>
      </w:r>
      <w:r>
        <w:rPr>
          <w:sz w:val="20"/>
        </w:rPr>
        <w:t xml:space="preserve">    if ([self.navigationController respondsToSelector:@selector(interactivePopGestureRecognizer)]) {</w:t>
      </w:r>
      <w:r>
        <w:rPr>
          <w:sz w:val="20"/>
        </w:rPr>
        <w:br w:type="textWrapping"/>
      </w:r>
      <w:r>
        <w:rPr>
          <w:sz w:val="20"/>
        </w:rPr>
        <w:t xml:space="preserve">        self.navigationController.interactivePopGestureRecognizer.enabled = YES;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UIButton *backButton = [[UIButton alloc] init];</w:t>
      </w:r>
      <w:r>
        <w:rPr>
          <w:sz w:val="20"/>
        </w:rPr>
        <w:br w:type="textWrapping"/>
      </w:r>
      <w:r>
        <w:rPr>
          <w:sz w:val="20"/>
        </w:rPr>
        <w:t xml:space="preserve">    backButton.hidden = YES;</w:t>
      </w:r>
      <w:r>
        <w:rPr>
          <w:sz w:val="20"/>
        </w:rPr>
        <w:br w:type="textWrapping"/>
      </w:r>
      <w:r>
        <w:rPr>
          <w:sz w:val="20"/>
        </w:rPr>
        <w:t xml:space="preserve">    self.navigationItem.leftBarButtonItem = [[UIBarButtonItem alloc] initWithCustomView:backButton];</w:t>
      </w:r>
      <w:r>
        <w:rPr>
          <w:sz w:val="20"/>
        </w:rPr>
        <w:br w:type="textWrapping"/>
      </w:r>
      <w:r>
        <w:rPr>
          <w:sz w:val="20"/>
        </w:rPr>
        <w:t xml:space="preserve">    UITableView *payDetailView = [[UITableView alloc] initWithFrame:CGRectMake(0, 0, kScreenWidth, 280) 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payDetailView.scrollEnabled = NO;</w:t>
      </w:r>
      <w:r>
        <w:rPr>
          <w:sz w:val="20"/>
        </w:rPr>
        <w:br w:type="textWrapping"/>
      </w:r>
      <w:r>
        <w:rPr>
          <w:sz w:val="20"/>
        </w:rPr>
        <w:t xml:space="preserve">    payDetailView.delegate = self;</w:t>
      </w:r>
      <w:r>
        <w:rPr>
          <w:sz w:val="20"/>
        </w:rPr>
        <w:br w:type="textWrapping"/>
      </w:r>
      <w:r>
        <w:rPr>
          <w:sz w:val="20"/>
        </w:rPr>
        <w:t xml:space="preserve">    payDetailView.dataSource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addSubview:payDetailView];</w:t>
      </w:r>
      <w:r>
        <w:rPr>
          <w:sz w:val="20"/>
        </w:rPr>
        <w:br w:type="textWrapping"/>
      </w:r>
      <w:r>
        <w:rPr>
          <w:sz w:val="20"/>
        </w:rPr>
        <w:t xml:space="preserve">    [self setupDetailViewHeaderView:payDetailView];</w:t>
      </w:r>
      <w:r>
        <w:rPr>
          <w:sz w:val="20"/>
        </w:rPr>
        <w:br w:type="textWrapping"/>
      </w:r>
      <w:r>
        <w:rPr>
          <w:sz w:val="20"/>
        </w:rPr>
        <w:t xml:space="preserve">    UIButton *completeButton = [[UIButton alloc] init];</w:t>
      </w:r>
      <w:r>
        <w:rPr>
          <w:sz w:val="20"/>
        </w:rPr>
        <w:br w:type="textWrapping"/>
      </w:r>
      <w:r>
        <w:rPr>
          <w:sz w:val="20"/>
        </w:rPr>
        <w:t xml:space="preserve">    [completeButton setTitle:@"完成"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[completeButton setTitleColor:[UIColor whiteColor]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completeButton.backgroundColor = [UIColor lwm_colorWithHex:0xf87a7c];</w:t>
      </w:r>
      <w:r>
        <w:rPr>
          <w:sz w:val="20"/>
        </w:rPr>
        <w:br w:type="textWrapping"/>
      </w:r>
      <w:r>
        <w:rPr>
          <w:sz w:val="20"/>
        </w:rPr>
        <w:t xml:space="preserve">    completeButton.titleLabel.font = [UIFont boldSystemFontOfSize:18];</w:t>
      </w:r>
      <w:r>
        <w:rPr>
          <w:sz w:val="20"/>
        </w:rPr>
        <w:br w:type="textWrapping"/>
      </w:r>
      <w:r>
        <w:rPr>
          <w:sz w:val="20"/>
        </w:rPr>
        <w:t xml:space="preserve">    completeButton.layer.cornerRadius = 2;</w:t>
      </w:r>
      <w:r>
        <w:rPr>
          <w:sz w:val="20"/>
        </w:rPr>
        <w:br w:type="textWrapping"/>
      </w:r>
      <w:r>
        <w:rPr>
          <w:sz w:val="20"/>
        </w:rPr>
        <w:t xml:space="preserve">    completeButton.layer.masksToBounds = YES;</w:t>
      </w:r>
      <w:r>
        <w:rPr>
          <w:sz w:val="20"/>
        </w:rPr>
        <w:br w:type="textWrapping"/>
      </w:r>
      <w:r>
        <w:rPr>
          <w:sz w:val="20"/>
        </w:rPr>
        <w:t xml:space="preserve">    [completeButton addTarget:self action:@selector(completeAction)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addSubview:completeButton];</w:t>
      </w:r>
      <w:r>
        <w:rPr>
          <w:sz w:val="20"/>
        </w:rPr>
        <w:br w:type="textWrapping"/>
      </w:r>
      <w:r>
        <w:rPr>
          <w:sz w:val="20"/>
        </w:rPr>
        <w:t xml:space="preserve">    [completeButton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make.top.equalTo(payDetailView.mas_bottom).offset(25);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make.height.mas_equalTo(48);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make.width.mas_equalTo(kScreenWidth - 30);</w:t>
      </w:r>
      <w:r>
        <w:rPr>
          <w:sz w:val="20"/>
        </w:rPr>
        <w:br w:type="textWrapping"/>
      </w:r>
    </w:p>
    <w:p w14:paraId="38847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FF62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"XFZErrandPaymentVC.h"</w:t>
      </w:r>
      <w:r>
        <w:rPr>
          <w:sz w:val="20"/>
        </w:rPr>
        <w:br w:type="textWrapping"/>
      </w:r>
      <w:r>
        <w:rPr>
          <w:sz w:val="20"/>
        </w:rPr>
        <w:t>#import "XFZErrandNetWorkTool.h"</w:t>
      </w:r>
      <w:r>
        <w:rPr>
          <w:sz w:val="20"/>
        </w:rPr>
        <w:br w:type="textWrapping"/>
      </w:r>
      <w:r>
        <w:rPr>
          <w:sz w:val="20"/>
        </w:rPr>
        <w:t>#import "WXLoginShare.h"</w:t>
      </w:r>
      <w:r>
        <w:rPr>
          <w:sz w:val="20"/>
        </w:rPr>
        <w:br w:type="textWrapping"/>
      </w:r>
      <w:r>
        <w:rPr>
          <w:sz w:val="20"/>
        </w:rPr>
        <w:t>#import &lt;AlipaySDK/AlipaySDK.h&gt;</w:t>
      </w:r>
      <w:r>
        <w:rPr>
          <w:sz w:val="20"/>
        </w:rPr>
        <w:br w:type="textWrapping"/>
      </w:r>
      <w:r>
        <w:rPr>
          <w:sz w:val="20"/>
        </w:rPr>
        <w:t>#import "XFZErrandPaySuccessVC.h"</w:t>
      </w:r>
      <w:r>
        <w:rPr>
          <w:sz w:val="20"/>
        </w:rPr>
        <w:br w:type="textWrapping"/>
      </w:r>
      <w:r>
        <w:rPr>
          <w:sz w:val="20"/>
        </w:rPr>
        <w:t>#import "XFZPayTypeToos.h"</w:t>
      </w:r>
      <w:r>
        <w:rPr>
          <w:sz w:val="20"/>
        </w:rPr>
        <w:br w:type="textWrapping"/>
      </w:r>
      <w:r>
        <w:rPr>
          <w:sz w:val="20"/>
        </w:rPr>
        <w:t>#import "EDWKWebViewController.h"</w:t>
      </w:r>
      <w:r>
        <w:rPr>
          <w:sz w:val="20"/>
        </w:rPr>
        <w:br w:type="textWrapping"/>
      </w:r>
      <w:r>
        <w:rPr>
          <w:sz w:val="20"/>
        </w:rPr>
        <w:t>@interface XFZErrandPaymentVC ()&lt;UITableViewDelegate, 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*paymentListView;</w:t>
      </w:r>
      <w:r>
        <w:rPr>
          <w:sz w:val="20"/>
        </w:rPr>
        <w:br w:type="textWrapping"/>
      </w:r>
      <w:r>
        <w:rPr>
          <w:sz w:val="20"/>
        </w:rPr>
        <w:t>@property (nonatomic, strong) UIButton *payButton;</w:t>
      </w:r>
      <w:r>
        <w:rPr>
          <w:sz w:val="20"/>
        </w:rPr>
        <w:br w:type="textWrapping"/>
      </w:r>
      <w:r>
        <w:rPr>
          <w:sz w:val="20"/>
        </w:rPr>
        <w:t>@property (nonatomic, copy) NSString *memberNotPayTip;</w:t>
      </w:r>
      <w:r>
        <w:rPr>
          <w:sz w:val="20"/>
        </w:rPr>
        <w:br w:type="textWrapping"/>
      </w:r>
      <w:r>
        <w:rPr>
          <w:sz w:val="20"/>
        </w:rPr>
        <w:t>@property (nonatomic, strong) WXLoginShare *weixinShare;</w:t>
      </w:r>
      <w:r>
        <w:rPr>
          <w:sz w:val="20"/>
        </w:rPr>
        <w:br w:type="textWrapping"/>
      </w:r>
      <w:r>
        <w:rPr>
          <w:sz w:val="20"/>
        </w:rPr>
        <w:t>@property(nonatomic,strong)XFZPayTypeToos *payTypeTool;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XFZErrandPaymentVC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@"支付订单";</w:t>
      </w:r>
      <w:r>
        <w:rPr>
          <w:sz w:val="20"/>
        </w:rPr>
        <w:br w:type="textWrapping"/>
      </w:r>
      <w:r>
        <w:rPr>
          <w:sz w:val="20"/>
        </w:rPr>
        <w:t xml:space="preserve">    self.payTypeTool = [[XFZPayTypeToos alloc] init];</w:t>
      </w:r>
      <w:r>
        <w:rPr>
          <w:sz w:val="20"/>
        </w:rPr>
        <w:br w:type="textWrapping"/>
      </w:r>
      <w:r>
        <w:rPr>
          <w:sz w:val="20"/>
        </w:rPr>
        <w:t xml:space="preserve">    NSMutableArray *array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for (NSString *type in self.paytype) {</w:t>
      </w:r>
      <w:r>
        <w:rPr>
          <w:sz w:val="20"/>
        </w:rPr>
        <w:br w:type="textWrapping"/>
      </w:r>
      <w:r>
        <w:rPr>
          <w:sz w:val="20"/>
        </w:rPr>
        <w:t xml:space="preserve">        switch ([type integerValue]) {</w:t>
      </w:r>
      <w:r>
        <w:rPr>
          <w:sz w:val="20"/>
        </w:rPr>
        <w:br w:type="textWrapping"/>
      </w:r>
      <w:r>
        <w:rPr>
          <w:sz w:val="20"/>
        </w:rPr>
        <w:t xml:space="preserve">            case 1:</w:t>
      </w:r>
      <w:r>
        <w:rPr>
          <w:sz w:val="20"/>
        </w:rPr>
        <w:br w:type="textWrapping"/>
      </w:r>
      <w:r>
        <w:rPr>
          <w:sz w:val="20"/>
        </w:rPr>
        <w:t xml:space="preserve">            {</w:t>
      </w:r>
      <w:r>
        <w:rPr>
          <w:sz w:val="20"/>
        </w:rPr>
        <w:br w:type="textWrapping"/>
      </w:r>
      <w:r>
        <w:rPr>
          <w:sz w:val="20"/>
        </w:rPr>
        <w:t xml:space="preserve">                XFZPayTypeModel *model = [[XFZPayTypeModel alloc] init];</w:t>
      </w:r>
      <w:r>
        <w:rPr>
          <w:sz w:val="20"/>
        </w:rPr>
        <w:br w:type="textWrapping"/>
      </w:r>
      <w:r>
        <w:rPr>
          <w:sz w:val="20"/>
        </w:rPr>
        <w:t xml:space="preserve">                model.payTypeKey = kOfflinePayKey;</w:t>
      </w:r>
      <w:r>
        <w:rPr>
          <w:sz w:val="20"/>
        </w:rPr>
        <w:br w:type="textWrapping"/>
      </w:r>
      <w:r>
        <w:rPr>
          <w:sz w:val="20"/>
        </w:rPr>
        <w:t xml:space="preserve">                model.payTypeValue = type;</w:t>
      </w:r>
      <w:r>
        <w:rPr>
          <w:sz w:val="20"/>
        </w:rPr>
        <w:br w:type="textWrapping"/>
      </w:r>
      <w:r>
        <w:rPr>
          <w:sz w:val="20"/>
        </w:rPr>
        <w:t xml:space="preserve">                model.payTypeText = @"货到付款";</w:t>
      </w:r>
      <w:r>
        <w:rPr>
          <w:sz w:val="20"/>
        </w:rPr>
        <w:br w:type="textWrapping"/>
      </w:r>
      <w:r>
        <w:rPr>
          <w:sz w:val="20"/>
        </w:rPr>
        <w:t xml:space="preserve">                model.payTypeImage = @"zhifu_icon_huodaofukuan";</w:t>
      </w:r>
      <w:r>
        <w:rPr>
          <w:sz w:val="20"/>
        </w:rPr>
        <w:br w:type="textWrapping"/>
      </w:r>
      <w:r>
        <w:rPr>
          <w:sz w:val="20"/>
        </w:rPr>
        <w:t xml:space="preserve">                [array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    break;</w:t>
      </w:r>
      <w:r>
        <w:rPr>
          <w:sz w:val="20"/>
        </w:rPr>
        <w:br w:type="textWrapping"/>
      </w:r>
      <w:r>
        <w:rPr>
          <w:sz w:val="20"/>
        </w:rPr>
        <w:t xml:space="preserve">            case 2:</w:t>
      </w:r>
      <w:r>
        <w:rPr>
          <w:sz w:val="20"/>
        </w:rPr>
        <w:br w:type="textWrapping"/>
      </w:r>
      <w:r>
        <w:rPr>
          <w:sz w:val="20"/>
        </w:rPr>
        <w:t xml:space="preserve">            {</w:t>
      </w:r>
      <w:r>
        <w:rPr>
          <w:sz w:val="20"/>
        </w:rPr>
        <w:br w:type="textWrapping"/>
      </w:r>
      <w:r>
        <w:rPr>
          <w:sz w:val="20"/>
        </w:rPr>
        <w:t xml:space="preserve">                XFZPayTypeModel *model = [[XFZPayTypeModel alloc] init];</w:t>
      </w:r>
      <w:r>
        <w:rPr>
          <w:sz w:val="20"/>
        </w:rPr>
        <w:br w:type="textWrapping"/>
      </w:r>
      <w:r>
        <w:rPr>
          <w:sz w:val="20"/>
        </w:rPr>
        <w:t xml:space="preserve">                model.payTypeKey = kBlancePayKey;</w:t>
      </w:r>
      <w:r>
        <w:rPr>
          <w:sz w:val="20"/>
        </w:rPr>
        <w:br w:type="textWrapping"/>
      </w:r>
      <w:r>
        <w:rPr>
          <w:sz w:val="20"/>
        </w:rPr>
        <w:t xml:space="preserve">                model.payTypeValue = type;</w:t>
      </w:r>
      <w:r>
        <w:rPr>
          <w:sz w:val="20"/>
        </w:rPr>
        <w:br w:type="textWrapping"/>
      </w:r>
      <w:r>
        <w:rPr>
          <w:sz w:val="20"/>
        </w:rPr>
        <w:t xml:space="preserve">                model.payTypeText = @"会员支付";</w:t>
      </w:r>
      <w:r>
        <w:rPr>
          <w:sz w:val="20"/>
        </w:rPr>
        <w:br w:type="textWrapping"/>
      </w:r>
      <w:r>
        <w:rPr>
          <w:sz w:val="20"/>
        </w:rPr>
        <w:t xml:space="preserve">                model.payTypeImage = @"zhifu_icon_huiyuanz";</w:t>
      </w:r>
      <w:r>
        <w:rPr>
          <w:sz w:val="20"/>
        </w:rPr>
        <w:br w:type="textWrapping"/>
      </w:r>
      <w:r>
        <w:rPr>
          <w:sz w:val="20"/>
        </w:rPr>
        <w:t xml:space="preserve">                [array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    break;</w:t>
      </w:r>
      <w:r>
        <w:rPr>
          <w:sz w:val="20"/>
        </w:rPr>
        <w:br w:type="textWrapping"/>
      </w:r>
      <w:r>
        <w:rPr>
          <w:sz w:val="20"/>
        </w:rPr>
        <w:t xml:space="preserve">            case 3:</w:t>
      </w:r>
      <w:r>
        <w:rPr>
          <w:sz w:val="20"/>
        </w:rPr>
        <w:br w:type="textWrapping"/>
      </w:r>
      <w:r>
        <w:rPr>
          <w:sz w:val="20"/>
        </w:rPr>
        <w:t xml:space="preserve">            {</w:t>
      </w:r>
      <w:r>
        <w:rPr>
          <w:sz w:val="20"/>
        </w:rPr>
        <w:br w:type="textWrapping"/>
      </w:r>
      <w:r>
        <w:rPr>
          <w:sz w:val="20"/>
        </w:rPr>
        <w:t xml:space="preserve">                XFZPayTypeModel *model = [[XFZPayTypeModel alloc] init];</w:t>
      </w:r>
      <w:r>
        <w:rPr>
          <w:sz w:val="20"/>
        </w:rPr>
        <w:br w:type="textWrapping"/>
      </w:r>
      <w:r>
        <w:rPr>
          <w:sz w:val="20"/>
        </w:rPr>
        <w:t xml:space="preserve">                model.payTypeKey = kWeixinPayKey;</w:t>
      </w:r>
      <w:r>
        <w:rPr>
          <w:sz w:val="20"/>
        </w:rPr>
        <w:br w:type="textWrapping"/>
      </w:r>
      <w:r>
        <w:rPr>
          <w:sz w:val="20"/>
        </w:rPr>
        <w:t xml:space="preserve">                model.payTypeValue = type;</w:t>
      </w:r>
      <w:r>
        <w:rPr>
          <w:sz w:val="20"/>
        </w:rPr>
        <w:br w:type="textWrapping"/>
      </w:r>
      <w:r>
        <w:rPr>
          <w:sz w:val="20"/>
        </w:rPr>
        <w:t xml:space="preserve">                model.payTypeText = @"微信支付";</w:t>
      </w:r>
      <w:r>
        <w:rPr>
          <w:sz w:val="20"/>
        </w:rPr>
        <w:br w:type="textWrapping"/>
      </w:r>
      <w:r>
        <w:rPr>
          <w:sz w:val="20"/>
        </w:rPr>
        <w:t xml:space="preserve">                model.payTypeImage = @"zhifu_icon_weixin";</w:t>
      </w:r>
      <w:r>
        <w:rPr>
          <w:sz w:val="20"/>
        </w:rPr>
        <w:br w:type="textWrapping"/>
      </w:r>
      <w:r>
        <w:rPr>
          <w:sz w:val="20"/>
        </w:rPr>
        <w:t xml:space="preserve">                [array addObject:model];</w:t>
      </w:r>
      <w:r>
        <w:rPr>
          <w:sz w:val="20"/>
        </w:rPr>
        <w:br w:type="textWrapping"/>
      </w:r>
    </w:p>
    <w:p w14:paraId="4C6DD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01BE5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"XFZErrandPicAddViewController.h"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"UpYun.h"</w:t>
      </w:r>
      <w:r>
        <w:rPr>
          <w:sz w:val="20"/>
        </w:rPr>
        <w:br w:type="textWrapping"/>
      </w:r>
      <w:r>
        <w:rPr>
          <w:sz w:val="20"/>
        </w:rPr>
        <w:t>#define kPicAddCellId @"picAddCell"</w:t>
      </w:r>
      <w:r>
        <w:rPr>
          <w:sz w:val="20"/>
        </w:rPr>
        <w:br w:type="textWrapping"/>
      </w:r>
      <w:r>
        <w:rPr>
          <w:sz w:val="20"/>
        </w:rPr>
        <w:t>@interface XFZErrandPicAddViewController ()&lt;UICollectionViewDelegate,UICollectionViewDataSource,UIImagePickerControllerDelegate,UINavigationControllerDelegate&gt;</w:t>
      </w:r>
      <w:r>
        <w:rPr>
          <w:sz w:val="20"/>
        </w:rPr>
        <w:br w:type="textWrapping"/>
      </w:r>
      <w:r>
        <w:rPr>
          <w:sz w:val="20"/>
        </w:rPr>
        <w:t>@property(nonatomic,strong)NSMutableArray *selectImageStrArr;</w:t>
      </w:r>
      <w:r>
        <w:rPr>
          <w:sz w:val="20"/>
        </w:rPr>
        <w:br w:type="textWrapping"/>
      </w:r>
      <w:r>
        <w:rPr>
          <w:sz w:val="20"/>
        </w:rPr>
        <w:t>@property(nonatomic,strong)NSMutableArray *deleteImageStrArr;</w:t>
      </w:r>
      <w:r>
        <w:rPr>
          <w:sz w:val="20"/>
        </w:rPr>
        <w:br w:type="textWrapping"/>
      </w:r>
      <w:r>
        <w:rPr>
          <w:sz w:val="20"/>
        </w:rPr>
        <w:t>@property(nonatomic,strong)UICollectionView *collectionVeiw;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XFZErrandPicAddViewController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RGB(245, 245, 245);</w:t>
      </w:r>
      <w:r>
        <w:rPr>
          <w:sz w:val="20"/>
        </w:rPr>
        <w:br w:type="textWrapping"/>
      </w:r>
      <w:r>
        <w:rPr>
          <w:sz w:val="20"/>
        </w:rPr>
        <w:t xml:space="preserve">    self.title = @"图片列表";</w:t>
      </w:r>
      <w:r>
        <w:rPr>
          <w:sz w:val="20"/>
        </w:rPr>
        <w:br w:type="textWrapping"/>
      </w:r>
      <w:r>
        <w:rPr>
          <w:sz w:val="20"/>
        </w:rPr>
        <w:t xml:space="preserve">    if (self.errandImageStr &amp;&amp; self.errandImageStr.length != 0) {</w:t>
      </w:r>
      <w:r>
        <w:rPr>
          <w:sz w:val="20"/>
        </w:rPr>
        <w:br w:type="textWrapping"/>
      </w:r>
      <w:r>
        <w:rPr>
          <w:sz w:val="20"/>
        </w:rPr>
        <w:t xml:space="preserve">        NSArray *arr = [self.errandImageStr componentsSeparatedByString:@";"];</w:t>
      </w:r>
      <w:r>
        <w:rPr>
          <w:sz w:val="20"/>
        </w:rPr>
        <w:br w:type="textWrapping"/>
      </w:r>
      <w:r>
        <w:rPr>
          <w:sz w:val="20"/>
        </w:rPr>
        <w:t xml:space="preserve">        for (NSString *imageStr in arr) {</w:t>
      </w:r>
      <w:r>
        <w:rPr>
          <w:sz w:val="20"/>
        </w:rPr>
        <w:br w:type="textWrapping"/>
      </w:r>
      <w:r>
        <w:rPr>
          <w:sz w:val="20"/>
        </w:rPr>
        <w:t xml:space="preserve">            if(![imageStr containsString:@"http"]){</w:t>
      </w:r>
      <w:r>
        <w:rPr>
          <w:sz w:val="20"/>
        </w:rPr>
        <w:br w:type="textWrapping"/>
      </w:r>
      <w:r>
        <w:rPr>
          <w:sz w:val="20"/>
        </w:rPr>
        <w:t xml:space="preserve">                [self.selectImageStrArr addObject:[[NSString stringWithFormat:@"%@%@",kRootURLImage, imageStr] stringByAddingPercentEncodingWithAllowedCharacters:[NSCharacterSet URLQueryAllowedCharacterSet]]];</w:t>
      </w:r>
      <w:r>
        <w:rPr>
          <w:sz w:val="20"/>
        </w:rPr>
        <w:br w:type="textWrapping"/>
      </w:r>
      <w:r>
        <w:rPr>
          <w:sz w:val="20"/>
        </w:rPr>
        <w:t xml:space="preserve">            } else {</w:t>
      </w:r>
      <w:r>
        <w:rPr>
          <w:sz w:val="20"/>
        </w:rPr>
        <w:br w:type="textWrapping"/>
      </w:r>
      <w:r>
        <w:rPr>
          <w:sz w:val="20"/>
        </w:rPr>
        <w:t xml:space="preserve">                [self.selectImageStrArr addObject:[[NSString stringWithFormat:@"%@",imageStr] stringByAddingPercentEncodingWithAllowedCharacters:[NSCharacterSet URLQueryAllowedCharacterSet]]];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 initWithTitle:@"确定" style:UIBarButtonItemStylePlain target:self action:@selector(clickSaveBtn)];</w:t>
      </w:r>
      <w:r>
        <w:rPr>
          <w:sz w:val="20"/>
        </w:rPr>
        <w:br w:type="textWrapping"/>
      </w:r>
      <w:r>
        <w:rPr>
          <w:sz w:val="20"/>
        </w:rPr>
        <w:t xml:space="preserve">    [self setupMainUI];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(void)setupMainUI{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addSubview:self.collectionVeiw];</w:t>
      </w:r>
      <w:r>
        <w:rPr>
          <w:sz w:val="20"/>
        </w:rPr>
        <w:br w:type="textWrapping"/>
      </w:r>
      <w:r>
        <w:rPr>
          <w:sz w:val="20"/>
        </w:rPr>
        <w:t xml:space="preserve">    [self.collectionVeiw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Actions</w:t>
      </w:r>
      <w:r>
        <w:rPr>
          <w:sz w:val="20"/>
        </w:rPr>
        <w:br w:type="textWrapping"/>
      </w:r>
      <w:r>
        <w:rPr>
          <w:sz w:val="20"/>
        </w:rPr>
        <w:t>- (void)clickSaveBtn{</w:t>
      </w:r>
      <w:r>
        <w:rPr>
          <w:sz w:val="20"/>
        </w:rPr>
        <w:br w:type="textWrapping"/>
      </w:r>
      <w:r>
        <w:rPr>
          <w:sz w:val="20"/>
        </w:rPr>
        <w:t xml:space="preserve">    if (self.didSelectImageHandle) {</w:t>
      </w:r>
      <w:r>
        <w:rPr>
          <w:sz w:val="20"/>
        </w:rPr>
        <w:br w:type="textWrapping"/>
      </w:r>
      <w:r>
        <w:rPr>
          <w:sz w:val="20"/>
        </w:rPr>
        <w:t xml:space="preserve">        self.didSelectImageHandle(self.selectImageStrArr,self.deleteImageStrArr);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UICollectionViewDelegate &amp; UICollectionViewDatasource</w:t>
      </w:r>
      <w:r>
        <w:rPr>
          <w:sz w:val="20"/>
        </w:rPr>
        <w:br w:type="textWrapping"/>
      </w:r>
      <w:r>
        <w:rPr>
          <w:sz w:val="20"/>
        </w:rPr>
        <w:t>- (NSInteger)collectionView:(UICollectionView *)collectionView numberOfItemsInSection:(NSInteger)section{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NSInteger count = self.selectImageStrArr.count + 1 &gt; 4 ? 4 : self.selectImageStrArr.count + 1;</w:t>
      </w:r>
      <w:r>
        <w:rPr>
          <w:sz w:val="20"/>
        </w:rPr>
        <w:br w:type="textWrapping"/>
      </w:r>
      <w:r>
        <w:rPr>
          <w:sz w:val="20"/>
        </w:rPr>
        <w:t xml:space="preserve">    return count;</w:t>
      </w:r>
    </w:p>
    <w:p w14:paraId="2D7CEF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78E89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"XFZSearchAddressViewController.h"</w:t>
      </w:r>
      <w:r>
        <w:rPr>
          <w:sz w:val="20"/>
        </w:rPr>
        <w:br w:type="textWrapping"/>
      </w:r>
      <w:r>
        <w:rPr>
          <w:sz w:val="20"/>
        </w:rPr>
        <w:t>#import "XFZLocationSearchView.h"</w:t>
      </w:r>
      <w:r>
        <w:rPr>
          <w:sz w:val="20"/>
        </w:rPr>
        <w:br w:type="textWrapping"/>
      </w:r>
      <w:r>
        <w:rPr>
          <w:sz w:val="20"/>
        </w:rPr>
        <w:t>#import "XFZEditAddressVC.h"</w:t>
      </w:r>
      <w:r>
        <w:rPr>
          <w:sz w:val="20"/>
        </w:rPr>
        <w:br w:type="textWrapping"/>
      </w:r>
      <w:r>
        <w:rPr>
          <w:sz w:val="20"/>
        </w:rPr>
        <w:t>#import &lt;AMapSearchKit/AMapSearchKit.h&gt;</w:t>
      </w:r>
      <w:r>
        <w:rPr>
          <w:sz w:val="20"/>
        </w:rPr>
        <w:br w:type="textWrapping"/>
      </w:r>
      <w:r>
        <w:rPr>
          <w:sz w:val="20"/>
        </w:rPr>
        <w:t>#import "XFZCitySelectView.h"</w:t>
      </w:r>
      <w:r>
        <w:rPr>
          <w:sz w:val="20"/>
        </w:rPr>
        <w:br w:type="textWrapping"/>
      </w:r>
      <w:r>
        <w:rPr>
          <w:sz w:val="20"/>
        </w:rPr>
        <w:t>#define kSearchAddressCell @"searchAddressCell"</w:t>
      </w:r>
      <w:r>
        <w:rPr>
          <w:sz w:val="20"/>
        </w:rPr>
        <w:br w:type="textWrapping"/>
      </w:r>
      <w:r>
        <w:rPr>
          <w:sz w:val="20"/>
        </w:rPr>
        <w:t>@interface XFZSearchAddressViewController ()&lt;XFZEditAddressVCDelegate,UITableViewDelegate,UITableViewDataSource,AMapSearchDelegate,UITextFieldDelegate&gt;</w:t>
      </w:r>
      <w:r>
        <w:rPr>
          <w:sz w:val="20"/>
        </w:rPr>
        <w:br w:type="textWrapping"/>
      </w:r>
      <w:r>
        <w:rPr>
          <w:sz w:val="20"/>
        </w:rPr>
        <w:t>@property(nonatomic,strong)UITableView *locationView;</w:t>
      </w:r>
      <w:r>
        <w:rPr>
          <w:sz w:val="20"/>
        </w:rPr>
        <w:br w:type="textWrapping"/>
      </w:r>
      <w:r>
        <w:rPr>
          <w:sz w:val="20"/>
        </w:rPr>
        <w:t>@property(nonatomic,strong)UIButton *cityChangeButton;</w:t>
      </w:r>
      <w:r>
        <w:rPr>
          <w:sz w:val="20"/>
        </w:rPr>
        <w:br w:type="textWrapping"/>
      </w:r>
      <w:r>
        <w:rPr>
          <w:sz w:val="20"/>
        </w:rPr>
        <w:t>@property(nonatomic,strong)NSArray &lt;AMapTip *&gt;*dataArray;</w:t>
      </w:r>
      <w:r>
        <w:rPr>
          <w:sz w:val="20"/>
        </w:rPr>
        <w:br w:type="textWrapping"/>
      </w:r>
      <w:r>
        <w:rPr>
          <w:sz w:val="20"/>
        </w:rPr>
        <w:t>@property (nonatomic, strong) AMapSearchAPI *searchAPI;</w:t>
      </w:r>
      <w:r>
        <w:rPr>
          <w:sz w:val="20"/>
        </w:rPr>
        <w:br w:type="textWrapping"/>
      </w:r>
      <w:r>
        <w:rPr>
          <w:sz w:val="20"/>
        </w:rPr>
        <w:t>@property(nonatomic,strong)UIView *tableHeadView;</w:t>
      </w:r>
      <w:r>
        <w:rPr>
          <w:sz w:val="20"/>
        </w:rPr>
        <w:br w:type="textWrapping"/>
      </w:r>
      <w:r>
        <w:rPr>
          <w:sz w:val="20"/>
        </w:rPr>
        <w:t>@property (nonatomic, strong) UITextField *searchBar;</w:t>
      </w:r>
      <w:r>
        <w:rPr>
          <w:sz w:val="20"/>
        </w:rPr>
        <w:br w:type="textWrapping"/>
      </w:r>
      <w:r>
        <w:rPr>
          <w:sz w:val="20"/>
        </w:rPr>
        <w:t>@property(nonatomic,weak)XFZCitySelectView *citySelectView;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XFZSearchAddressViewController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self.title = @"选择收货地址";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addSubview:self.locationView];</w:t>
      </w:r>
      <w:r>
        <w:rPr>
          <w:sz w:val="20"/>
        </w:rPr>
        <w:br w:type="textWrapping"/>
      </w:r>
      <w:r>
        <w:rPr>
          <w:sz w:val="20"/>
        </w:rPr>
        <w:t xml:space="preserve">    [self.locationView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make.left.bottom.right.top.equalTo(self.view);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 sendPOISearchRequest];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actions</w:t>
      </w:r>
      <w:r>
        <w:rPr>
          <w:sz w:val="20"/>
        </w:rPr>
        <w:br w:type="textWrapping"/>
      </w:r>
      <w:r>
        <w:rPr>
          <w:sz w:val="20"/>
        </w:rPr>
        <w:t>- (void)sendPOISearchRequest{</w:t>
      </w:r>
      <w:r>
        <w:rPr>
          <w:sz w:val="20"/>
        </w:rPr>
        <w:br w:type="textWrapping"/>
      </w:r>
      <w:r>
        <w:rPr>
          <w:sz w:val="20"/>
        </w:rPr>
        <w:t xml:space="preserve">    AMapPOIAroundSearchRequest *request = [[AMapPOIAroundSearchRequest alloc] init];</w:t>
      </w:r>
      <w:r>
        <w:rPr>
          <w:sz w:val="20"/>
        </w:rPr>
        <w:br w:type="textWrapping"/>
      </w:r>
      <w:r>
        <w:rPr>
          <w:sz w:val="20"/>
        </w:rPr>
        <w:t xml:space="preserve">    if (self.lng &amp;&amp; self.lat) {</w:t>
      </w:r>
      <w:r>
        <w:rPr>
          <w:sz w:val="20"/>
        </w:rPr>
        <w:br w:type="textWrapping"/>
      </w:r>
      <w:r>
        <w:rPr>
          <w:sz w:val="20"/>
        </w:rPr>
        <w:t xml:space="preserve">        request.location            = [AMapGeoPoint locationWithLatitude:[self.lat floatValue] longitude:[self.lng floatValue]];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request.keywords            = @"商务住宅|住宿服务|政府机构及社会团体|科教文化服务|购物服务|医疗保健服务|地名地址信息";</w:t>
      </w:r>
      <w:r>
        <w:rPr>
          <w:sz w:val="20"/>
        </w:rPr>
        <w:br w:type="textWrapping"/>
      </w:r>
      <w:r>
        <w:rPr>
          <w:sz w:val="20"/>
        </w:rPr>
        <w:t xml:space="preserve">    request.sortrule            = 0;</w:t>
      </w:r>
      <w:r>
        <w:rPr>
          <w:sz w:val="20"/>
        </w:rPr>
        <w:br w:type="textWrapping"/>
      </w:r>
      <w:r>
        <w:rPr>
          <w:sz w:val="20"/>
        </w:rPr>
        <w:t xml:space="preserve">    if (self.city) {</w:t>
      </w:r>
      <w:r>
        <w:rPr>
          <w:sz w:val="20"/>
        </w:rPr>
        <w:br w:type="textWrapping"/>
      </w:r>
      <w:r>
        <w:rPr>
          <w:sz w:val="20"/>
        </w:rPr>
        <w:t xml:space="preserve">        request.city = self.city;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[self.searchAPI AMapPOIAroundSearch:request];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(void)sendInputSearchRequestWithStr:(NSString *)str{</w:t>
      </w:r>
      <w:r>
        <w:rPr>
          <w:sz w:val="20"/>
        </w:rPr>
        <w:br w:type="textWrapping"/>
      </w:r>
      <w:r>
        <w:rPr>
          <w:sz w:val="20"/>
        </w:rPr>
        <w:t xml:space="preserve">    AMapInputTipsSearchRequest *tipsRequest = [[AMapInputTipsSearchRequest alloc] init];</w:t>
      </w:r>
      <w:r>
        <w:rPr>
          <w:sz w:val="20"/>
        </w:rPr>
        <w:br w:type="textWrapping"/>
      </w:r>
      <w:r>
        <w:rPr>
          <w:sz w:val="20"/>
        </w:rPr>
        <w:t xml:space="preserve">    tipsRequest.keywords = str;</w:t>
      </w:r>
      <w:r>
        <w:rPr>
          <w:sz w:val="20"/>
        </w:rPr>
        <w:br w:type="textWrapping"/>
      </w:r>
      <w:r>
        <w:rPr>
          <w:sz w:val="20"/>
        </w:rPr>
        <w:t xml:space="preserve">    if (self.city) {</w:t>
      </w:r>
      <w:r>
        <w:rPr>
          <w:sz w:val="20"/>
        </w:rPr>
        <w:br w:type="textWrapping"/>
      </w:r>
      <w:r>
        <w:rPr>
          <w:sz w:val="20"/>
        </w:rPr>
        <w:t xml:space="preserve">        tipsRequest.city = self.city;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(self.lng &amp;&amp; self.lat) {</w:t>
      </w:r>
      <w:r>
        <w:rPr>
          <w:sz w:val="20"/>
        </w:rPr>
        <w:br w:type="textWrapping"/>
      </w:r>
      <w:r>
        <w:rPr>
          <w:sz w:val="20"/>
        </w:rPr>
        <w:t xml:space="preserve">        tipsRequest.location = [NSString stringWithFormat:@"%@,%@",self.lng,self.lat];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</w:p>
    <w:p w14:paraId="43D40C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"XFZErrandCategroyCell.h"</w:t>
      </w:r>
      <w:r>
        <w:rPr>
          <w:sz w:val="20"/>
        </w:rPr>
        <w:br w:type="textWrapping"/>
      </w:r>
      <w:r>
        <w:rPr>
          <w:sz w:val="20"/>
        </w:rPr>
        <w:t>@interface XFZErrandCategroyCell ()&lt;UITextFieldDelegate&gt;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XFZErrandCategroyCell</w:t>
      </w:r>
      <w:r>
        <w:rPr>
          <w:sz w:val="20"/>
        </w:rPr>
        <w:br w:type="textWrapping"/>
      </w:r>
      <w:r>
        <w:rPr>
          <w:sz w:val="20"/>
        </w:rPr>
        <w:t>- (void)awakeFromNib {</w:t>
      </w:r>
      <w:r>
        <w:rPr>
          <w:sz w:val="20"/>
        </w:rPr>
        <w:br w:type="textWrapping"/>
      </w:r>
      <w:r>
        <w:rPr>
          <w:sz w:val="20"/>
        </w:rPr>
        <w:t xml:space="preserve">    [super awakeFromNib];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(instancetype)initWithStyle:(UITableViewCellStyle)style reuseIdentifier:(NSString *)reuseIdentifier{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initWithStyle:style reuseIdentifier:reuseIdentifier]) {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    self.selectionStyle = UITableViewCellSelectionStyleNone;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(void)setSelected:(BOOL)selected animated:(BOOL)animated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setSelected:selected animated:animated];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===== setupUI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addSubview:self.leftLabel];</w:t>
      </w:r>
      <w:r>
        <w:rPr>
          <w:sz w:val="20"/>
        </w:rPr>
        <w:br w:type="textWrapping"/>
      </w:r>
      <w:r>
        <w:rPr>
          <w:sz w:val="20"/>
        </w:rPr>
        <w:t xml:space="preserve">    [self.leftLabel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make.left.equalTo(self.contentView).offset(14);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make.top.equalTo(self.contentView).offset(14);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make.width.mas_equalTo(60);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make.height.mas_equalTo(20);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addSubview:self.textField];</w:t>
      </w:r>
      <w:r>
        <w:rPr>
          <w:sz w:val="20"/>
        </w:rPr>
        <w:br w:type="textWrapping"/>
      </w:r>
      <w:r>
        <w:rPr>
          <w:sz w:val="20"/>
        </w:rPr>
        <w:t xml:space="preserve">    [self.textField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make.left.equalTo(self.leftLabel.mas_right).offset(30);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make.right.equalTo(self.contentView).offset(-42);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make.top.equalTo(self.contentView).offset(14);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make.bottom.equalTo(self.contentView).offset(-14);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addSubview:self.rightBtn];</w:t>
      </w:r>
      <w:r>
        <w:rPr>
          <w:sz w:val="20"/>
        </w:rPr>
        <w:br w:type="textWrapping"/>
      </w:r>
      <w:r>
        <w:rPr>
          <w:sz w:val="20"/>
        </w:rPr>
        <w:t xml:space="preserve">    [self.rightBtn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make.right.equalTo(self.contentView).offset(-15);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make.left.equalTo(self.textField.mas_right).offset(14);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addSubview:self.horizontalLineView];</w:t>
      </w:r>
      <w:r>
        <w:rPr>
          <w:sz w:val="20"/>
        </w:rPr>
        <w:br w:type="textWrapping"/>
      </w:r>
      <w:r>
        <w:rPr>
          <w:sz w:val="20"/>
        </w:rPr>
        <w:t xml:space="preserve">    [self.horizontalLineView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make.left.equalTo(self.contentView).offset(15);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make.right.equalTo(self.contentView).offset(-15);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make.height.mas_equalTo(0.5);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===== setter</w:t>
      </w:r>
      <w:r>
        <w:rPr>
          <w:sz w:val="20"/>
        </w:rPr>
        <w:br w:type="textWrapping"/>
      </w:r>
      <w:r>
        <w:rPr>
          <w:sz w:val="20"/>
        </w:rPr>
        <w:t>- (void)setType:(ErrandCategroyCellType)type{</w:t>
      </w:r>
      <w:r>
        <w:rPr>
          <w:sz w:val="20"/>
        </w:rPr>
        <w:br w:type="textWrapping"/>
      </w:r>
    </w:p>
    <w:p w14:paraId="4331C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F9AC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"XFZErrandCouponCell.h"</w:t>
      </w:r>
      <w:r>
        <w:rPr>
          <w:sz w:val="20"/>
        </w:rPr>
        <w:br w:type="textWrapping"/>
      </w:r>
      <w:r>
        <w:rPr>
          <w:sz w:val="20"/>
        </w:rPr>
        <w:t>@interface XFZErrandCouponCell ()</w:t>
      </w:r>
      <w:r>
        <w:rPr>
          <w:sz w:val="20"/>
        </w:rPr>
        <w:br w:type="textWrapping"/>
      </w:r>
      <w:r>
        <w:rPr>
          <w:sz w:val="20"/>
        </w:rPr>
        <w:t>@property (nonatomic, weak) UIImageView *bgImageView;</w:t>
      </w:r>
      <w:r>
        <w:rPr>
          <w:sz w:val="20"/>
        </w:rPr>
        <w:br w:type="textWrapping"/>
      </w:r>
      <w:r>
        <w:rPr>
          <w:sz w:val="20"/>
        </w:rPr>
        <w:t>@property (nonatomic, weak) UILabel *symbolLabel;</w:t>
      </w:r>
      <w:r>
        <w:rPr>
          <w:sz w:val="20"/>
        </w:rPr>
        <w:br w:type="textWrapping"/>
      </w:r>
      <w:r>
        <w:rPr>
          <w:sz w:val="20"/>
        </w:rPr>
        <w:t>@property (nonatomic, weak) UILabel *coupon_valueLabel;</w:t>
      </w:r>
      <w:r>
        <w:rPr>
          <w:sz w:val="20"/>
        </w:rPr>
        <w:br w:type="textWrapping"/>
      </w:r>
      <w:r>
        <w:rPr>
          <w:sz w:val="20"/>
        </w:rPr>
        <w:t>@property (nonatomic, weak) UILabel *coupon_basic_priceLabel;</w:t>
      </w:r>
      <w:r>
        <w:rPr>
          <w:sz w:val="20"/>
        </w:rPr>
        <w:br w:type="textWrapping"/>
      </w:r>
      <w:r>
        <w:rPr>
          <w:sz w:val="20"/>
        </w:rPr>
        <w:t>@property (nonatomic, weak) UILabel *couponNameLabel;</w:t>
      </w:r>
      <w:r>
        <w:rPr>
          <w:sz w:val="20"/>
        </w:rPr>
        <w:br w:type="textWrapping"/>
      </w:r>
      <w:r>
        <w:rPr>
          <w:sz w:val="20"/>
        </w:rPr>
        <w:t>@property (nonatomic, weak) UIImageView *spotImage;</w:t>
      </w:r>
      <w:r>
        <w:rPr>
          <w:sz w:val="20"/>
        </w:rPr>
        <w:br w:type="textWrapping"/>
      </w:r>
      <w:r>
        <w:rPr>
          <w:sz w:val="20"/>
        </w:rPr>
        <w:t>@property (nonatomic, weak) UILabel *coupon_desLabel;</w:t>
      </w:r>
      <w:r>
        <w:rPr>
          <w:sz w:val="20"/>
        </w:rPr>
        <w:br w:type="textWrapping"/>
      </w:r>
      <w:r>
        <w:rPr>
          <w:sz w:val="20"/>
        </w:rPr>
        <w:t>@property (nonatomic, weak) UILabel *coupon_deadline;</w:t>
      </w:r>
      <w:r>
        <w:rPr>
          <w:sz w:val="20"/>
        </w:rPr>
        <w:br w:type="textWrapping"/>
      </w:r>
      <w:r>
        <w:rPr>
          <w:sz w:val="20"/>
        </w:rPr>
        <w:t>@property (nonatomic, weak) UIImageView *choiceImg;</w:t>
      </w:r>
      <w:r>
        <w:rPr>
          <w:sz w:val="20"/>
        </w:rPr>
        <w:br w:type="textWrapping"/>
      </w:r>
      <w:r>
        <w:rPr>
          <w:sz w:val="20"/>
        </w:rPr>
        <w:t>@property (nonatomic, weak) UIView *maskCellView;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XFZErrandCouponCell</w:t>
      </w:r>
      <w:r>
        <w:rPr>
          <w:sz w:val="20"/>
        </w:rPr>
        <w:br w:type="textWrapping"/>
      </w:r>
      <w:r>
        <w:rPr>
          <w:sz w:val="20"/>
        </w:rPr>
        <w:t>- (void)awakeFromNib {</w:t>
      </w:r>
      <w:r>
        <w:rPr>
          <w:sz w:val="20"/>
        </w:rPr>
        <w:br w:type="textWrapping"/>
      </w:r>
      <w:r>
        <w:rPr>
          <w:sz w:val="20"/>
        </w:rPr>
        <w:t xml:space="preserve">    [super awakeFromNib];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(void)setSelected:(BOOL)selected animated:(BOOL)animated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setSelected:selected animated:animated];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-(id)initWithStyle:(UITableViewCellStyle)style reuseIdentifier:(NSString *)reuseIdentifier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-(void)setupContentsSubviews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UIImageView *bgimageView = [[UIImageView alloc]init];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addSubview:bgimageView];</w:t>
      </w:r>
      <w:r>
        <w:rPr>
          <w:sz w:val="20"/>
        </w:rPr>
        <w:br w:type="textWrapping"/>
      </w:r>
      <w:r>
        <w:rPr>
          <w:sz w:val="20"/>
        </w:rPr>
        <w:t xml:space="preserve">    UIImage *image = [UIImage imageNamed:@"bgcoupon"];</w:t>
      </w:r>
      <w:r>
        <w:rPr>
          <w:sz w:val="20"/>
        </w:rPr>
        <w:br w:type="textWrapping"/>
      </w:r>
      <w:r>
        <w:rPr>
          <w:sz w:val="20"/>
        </w:rPr>
        <w:t xml:space="preserve">    [bgimageView setImage:image];</w:t>
      </w:r>
      <w:r>
        <w:rPr>
          <w:sz w:val="20"/>
        </w:rPr>
        <w:br w:type="textWrapping"/>
      </w:r>
      <w:r>
        <w:rPr>
          <w:sz w:val="20"/>
        </w:rPr>
        <w:t xml:space="preserve">    self.bgImageView = bgimageView;</w:t>
      </w:r>
      <w:r>
        <w:rPr>
          <w:sz w:val="20"/>
        </w:rPr>
        <w:br w:type="textWrapping"/>
      </w:r>
      <w:r>
        <w:rPr>
          <w:sz w:val="20"/>
        </w:rPr>
        <w:t xml:space="preserve">    UIImageView *choiceImg = [[UIImageView alloc]init];</w:t>
      </w:r>
      <w:r>
        <w:rPr>
          <w:sz w:val="20"/>
        </w:rPr>
        <w:br w:type="textWrapping"/>
      </w:r>
      <w:r>
        <w:rPr>
          <w:sz w:val="20"/>
        </w:rPr>
        <w:t xml:space="preserve">    choiceImg.image = [UIImage imageNamed:@"icon_gou"];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addSubview:choiceImg];</w:t>
      </w:r>
      <w:r>
        <w:rPr>
          <w:sz w:val="20"/>
        </w:rPr>
        <w:br w:type="textWrapping"/>
      </w:r>
      <w:r>
        <w:rPr>
          <w:sz w:val="20"/>
        </w:rPr>
        <w:t xml:space="preserve">    self.choiceImg = choiceImg;</w:t>
      </w:r>
      <w:r>
        <w:rPr>
          <w:sz w:val="20"/>
        </w:rPr>
        <w:br w:type="textWrapping"/>
      </w:r>
      <w:r>
        <w:rPr>
          <w:sz w:val="20"/>
        </w:rPr>
        <w:t xml:space="preserve">    UILabel *symbolLabel = [UILabel lwm_labelWithText:@"￥" fontSize:16 color:[UIColor lwm_colorWithHex:0xfda729]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addSubview:symbolLabel];</w:t>
      </w:r>
      <w:r>
        <w:rPr>
          <w:sz w:val="20"/>
        </w:rPr>
        <w:br w:type="textWrapping"/>
      </w:r>
      <w:r>
        <w:rPr>
          <w:sz w:val="20"/>
        </w:rPr>
        <w:t xml:space="preserve">    self.symbolLabel = symbolLabel;</w:t>
      </w:r>
      <w:r>
        <w:rPr>
          <w:sz w:val="20"/>
        </w:rPr>
        <w:br w:type="textWrapping"/>
      </w:r>
      <w:r>
        <w:rPr>
          <w:sz w:val="20"/>
        </w:rPr>
        <w:t xml:space="preserve">    UILabel *coupon_valueLabel = [UILabel lwm_labelWithText:@"" fontSize:30 color:[UIColor lwm_colorWithHex:0xfda729]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coupon_valueLabel.font = [UIFont fontWithName:@"GeezaPro" size:30];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addSubview:coupon_valueLabel];</w:t>
      </w:r>
      <w:r>
        <w:rPr>
          <w:sz w:val="20"/>
        </w:rPr>
        <w:br w:type="textWrapping"/>
      </w:r>
      <w:r>
        <w:rPr>
          <w:sz w:val="20"/>
        </w:rPr>
        <w:t xml:space="preserve">    self.coupon_valueLabel = coupon_valueLabel;</w:t>
      </w:r>
      <w:r>
        <w:rPr>
          <w:sz w:val="20"/>
        </w:rPr>
        <w:br w:type="textWrapping"/>
      </w:r>
      <w:r>
        <w:rPr>
          <w:sz w:val="20"/>
        </w:rPr>
        <w:t xml:space="preserve">    UILabel *coupon_basic_priceLabel = [UILabel lwm_labelWithText:@"" fontSize:11 color:[UIColor lwm_colorWithHex:0x676767]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addSubview:coupon_basic_priceLabel];</w:t>
      </w:r>
      <w:r>
        <w:rPr>
          <w:sz w:val="20"/>
        </w:rPr>
        <w:br w:type="textWrapping"/>
      </w:r>
      <w:r>
        <w:rPr>
          <w:sz w:val="20"/>
        </w:rPr>
        <w:t xml:space="preserve">    self.coupon_basic_priceLabel = coupon_basic_priceLabel;</w:t>
      </w:r>
    </w:p>
    <w:p w14:paraId="77BD0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53BD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"XFZErrandHelpBuyAddressCell.h"</w:t>
      </w:r>
      <w:r>
        <w:rPr>
          <w:sz w:val="20"/>
        </w:rPr>
        <w:br w:type="textWrapping"/>
      </w:r>
      <w:r>
        <w:rPr>
          <w:sz w:val="20"/>
        </w:rPr>
        <w:t>@interface XFZErrandHelpBuyAddressCell ()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XFZErrandHelpBuyAddressCell</w:t>
      </w:r>
      <w:r>
        <w:rPr>
          <w:sz w:val="20"/>
        </w:rPr>
        <w:br w:type="textWrapping"/>
      </w:r>
      <w:r>
        <w:rPr>
          <w:sz w:val="20"/>
        </w:rPr>
        <w:t>- (void)awakeFromNib {</w:t>
      </w:r>
      <w:r>
        <w:rPr>
          <w:sz w:val="20"/>
        </w:rPr>
        <w:br w:type="textWrapping"/>
      </w:r>
      <w:r>
        <w:rPr>
          <w:sz w:val="20"/>
        </w:rPr>
        <w:t xml:space="preserve">    [super awakeFromNib];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(void)setSelected:(BOOL)selected animated:(BOOL)animated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setSelected:selected animated:animated];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(instancetype)initWithStyle:(UITableViewCellStyle)style reuseIdentifier:(NSString *)reuseIdentifier{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initWithStyle:style reuseIdentifier:reuseIdentifier]) {</w:t>
      </w:r>
      <w:r>
        <w:rPr>
          <w:sz w:val="20"/>
        </w:rPr>
        <w:br w:type="textWrapping"/>
      </w:r>
      <w:r>
        <w:rPr>
          <w:sz w:val="20"/>
        </w:rPr>
        <w:t xml:space="preserve">        self.selectionStyle = UITableViewCellSelectionStyleNone;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====== ui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addSubview:self.leftLabel];</w:t>
      </w:r>
      <w:r>
        <w:rPr>
          <w:sz w:val="20"/>
        </w:rPr>
        <w:br w:type="textWrapping"/>
      </w:r>
      <w:r>
        <w:rPr>
          <w:sz w:val="20"/>
        </w:rPr>
        <w:t xml:space="preserve">    [self.leftLabel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make.left.equalTo(self.contentView).offset(14);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make.top.equalTo(self.contentView).offset(14);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make.width.mas_equalTo(60);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make.height.mas_equalTo(20);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addSubview:self.verticalLineView];</w:t>
      </w:r>
      <w:r>
        <w:rPr>
          <w:sz w:val="20"/>
        </w:rPr>
        <w:br w:type="textWrapping"/>
      </w:r>
      <w:r>
        <w:rPr>
          <w:sz w:val="20"/>
        </w:rPr>
        <w:t xml:space="preserve">    [self.verticalLineView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make.top.equalTo(self.contentView).offset(15);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make.bottom.equalTo(self.contentView).offset(-15);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make.width.mas_equalTo(1);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make.right.equalTo(self.contentView).offset(-80);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addSubview:self.addressLabel];</w:t>
      </w:r>
      <w:r>
        <w:rPr>
          <w:sz w:val="20"/>
        </w:rPr>
        <w:br w:type="textWrapping"/>
      </w:r>
      <w:r>
        <w:rPr>
          <w:sz w:val="20"/>
        </w:rPr>
        <w:t xml:space="preserve">    [self.addressLabel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make.left.equalTo(self.leftLabel.mas_right).offset(30);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make.top.equalTo(self.leftLabel);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make.right.equalTo(self.verticalLineView.mas_left).offset(-14);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addSubview:self.phoneLabel];</w:t>
      </w:r>
      <w:r>
        <w:rPr>
          <w:sz w:val="20"/>
        </w:rPr>
        <w:br w:type="textWrapping"/>
      </w:r>
      <w:r>
        <w:rPr>
          <w:sz w:val="20"/>
        </w:rPr>
        <w:t xml:space="preserve">    [self.phoneLabel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make.left.equalTo(self.addressLabel);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make.top.equalTo(self.addressLabel.mas_bottom);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make.height.mas_equalTo(30);</w:t>
      </w:r>
      <w:r>
        <w:rPr>
          <w:sz w:val="20"/>
        </w:rPr>
        <w:br w:type="textWrapping"/>
      </w:r>
      <w:r>
        <w:rPr>
          <w:sz w:val="20"/>
        </w:rPr>
        <w:t xml:space="preserve">        make.width.equalTo(self.addressLabel);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addSubview:self.rightBtn];</w:t>
      </w:r>
      <w:r>
        <w:rPr>
          <w:sz w:val="20"/>
        </w:rPr>
        <w:br w:type="textWrapping"/>
      </w:r>
      <w:r>
        <w:rPr>
          <w:sz w:val="20"/>
        </w:rPr>
        <w:t xml:space="preserve">    [self.rightBtn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make.left.equalTo(self.verticalLineView.mas_right);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make.right.equalTo(self.contentView);</w:t>
      </w:r>
      <w:r>
        <w:rPr>
          <w:sz w:val="20"/>
        </w:rPr>
        <w:br w:type="textWrapping"/>
      </w:r>
    </w:p>
    <w:p w14:paraId="6BA08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F2C7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"XFZErrandHelpBuyAppointCell.h"</w:t>
      </w:r>
      <w:r>
        <w:rPr>
          <w:sz w:val="20"/>
        </w:rPr>
        <w:br w:type="textWrapping"/>
      </w:r>
      <w:r>
        <w:rPr>
          <w:sz w:val="20"/>
        </w:rPr>
        <w:t>@implementation XFZErrandHelpBuyAppointCell</w:t>
      </w:r>
      <w:r>
        <w:rPr>
          <w:sz w:val="20"/>
        </w:rPr>
        <w:br w:type="textWrapping"/>
      </w:r>
      <w:r>
        <w:rPr>
          <w:sz w:val="20"/>
        </w:rPr>
        <w:t>- (void)awakeFromNib {</w:t>
      </w:r>
      <w:r>
        <w:rPr>
          <w:sz w:val="20"/>
        </w:rPr>
        <w:br w:type="textWrapping"/>
      </w:r>
      <w:r>
        <w:rPr>
          <w:sz w:val="20"/>
        </w:rPr>
        <w:t xml:space="preserve">    [super awakeFromNib];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(instancetype)initWithStyle:(UITableViewCellStyle)style reuseIdentifier:(NSString *)reuseIdentifier{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initWithStyle:style reuseIdentifier:reuseIdentifier]) {</w:t>
      </w:r>
      <w:r>
        <w:rPr>
          <w:sz w:val="20"/>
        </w:rPr>
        <w:br w:type="textWrapping"/>
      </w:r>
      <w:r>
        <w:rPr>
          <w:sz w:val="20"/>
        </w:rPr>
        <w:t xml:space="preserve">        self.selectionStyle = UITableViewCellSelectionStyleNone;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addSubview:self.leftLabel];</w:t>
      </w:r>
      <w:r>
        <w:rPr>
          <w:sz w:val="20"/>
        </w:rPr>
        <w:br w:type="textWrapping"/>
      </w:r>
      <w:r>
        <w:rPr>
          <w:sz w:val="20"/>
        </w:rPr>
        <w:t xml:space="preserve">    [self.leftLabel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make.left.equalTo(self.contentView).offset(14);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make.top.equalTo(self.contentView).offset(14);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make.width.mas_equalTo(60);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make.height.mas_equalTo(20);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addSubview:self.leftBtn];</w:t>
      </w:r>
      <w:r>
        <w:rPr>
          <w:sz w:val="20"/>
        </w:rPr>
        <w:br w:type="textWrapping"/>
      </w:r>
      <w:r>
        <w:rPr>
          <w:sz w:val="20"/>
        </w:rPr>
        <w:t xml:space="preserve">    [self.leftBtn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make.left.equalTo(self.leftLabel.mas_right).offset(30);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make.top.equalTo(self.leftLabel);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addSubview:self.rightBtn];</w:t>
      </w:r>
      <w:r>
        <w:rPr>
          <w:sz w:val="20"/>
        </w:rPr>
        <w:br w:type="textWrapping"/>
      </w:r>
      <w:r>
        <w:rPr>
          <w:sz w:val="20"/>
        </w:rPr>
        <w:t xml:space="preserve">    [self.rightBtn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make.left.equalTo(self.leftBtn.mas_right).offset(15);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make.top.equalTo(self.leftBtn);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addSubview:self.horizontalLineView];</w:t>
      </w:r>
      <w:r>
        <w:rPr>
          <w:sz w:val="20"/>
        </w:rPr>
        <w:br w:type="textWrapping"/>
      </w:r>
      <w:r>
        <w:rPr>
          <w:sz w:val="20"/>
        </w:rPr>
        <w:t xml:space="preserve">    [self.horizontalLineView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make.left.equalTo(self.contentView).offset(15);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make.right.equalTo(self.contentView).offset(-15);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make.top.equalTo(self.contentView.mas_bottom).offset(-0.5);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make.height.mas_equalTo(0.5);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===== 懒加载</w:t>
      </w:r>
      <w:r>
        <w:rPr>
          <w:sz w:val="20"/>
        </w:rPr>
        <w:br w:type="textWrapping"/>
      </w:r>
      <w:r>
        <w:rPr>
          <w:sz w:val="20"/>
        </w:rPr>
        <w:t>- (UILabel *)leftLabel{</w:t>
      </w:r>
      <w:r>
        <w:rPr>
          <w:sz w:val="20"/>
        </w:rPr>
        <w:br w:type="textWrapping"/>
      </w:r>
      <w:r>
        <w:rPr>
          <w:sz w:val="20"/>
        </w:rPr>
        <w:t xml:space="preserve">    if (!_leftLabel) {</w:t>
      </w:r>
      <w:r>
        <w:rPr>
          <w:sz w:val="20"/>
        </w:rPr>
        <w:br w:type="textWrapping"/>
      </w:r>
      <w:r>
        <w:rPr>
          <w:sz w:val="20"/>
        </w:rPr>
        <w:t xml:space="preserve">        _leftLabel = [UILabel lwm_labelWithText:@"购买" fontSize:14 color:[UIColor lwm_colorWithHex:0x333333]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_leftLabel;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(UIButton *)leftBtn{</w:t>
      </w:r>
      <w:r>
        <w:rPr>
          <w:sz w:val="20"/>
        </w:rPr>
        <w:br w:type="textWrapping"/>
      </w:r>
      <w:r>
        <w:rPr>
          <w:sz w:val="20"/>
        </w:rPr>
        <w:t xml:space="preserve">    if (!_leftBtn) {</w:t>
      </w:r>
      <w:r>
        <w:rPr>
          <w:sz w:val="20"/>
        </w:rPr>
        <w:br w:type="textWrapping"/>
      </w:r>
      <w:r>
        <w:rPr>
          <w:sz w:val="20"/>
        </w:rPr>
        <w:t xml:space="preserve">        NSString *leftBtnTitle = @"appoint_picture_address";</w:t>
      </w:r>
      <w:r>
        <w:rPr>
          <w:sz w:val="20"/>
        </w:rPr>
        <w:br w:type="textWrapping"/>
      </w:r>
      <w:r>
        <w:rPr>
          <w:sz w:val="20"/>
        </w:rPr>
        <w:t xml:space="preserve">        _leftBtn = [UIButton buttonWithType:UIButtonTypeCustom];</w:t>
      </w:r>
      <w:r>
        <w:rPr>
          <w:sz w:val="20"/>
        </w:rPr>
        <w:br w:type="textWrapping"/>
      </w:r>
    </w:p>
    <w:p w14:paraId="611309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E43A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"XFZErrandLocationSearchView.h"</w:t>
      </w:r>
      <w:r>
        <w:rPr>
          <w:sz w:val="20"/>
        </w:rPr>
        <w:br w:type="textWrapping"/>
      </w:r>
      <w:r>
        <w:rPr>
          <w:sz w:val="20"/>
        </w:rPr>
        <w:t>#import "EVNCustomSearchBar.h"</w:t>
      </w:r>
      <w:r>
        <w:rPr>
          <w:sz w:val="20"/>
        </w:rPr>
        <w:br w:type="textWrapping"/>
      </w:r>
      <w:r>
        <w:rPr>
          <w:sz w:val="20"/>
        </w:rPr>
        <w:t>@interface XFZErrandLocationSearchView()&lt;UITableViewDelegate, UITableViewDataSource, EVNCustomSearchBarDelegate, AMapSearchDelegate, UIGestureRecognizerDelegate&gt;</w:t>
      </w:r>
      <w:r>
        <w:rPr>
          <w:sz w:val="20"/>
        </w:rPr>
        <w:br w:type="textWrapping"/>
      </w:r>
      <w:r>
        <w:rPr>
          <w:sz w:val="20"/>
        </w:rPr>
        <w:t>@property (nonatomic, weak) UIView *navView;</w:t>
      </w:r>
      <w:r>
        <w:rPr>
          <w:sz w:val="20"/>
        </w:rPr>
        <w:br w:type="textWrapping"/>
      </w:r>
      <w:r>
        <w:rPr>
          <w:sz w:val="20"/>
        </w:rPr>
        <w:t>@property (nonatomic, weak) EVNCustomSearchBar *searchBar;</w:t>
      </w:r>
      <w:r>
        <w:rPr>
          <w:sz w:val="20"/>
        </w:rPr>
        <w:br w:type="textWrapping"/>
      </w:r>
      <w:r>
        <w:rPr>
          <w:sz w:val="20"/>
        </w:rPr>
        <w:t>@property (nonatomic, strong) UITableView *searchResultView;</w:t>
      </w:r>
      <w:r>
        <w:rPr>
          <w:sz w:val="20"/>
        </w:rPr>
        <w:br w:type="textWrapping"/>
      </w:r>
      <w:r>
        <w:rPr>
          <w:sz w:val="20"/>
        </w:rPr>
        <w:t>@property (nonatomic, strong) AMapSearchAPI *searchAPI;</w:t>
      </w:r>
      <w:r>
        <w:rPr>
          <w:sz w:val="20"/>
        </w:rPr>
        <w:br w:type="textWrapping"/>
      </w:r>
      <w:r>
        <w:rPr>
          <w:sz w:val="20"/>
        </w:rPr>
        <w:t>@property (nonatomic, copy) void(^selectLocationHandle)(AMapTip *tip);</w:t>
      </w:r>
      <w:r>
        <w:rPr>
          <w:sz w:val="20"/>
        </w:rPr>
        <w:br w:type="textWrapping"/>
      </w:r>
      <w:r>
        <w:rPr>
          <w:sz w:val="20"/>
        </w:rPr>
        <w:t>@property (nonatomic, copy) void(^backHandle)(void);</w:t>
      </w:r>
      <w:r>
        <w:rPr>
          <w:sz w:val="20"/>
        </w:rPr>
        <w:br w:type="textWrapping"/>
      </w:r>
      <w:r>
        <w:rPr>
          <w:sz w:val="20"/>
        </w:rPr>
        <w:t>@property (nonatomic, copy) NSString *cityName;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XFZErrandLocationSearchView {</w:t>
      </w:r>
      <w:r>
        <w:rPr>
          <w:sz w:val="20"/>
        </w:rPr>
        <w:br w:type="textWrapping"/>
      </w:r>
      <w:r>
        <w:rPr>
          <w:sz w:val="20"/>
        </w:rPr>
        <w:t xml:space="preserve">    NSString *_placeholder;</w:t>
      </w:r>
      <w:r>
        <w:rPr>
          <w:sz w:val="20"/>
        </w:rPr>
        <w:br w:type="textWrapping"/>
      </w:r>
      <w:r>
        <w:rPr>
          <w:sz w:val="20"/>
        </w:rPr>
        <w:t xml:space="preserve">    NSArray &lt;AMapTip *&gt; *_searchResults;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(instancetype)initWithPlaceholder:(NSString *)placeholder searchCity:(NSString *)cityName selectLocationHandle:(void (^)(AMapTip *tip))selectLocationHandle backHandle:(void (^)(void))backHandle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initWithFrame:[UIScreen mainScreen].bounds]) {</w:t>
      </w:r>
      <w:r>
        <w:rPr>
          <w:sz w:val="20"/>
        </w:rPr>
        <w:br w:type="textWrapping"/>
      </w:r>
      <w:r>
        <w:rPr>
          <w:sz w:val="20"/>
        </w:rPr>
        <w:t xml:space="preserve">        _placeholder = placeholder;</w:t>
      </w:r>
      <w:r>
        <w:rPr>
          <w:sz w:val="20"/>
        </w:rPr>
        <w:br w:type="textWrapping"/>
      </w:r>
      <w:r>
        <w:rPr>
          <w:sz w:val="20"/>
        </w:rPr>
        <w:t xml:space="preserve">        self.selectLocationHandle = selectLocationHandle;</w:t>
      </w:r>
      <w:r>
        <w:rPr>
          <w:sz w:val="20"/>
        </w:rPr>
        <w:br w:type="textWrapping"/>
      </w:r>
      <w:r>
        <w:rPr>
          <w:sz w:val="20"/>
        </w:rPr>
        <w:t xml:space="preserve">        self.backHandle = backHandle;</w:t>
      </w:r>
      <w:r>
        <w:rPr>
          <w:sz w:val="20"/>
        </w:rPr>
        <w:br w:type="textWrapping"/>
      </w:r>
      <w:r>
        <w:rPr>
          <w:sz w:val="20"/>
        </w:rPr>
        <w:t xml:space="preserve">        self.cityName = cityName;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lwm_colorWithHex:0xf5f5f5];</w:t>
      </w:r>
      <w:r>
        <w:rPr>
          <w:sz w:val="20"/>
        </w:rPr>
        <w:br w:type="textWrapping"/>
      </w:r>
      <w:r>
        <w:rPr>
          <w:sz w:val="20"/>
        </w:rPr>
        <w:t xml:space="preserve">    UITapGestureRecognizer *tap = [[UITapGestureRecognizer alloc] initWithTarget:self action:@selector(dismissLocationSearchBar)];</w:t>
      </w:r>
      <w:r>
        <w:rPr>
          <w:sz w:val="20"/>
        </w:rPr>
        <w:br w:type="textWrapping"/>
      </w:r>
      <w:r>
        <w:rPr>
          <w:sz w:val="20"/>
        </w:rPr>
        <w:t xml:space="preserve">    tap.delegate = self;</w:t>
      </w:r>
      <w:r>
        <w:rPr>
          <w:sz w:val="20"/>
        </w:rPr>
        <w:br w:type="textWrapping"/>
      </w:r>
      <w:r>
        <w:rPr>
          <w:sz w:val="20"/>
        </w:rPr>
        <w:t xml:space="preserve">    [self addGestureRecognizer:tap];</w:t>
      </w:r>
      <w:r>
        <w:rPr>
          <w:sz w:val="20"/>
        </w:rPr>
        <w:br w:type="textWrapping"/>
      </w:r>
      <w:r>
        <w:rPr>
          <w:sz w:val="20"/>
        </w:rPr>
        <w:t xml:space="preserve">    [[UIApplication sharedApplication].keyWindow addSubview:self];</w:t>
      </w:r>
      <w:r>
        <w:rPr>
          <w:sz w:val="20"/>
        </w:rPr>
        <w:br w:type="textWrapping"/>
      </w:r>
      <w:r>
        <w:rPr>
          <w:sz w:val="20"/>
        </w:rPr>
        <w:t xml:space="preserve">    UIView *headerView = [[UIView alloc] initWithFrame:CGRectMake(0, 0, kScreenWidth, 44)];</w:t>
      </w:r>
      <w:r>
        <w:rPr>
          <w:sz w:val="20"/>
        </w:rPr>
        <w:br w:type="textWrapping"/>
      </w:r>
      <w:r>
        <w:rPr>
          <w:sz w:val="20"/>
        </w:rPr>
        <w:t xml:space="preserve">    headerView.backgroundColor = [UIColor lwm_colorWithHex:0xf5f5f5];</w:t>
      </w:r>
      <w:r>
        <w:rPr>
          <w:sz w:val="20"/>
        </w:rPr>
        <w:br w:type="textWrapping"/>
      </w:r>
      <w:r>
        <w:rPr>
          <w:sz w:val="20"/>
        </w:rPr>
        <w:t xml:space="preserve">    self.navView = headerView;</w:t>
      </w:r>
      <w:r>
        <w:rPr>
          <w:sz w:val="20"/>
        </w:rPr>
        <w:br w:type="textWrapping"/>
      </w:r>
      <w:r>
        <w:rPr>
          <w:sz w:val="20"/>
        </w:rPr>
        <w:t xml:space="preserve">    [self addSubview:headerView];</w:t>
      </w:r>
      <w:r>
        <w:rPr>
          <w:sz w:val="20"/>
        </w:rPr>
        <w:br w:type="textWrapping"/>
      </w:r>
      <w:r>
        <w:rPr>
          <w:sz w:val="20"/>
        </w:rPr>
        <w:t xml:space="preserve">    EVNCustomSearchBar *searchBar = [[EVNCustomSearchBar alloc] initWithFrame:CGRectMake(0, 0, kScreenWidth - 60, 44)];</w:t>
      </w:r>
      <w:r>
        <w:rPr>
          <w:sz w:val="20"/>
        </w:rPr>
        <w:br w:type="textWrapping"/>
      </w:r>
      <w:r>
        <w:rPr>
          <w:sz w:val="20"/>
        </w:rPr>
        <w:t xml:space="preserve">    searchBar.placeholder = _placeholder;</w:t>
      </w:r>
      <w:r>
        <w:rPr>
          <w:sz w:val="20"/>
        </w:rPr>
        <w:br w:type="textWrapping"/>
      </w:r>
      <w:r>
        <w:rPr>
          <w:sz w:val="20"/>
        </w:rPr>
        <w:t xml:space="preserve">    searchBar.delegate = self;</w:t>
      </w:r>
      <w:r>
        <w:rPr>
          <w:sz w:val="20"/>
        </w:rPr>
        <w:br w:type="textWrapping"/>
      </w:r>
      <w:r>
        <w:rPr>
          <w:sz w:val="20"/>
        </w:rPr>
        <w:t xml:space="preserve">    searchBar.backgroundColor = [UIColor clearColor];</w:t>
      </w:r>
      <w:r>
        <w:rPr>
          <w:sz w:val="20"/>
        </w:rPr>
        <w:br w:type="textWrapping"/>
      </w:r>
      <w:r>
        <w:rPr>
          <w:sz w:val="20"/>
        </w:rPr>
        <w:t xml:space="preserve">    searchBar.iconImage = [Helper imagesNamedFromCustomBundle:@"EVNCustomSearchBar.png"];</w:t>
      </w:r>
      <w:r>
        <w:rPr>
          <w:sz w:val="20"/>
        </w:rPr>
        <w:br w:type="textWrapping"/>
      </w:r>
      <w:r>
        <w:rPr>
          <w:sz w:val="20"/>
        </w:rPr>
        <w:t xml:space="preserve">    searchBar.iconAlign = EVNCustomSearchBarIconAlignLeft;</w:t>
      </w:r>
      <w:r>
        <w:rPr>
          <w:sz w:val="20"/>
        </w:rPr>
        <w:br w:type="textWrapping"/>
      </w:r>
      <w:r>
        <w:rPr>
          <w:sz w:val="20"/>
        </w:rPr>
        <w:t xml:space="preserve">    searchBar.placeholderColor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searchBar.isHiddenCancelButton = YES;</w:t>
      </w:r>
      <w:r>
        <w:rPr>
          <w:sz w:val="20"/>
        </w:rPr>
        <w:br w:type="textWrapping"/>
      </w:r>
      <w:r>
        <w:rPr>
          <w:sz w:val="20"/>
        </w:rPr>
        <w:t xml:space="preserve">    if (@available(iOS 11.0, *))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[self.searchBar.heightAnchor constraintLessThanOrEqualToConstant:44].active = YES;</w:t>
      </w:r>
      <w:r>
        <w:rPr>
          <w:sz w:val="20"/>
        </w:rPr>
        <w:br w:type="textWrapping"/>
      </w:r>
    </w:p>
    <w:p w14:paraId="08456E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"XFZErrandMultipleChoiceView.h"</w:t>
      </w:r>
      <w:r>
        <w:rPr>
          <w:sz w:val="20"/>
        </w:rPr>
        <w:br w:type="textWrapping"/>
      </w:r>
      <w:r>
        <w:rPr>
          <w:sz w:val="20"/>
        </w:rPr>
        <w:t>@interface XFZErrandMultipleChoiceView()&lt;UITableViewDelegate, UITableViewDataSource, UIGestureRecognizerDelegate&gt;</w:t>
      </w:r>
      <w:r>
        <w:rPr>
          <w:sz w:val="20"/>
        </w:rPr>
        <w:br w:type="textWrapping"/>
      </w:r>
      <w:r>
        <w:rPr>
          <w:sz w:val="20"/>
        </w:rPr>
        <w:t>@property (nonatomic, copy) void (^verifyHandle)(NSString *);</w:t>
      </w:r>
      <w:r>
        <w:rPr>
          <w:sz w:val="20"/>
        </w:rPr>
        <w:br w:type="textWrapping"/>
      </w:r>
      <w:r>
        <w:rPr>
          <w:sz w:val="20"/>
        </w:rPr>
        <w:t>@property (nonatomic, copy) NSString *selectOptions;</w:t>
      </w:r>
      <w:r>
        <w:rPr>
          <w:sz w:val="20"/>
        </w:rPr>
        <w:br w:type="textWrapping"/>
      </w:r>
      <w:r>
        <w:rPr>
          <w:sz w:val="20"/>
        </w:rPr>
        <w:t>@property (nonatomic, weak) UIView *selectView;</w:t>
      </w:r>
      <w:r>
        <w:rPr>
          <w:sz w:val="20"/>
        </w:rPr>
        <w:br w:type="textWrapping"/>
      </w:r>
      <w:r>
        <w:rPr>
          <w:sz w:val="20"/>
        </w:rPr>
        <w:t>@property (nonatomic, weak) UITableView *showView;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XFZErrandMultipleChoiceView {</w:t>
      </w:r>
      <w:r>
        <w:rPr>
          <w:sz w:val="20"/>
        </w:rPr>
        <w:br w:type="textWrapping"/>
      </w:r>
      <w:r>
        <w:rPr>
          <w:sz w:val="20"/>
        </w:rPr>
        <w:t xml:space="preserve">    NSArray&lt;NSString *&gt; *_options;</w:t>
      </w:r>
      <w:r>
        <w:rPr>
          <w:sz w:val="20"/>
        </w:rPr>
        <w:br w:type="textWrapping"/>
      </w:r>
      <w:r>
        <w:rPr>
          <w:sz w:val="20"/>
        </w:rPr>
        <w:t xml:space="preserve">    NSString *_title;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(instancetype)initWithTitle: (NSString *)title options: (NSArray &lt;NSString *&gt; *)options selectOptions:(NSString *)selectOptions verifyHandle:(void (^)(NSString *))verifyHandle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initWithFrame:[UIScreen mainScreen].bounds]) {</w:t>
      </w:r>
      <w:r>
        <w:rPr>
          <w:sz w:val="20"/>
        </w:rPr>
        <w:br w:type="textWrapping"/>
      </w:r>
      <w:r>
        <w:rPr>
          <w:sz w:val="20"/>
        </w:rPr>
        <w:t xml:space="preserve">        _title = title;</w:t>
      </w:r>
      <w:r>
        <w:rPr>
          <w:sz w:val="20"/>
        </w:rPr>
        <w:br w:type="textWrapping"/>
      </w:r>
      <w:r>
        <w:rPr>
          <w:sz w:val="20"/>
        </w:rPr>
        <w:t xml:space="preserve">        _options = options;</w:t>
      </w:r>
      <w:r>
        <w:rPr>
          <w:sz w:val="20"/>
        </w:rPr>
        <w:br w:type="textWrapping"/>
      </w:r>
      <w:r>
        <w:rPr>
          <w:sz w:val="20"/>
        </w:rPr>
        <w:t xml:space="preserve">        _selectOptions = selectOptions;</w:t>
      </w:r>
      <w:r>
        <w:rPr>
          <w:sz w:val="20"/>
        </w:rPr>
        <w:br w:type="textWrapping"/>
      </w:r>
      <w:r>
        <w:rPr>
          <w:sz w:val="20"/>
        </w:rPr>
        <w:t xml:space="preserve">        _verifyHandle = verifyHandle;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colorWithRed:0 green:0 blue:0 alpha:0.4];</w:t>
      </w:r>
      <w:r>
        <w:rPr>
          <w:sz w:val="20"/>
        </w:rPr>
        <w:br w:type="textWrapping"/>
      </w:r>
      <w:r>
        <w:rPr>
          <w:sz w:val="20"/>
        </w:rPr>
        <w:t xml:space="preserve">    self.frame = [UIApplication sharedApplication].keyWindow.bounds;</w:t>
      </w:r>
      <w:r>
        <w:rPr>
          <w:sz w:val="20"/>
        </w:rPr>
        <w:br w:type="textWrapping"/>
      </w:r>
      <w:r>
        <w:rPr>
          <w:sz w:val="20"/>
        </w:rPr>
        <w:t xml:space="preserve">    self.alpha = 0;</w:t>
      </w:r>
      <w:r>
        <w:rPr>
          <w:sz w:val="20"/>
        </w:rPr>
        <w:br w:type="textWrapping"/>
      </w:r>
      <w:r>
        <w:rPr>
          <w:sz w:val="20"/>
        </w:rPr>
        <w:t xml:space="preserve">    UITapGestureRecognizer *tap = [[UITapGestureRecognizer alloc] initWithTarget:self action:@selector(dismissSelectView)];</w:t>
      </w:r>
      <w:r>
        <w:rPr>
          <w:sz w:val="20"/>
        </w:rPr>
        <w:br w:type="textWrapping"/>
      </w:r>
      <w:r>
        <w:rPr>
          <w:sz w:val="20"/>
        </w:rPr>
        <w:t xml:space="preserve">    tap.delegate = self;</w:t>
      </w:r>
      <w:r>
        <w:rPr>
          <w:sz w:val="20"/>
        </w:rPr>
        <w:br w:type="textWrapping"/>
      </w:r>
      <w:r>
        <w:rPr>
          <w:sz w:val="20"/>
        </w:rPr>
        <w:t xml:space="preserve">    [self addGestureRecognizer:tap];</w:t>
      </w:r>
      <w:r>
        <w:rPr>
          <w:sz w:val="20"/>
        </w:rPr>
        <w:br w:type="textWrapping"/>
      </w:r>
      <w:r>
        <w:rPr>
          <w:sz w:val="20"/>
        </w:rPr>
        <w:t xml:space="preserve">    UIView *selectView = [[UIView alloc] init];</w:t>
      </w:r>
      <w:r>
        <w:rPr>
          <w:sz w:val="20"/>
        </w:rPr>
        <w:br w:type="textWrapping"/>
      </w:r>
      <w:r>
        <w:rPr>
          <w:sz w:val="20"/>
        </w:rPr>
        <w:t xml:space="preserve">    selectView.backgroundColor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 addSubview:selectView];</w:t>
      </w:r>
      <w:r>
        <w:rPr>
          <w:sz w:val="20"/>
        </w:rPr>
        <w:br w:type="textWrapping"/>
      </w:r>
      <w:r>
        <w:rPr>
          <w:sz w:val="20"/>
        </w:rPr>
        <w:t xml:space="preserve">    self.selectView = selectView;</w:t>
      </w:r>
      <w:r>
        <w:rPr>
          <w:sz w:val="20"/>
        </w:rPr>
        <w:br w:type="textWrapping"/>
      </w:r>
      <w:r>
        <w:rPr>
          <w:sz w:val="20"/>
        </w:rPr>
        <w:t xml:space="preserve">    NSInteger showCount = _options.count &gt; 5 ? 5 : _options.count;</w:t>
      </w:r>
      <w:r>
        <w:rPr>
          <w:sz w:val="20"/>
        </w:rPr>
        <w:br w:type="textWrapping"/>
      </w:r>
      <w:r>
        <w:rPr>
          <w:sz w:val="20"/>
        </w:rPr>
        <w:t xml:space="preserve">    [selectView mas_remakeConstraints:^(MASConstraintMaker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make.height.mas_equalTo(44 + showCount * 44 + (kTabbarHeight - 49));</w:t>
      </w:r>
      <w:r>
        <w:rPr>
          <w:sz w:val="20"/>
        </w:rPr>
        <w:br w:type="textWrapping"/>
      </w:r>
      <w:r>
        <w:rPr>
          <w:sz w:val="20"/>
        </w:rPr>
        <w:t xml:space="preserve">        make.left.right.equalTo(self);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*titleLabel = [UILabel lwm_labelWithText:_title fontSize:15 color:RGB(50, 50, 50) numberOfLines:1 textAlignment:NSTextAlignmentCenter];</w:t>
      </w:r>
      <w:r>
        <w:rPr>
          <w:sz w:val="20"/>
        </w:rPr>
        <w:br w:type="textWrapping"/>
      </w:r>
      <w:r>
        <w:rPr>
          <w:sz w:val="20"/>
        </w:rPr>
        <w:t xml:space="preserve">    [selectView addSubview:titleLabel];</w:t>
      </w:r>
      <w:r>
        <w:rPr>
          <w:sz w:val="20"/>
        </w:rPr>
        <w:br w:type="textWrapping"/>
      </w:r>
      <w:r>
        <w:rPr>
          <w:sz w:val="20"/>
        </w:rPr>
        <w:t xml:space="preserve">    [titleLabel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make.top.centerX.equalTo(selectView);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make.height.mas_equalTo(44);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make.width.mas_equalTo(kScreenWidth - 2 * 70 - 30);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*cancelButton = 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[cancelButton setTitle:@"取消"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cancelButton.layer.cornerRadius = 2;</w:t>
      </w:r>
      <w:r>
        <w:rPr>
          <w:sz w:val="20"/>
        </w:rPr>
        <w:br w:type="textWrapping"/>
      </w:r>
      <w:r>
        <w:rPr>
          <w:sz w:val="20"/>
        </w:rPr>
        <w:t xml:space="preserve">    cancelButton.layer.masksToBounds = YES;</w:t>
      </w:r>
    </w:p>
    <w:p w14:paraId="7D353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71C7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"XFZErrandPayPushView.h"</w:t>
      </w:r>
      <w:r>
        <w:rPr>
          <w:sz w:val="20"/>
        </w:rPr>
        <w:br w:type="textWrapping"/>
      </w:r>
      <w:r>
        <w:rPr>
          <w:sz w:val="20"/>
        </w:rPr>
        <w:t>#import "XFZErrandNetWorkTool.h"</w:t>
      </w:r>
      <w:r>
        <w:rPr>
          <w:sz w:val="20"/>
        </w:rPr>
        <w:br w:type="textWrapping"/>
      </w:r>
      <w:r>
        <w:rPr>
          <w:sz w:val="20"/>
        </w:rPr>
        <w:t>#import "XFZErrandPaySuccessVC.h"</w:t>
      </w:r>
      <w:r>
        <w:rPr>
          <w:sz w:val="20"/>
        </w:rPr>
        <w:br w:type="textWrapping"/>
      </w:r>
      <w:r>
        <w:rPr>
          <w:sz w:val="20"/>
        </w:rPr>
        <w:t>#import "WXLoginShare.h"</w:t>
      </w:r>
      <w:r>
        <w:rPr>
          <w:sz w:val="20"/>
        </w:rPr>
        <w:br w:type="textWrapping"/>
      </w:r>
      <w:r>
        <w:rPr>
          <w:sz w:val="20"/>
        </w:rPr>
        <w:t>#import &lt;AlipaySDK/AlipaySDK.h&gt;</w:t>
      </w:r>
      <w:r>
        <w:rPr>
          <w:sz w:val="20"/>
        </w:rPr>
        <w:br w:type="textWrapping"/>
      </w:r>
      <w:r>
        <w:rPr>
          <w:sz w:val="20"/>
        </w:rPr>
        <w:t>#import "XFZPayTypeToos.h"</w:t>
      </w:r>
      <w:r>
        <w:rPr>
          <w:sz w:val="20"/>
        </w:rPr>
        <w:br w:type="textWrapping"/>
      </w:r>
      <w:r>
        <w:rPr>
          <w:sz w:val="20"/>
        </w:rPr>
        <w:t>#import "EDWKWebViewController.h"</w:t>
      </w:r>
      <w:r>
        <w:rPr>
          <w:sz w:val="20"/>
        </w:rPr>
        <w:br w:type="textWrapping"/>
      </w:r>
      <w:r>
        <w:rPr>
          <w:sz w:val="20"/>
        </w:rPr>
        <w:t>@interface XFZErrandPayPushView()&lt;UITableViewDelegate, UITableViewDataSource&gt;</w:t>
      </w:r>
      <w:r>
        <w:rPr>
          <w:sz w:val="20"/>
        </w:rPr>
        <w:br w:type="textWrapping"/>
      </w:r>
      <w:r>
        <w:rPr>
          <w:sz w:val="20"/>
        </w:rPr>
        <w:t>@property (nonatomic, copy) NSString *order_price;</w:t>
      </w:r>
      <w:r>
        <w:rPr>
          <w:sz w:val="20"/>
        </w:rPr>
        <w:br w:type="textWrapping"/>
      </w:r>
      <w:r>
        <w:rPr>
          <w:sz w:val="20"/>
        </w:rPr>
        <w:t>@property (nonatomic, copy) NSString *member_notice;</w:t>
      </w:r>
      <w:r>
        <w:rPr>
          <w:sz w:val="20"/>
        </w:rPr>
        <w:br w:type="textWrapping"/>
      </w:r>
      <w:r>
        <w:rPr>
          <w:sz w:val="20"/>
        </w:rPr>
        <w:t>@property (nonatomic, copy) NSString *member_balance;</w:t>
      </w:r>
      <w:r>
        <w:rPr>
          <w:sz w:val="20"/>
        </w:rPr>
        <w:br w:type="textWrapping"/>
      </w:r>
      <w:r>
        <w:rPr>
          <w:sz w:val="20"/>
        </w:rPr>
        <w:t>@property (nonatomic, copy) void(^payButtonBlock)(NSString *selectPayType);</w:t>
      </w:r>
      <w:r>
        <w:rPr>
          <w:sz w:val="20"/>
        </w:rPr>
        <w:br w:type="textWrapping"/>
      </w:r>
      <w:r>
        <w:rPr>
          <w:sz w:val="20"/>
        </w:rPr>
        <w:t>@property (nonatomic, weak) UITableView *payTypeSelectView;</w:t>
      </w:r>
      <w:r>
        <w:rPr>
          <w:sz w:val="20"/>
        </w:rPr>
        <w:br w:type="textWrapping"/>
      </w:r>
      <w:r>
        <w:rPr>
          <w:sz w:val="20"/>
        </w:rPr>
        <w:t>@property (nonatomic, strong) UIButton *payButton;</w:t>
      </w:r>
      <w:r>
        <w:rPr>
          <w:sz w:val="20"/>
        </w:rPr>
        <w:br w:type="textWrapping"/>
      </w:r>
      <w:r>
        <w:rPr>
          <w:sz w:val="20"/>
        </w:rPr>
        <w:t>@property (nonatomic, strong) WXLoginShare *weixinShare;</w:t>
      </w:r>
      <w:r>
        <w:rPr>
          <w:sz w:val="20"/>
        </w:rPr>
        <w:br w:type="textWrapping"/>
      </w:r>
      <w:r>
        <w:rPr>
          <w:sz w:val="20"/>
        </w:rPr>
        <w:t>@property(nonatomic,strong)XFZPayTypeToos *payTypeTool;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XFZErrandPayPushView</w:t>
      </w:r>
      <w:r>
        <w:rPr>
          <w:sz w:val="20"/>
        </w:rPr>
        <w:br w:type="textWrapping"/>
      </w:r>
      <w:r>
        <w:rPr>
          <w:sz w:val="20"/>
        </w:rPr>
        <w:t>- (instancetype)initWithPayTypes:(NSArray *)payTypes order_price:(NSString *)order_price member_notice:(NSString *)member_notice member_balance:(NSString *)member_balance payButtonBlock:(void (^)(NSString *selectPayType))payButtonBlock{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init]) {</w:t>
      </w:r>
      <w:r>
        <w:rPr>
          <w:sz w:val="20"/>
        </w:rPr>
        <w:br w:type="textWrapping"/>
      </w:r>
      <w:r>
        <w:rPr>
          <w:sz w:val="20"/>
        </w:rPr>
        <w:t xml:space="preserve">        self.payTypeTool = [[XFZPayTypeToos alloc] init];</w:t>
      </w:r>
      <w:r>
        <w:rPr>
          <w:sz w:val="20"/>
        </w:rPr>
        <w:br w:type="textWrapping"/>
      </w:r>
      <w:r>
        <w:rPr>
          <w:sz w:val="20"/>
        </w:rPr>
        <w:t xml:space="preserve">        NSMutableArray *array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for (NSString *type in payTypes) {</w:t>
      </w:r>
      <w:r>
        <w:rPr>
          <w:sz w:val="20"/>
        </w:rPr>
        <w:br w:type="textWrapping"/>
      </w:r>
      <w:r>
        <w:rPr>
          <w:sz w:val="20"/>
        </w:rPr>
        <w:t xml:space="preserve">            switch ([type integerValue]) {</w:t>
      </w:r>
      <w:r>
        <w:rPr>
          <w:sz w:val="20"/>
        </w:rPr>
        <w:br w:type="textWrapping"/>
      </w:r>
      <w:r>
        <w:rPr>
          <w:sz w:val="20"/>
        </w:rPr>
        <w:t xml:space="preserve">                case 1:</w:t>
      </w:r>
      <w:r>
        <w:rPr>
          <w:sz w:val="20"/>
        </w:rPr>
        <w:br w:type="textWrapping"/>
      </w:r>
      <w:r>
        <w:rPr>
          <w:sz w:val="20"/>
        </w:rPr>
        <w:t xml:space="preserve">                {</w:t>
      </w:r>
      <w:r>
        <w:rPr>
          <w:sz w:val="20"/>
        </w:rPr>
        <w:br w:type="textWrapping"/>
      </w:r>
      <w:r>
        <w:rPr>
          <w:sz w:val="20"/>
        </w:rPr>
        <w:t xml:space="preserve">                    XFZPayTypeModel *model = [[XFZPayTypeModel alloc] init];</w:t>
      </w:r>
      <w:r>
        <w:rPr>
          <w:sz w:val="20"/>
        </w:rPr>
        <w:br w:type="textWrapping"/>
      </w:r>
      <w:r>
        <w:rPr>
          <w:sz w:val="20"/>
        </w:rPr>
        <w:t xml:space="preserve">                    model.payTypeKey = kOfflinePayKey;</w:t>
      </w:r>
      <w:r>
        <w:rPr>
          <w:sz w:val="20"/>
        </w:rPr>
        <w:br w:type="textWrapping"/>
      </w:r>
      <w:r>
        <w:rPr>
          <w:sz w:val="20"/>
        </w:rPr>
        <w:t xml:space="preserve">                    model.payTypeValue = type;</w:t>
      </w:r>
      <w:r>
        <w:rPr>
          <w:sz w:val="20"/>
        </w:rPr>
        <w:br w:type="textWrapping"/>
      </w:r>
      <w:r>
        <w:rPr>
          <w:sz w:val="20"/>
        </w:rPr>
        <w:t xml:space="preserve">                    model.payTypeText = @"货到付款";</w:t>
      </w:r>
      <w:r>
        <w:rPr>
          <w:sz w:val="20"/>
        </w:rPr>
        <w:br w:type="textWrapping"/>
      </w:r>
      <w:r>
        <w:rPr>
          <w:sz w:val="20"/>
        </w:rPr>
        <w:t xml:space="preserve">                    model.payTypeImage = @"zhifu_icon_huodaofukuan";</w:t>
      </w:r>
      <w:r>
        <w:rPr>
          <w:sz w:val="20"/>
        </w:rPr>
        <w:br w:type="textWrapping"/>
      </w:r>
      <w:r>
        <w:rPr>
          <w:sz w:val="20"/>
        </w:rPr>
        <w:t xml:space="preserve">                    [array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        }</w:t>
      </w:r>
      <w:r>
        <w:rPr>
          <w:sz w:val="20"/>
        </w:rPr>
        <w:br w:type="textWrapping"/>
      </w:r>
      <w:r>
        <w:rPr>
          <w:sz w:val="20"/>
        </w:rPr>
        <w:t xml:space="preserve">                    break;</w:t>
      </w:r>
      <w:r>
        <w:rPr>
          <w:sz w:val="20"/>
        </w:rPr>
        <w:br w:type="textWrapping"/>
      </w:r>
      <w:r>
        <w:rPr>
          <w:sz w:val="20"/>
        </w:rPr>
        <w:t xml:space="preserve">                case 2:</w:t>
      </w:r>
      <w:r>
        <w:rPr>
          <w:sz w:val="20"/>
        </w:rPr>
        <w:br w:type="textWrapping"/>
      </w:r>
      <w:r>
        <w:rPr>
          <w:sz w:val="20"/>
        </w:rPr>
        <w:t xml:space="preserve">                {</w:t>
      </w:r>
      <w:r>
        <w:rPr>
          <w:sz w:val="20"/>
        </w:rPr>
        <w:br w:type="textWrapping"/>
      </w:r>
      <w:r>
        <w:rPr>
          <w:sz w:val="20"/>
        </w:rPr>
        <w:t xml:space="preserve">                    XFZPayTypeModel *model = [[XFZPayTypeModel alloc] init];</w:t>
      </w:r>
      <w:r>
        <w:rPr>
          <w:sz w:val="20"/>
        </w:rPr>
        <w:br w:type="textWrapping"/>
      </w:r>
      <w:r>
        <w:rPr>
          <w:sz w:val="20"/>
        </w:rPr>
        <w:t xml:space="preserve">                    model.payTypeKey = kBlancePayKey;</w:t>
      </w:r>
      <w:r>
        <w:rPr>
          <w:sz w:val="20"/>
        </w:rPr>
        <w:br w:type="textWrapping"/>
      </w:r>
      <w:r>
        <w:rPr>
          <w:sz w:val="20"/>
        </w:rPr>
        <w:t xml:space="preserve">                    model.payTypeValue = type;</w:t>
      </w:r>
      <w:r>
        <w:rPr>
          <w:sz w:val="20"/>
        </w:rPr>
        <w:br w:type="textWrapping"/>
      </w:r>
      <w:r>
        <w:rPr>
          <w:sz w:val="20"/>
        </w:rPr>
        <w:t xml:space="preserve">                    model.payTypeText = @"会员支付";</w:t>
      </w:r>
      <w:r>
        <w:rPr>
          <w:sz w:val="20"/>
        </w:rPr>
        <w:br w:type="textWrapping"/>
      </w:r>
      <w:r>
        <w:rPr>
          <w:sz w:val="20"/>
        </w:rPr>
        <w:t xml:space="preserve">                    model.payTypeImage = @"zhifu_icon_huiyuanz";</w:t>
      </w:r>
      <w:r>
        <w:rPr>
          <w:sz w:val="20"/>
        </w:rPr>
        <w:br w:type="textWrapping"/>
      </w:r>
      <w:r>
        <w:rPr>
          <w:sz w:val="20"/>
        </w:rPr>
        <w:t xml:space="preserve">                    [array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        }</w:t>
      </w:r>
      <w:r>
        <w:rPr>
          <w:sz w:val="20"/>
        </w:rPr>
        <w:br w:type="textWrapping"/>
      </w:r>
      <w:r>
        <w:rPr>
          <w:sz w:val="20"/>
        </w:rPr>
        <w:t xml:space="preserve">                    break;</w:t>
      </w:r>
      <w:r>
        <w:rPr>
          <w:sz w:val="20"/>
        </w:rPr>
        <w:br w:type="textWrapping"/>
      </w:r>
      <w:r>
        <w:rPr>
          <w:sz w:val="20"/>
        </w:rPr>
        <w:t xml:space="preserve">                case 3:</w:t>
      </w:r>
      <w:r>
        <w:rPr>
          <w:sz w:val="20"/>
        </w:rPr>
        <w:br w:type="textWrapping"/>
      </w:r>
      <w:r>
        <w:rPr>
          <w:sz w:val="20"/>
        </w:rPr>
        <w:t xml:space="preserve">                {</w:t>
      </w:r>
      <w:r>
        <w:rPr>
          <w:sz w:val="20"/>
        </w:rPr>
        <w:br w:type="textWrapping"/>
      </w:r>
      <w:r>
        <w:rPr>
          <w:sz w:val="20"/>
        </w:rPr>
        <w:t xml:space="preserve">                    XFZPayTypeModel *model = [[XFZPayTypeModel alloc] init];</w:t>
      </w:r>
      <w:r>
        <w:rPr>
          <w:sz w:val="20"/>
        </w:rPr>
        <w:br w:type="textWrapping"/>
      </w:r>
      <w:r>
        <w:rPr>
          <w:sz w:val="20"/>
        </w:rPr>
        <w:t xml:space="preserve">                    model.payTypeKey = kWeixinPayKey;</w:t>
      </w:r>
      <w:r>
        <w:rPr>
          <w:sz w:val="20"/>
        </w:rPr>
        <w:br w:type="textWrapping"/>
      </w:r>
      <w:r>
        <w:rPr>
          <w:sz w:val="20"/>
        </w:rPr>
        <w:t xml:space="preserve">                    model.payTypeValue = type;</w:t>
      </w:r>
      <w:r>
        <w:rPr>
          <w:sz w:val="20"/>
        </w:rPr>
        <w:br w:type="textWrapping"/>
      </w:r>
      <w:r>
        <w:rPr>
          <w:sz w:val="20"/>
        </w:rPr>
        <w:t xml:space="preserve">                    model.payTypeText = @"微信支付";</w:t>
      </w:r>
      <w:r>
        <w:rPr>
          <w:sz w:val="20"/>
        </w:rPr>
        <w:br w:type="textWrapping"/>
      </w:r>
    </w:p>
    <w:p w14:paraId="598A0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490E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"XFZErrandPriceDetailView.h"</w:t>
      </w:r>
      <w:r>
        <w:rPr>
          <w:sz w:val="20"/>
        </w:rPr>
        <w:br w:type="textWrapping"/>
      </w:r>
      <w:r>
        <w:rPr>
          <w:sz w:val="20"/>
        </w:rPr>
        <w:t>@interface XFZErrandPriceDetailView()&lt;UITableViewDataSource,UITableViewDelegate&gt;</w:t>
      </w:r>
      <w:r>
        <w:rPr>
          <w:sz w:val="20"/>
        </w:rPr>
        <w:br w:type="textWrapping"/>
      </w:r>
      <w:r>
        <w:rPr>
          <w:sz w:val="20"/>
        </w:rPr>
        <w:t>@property (nonatomic, copy) NSArray *titles;</w:t>
      </w:r>
      <w:r>
        <w:rPr>
          <w:sz w:val="20"/>
        </w:rPr>
        <w:br w:type="textWrapping"/>
      </w:r>
      <w:r>
        <w:rPr>
          <w:sz w:val="20"/>
        </w:rPr>
        <w:t>@property (nonatomic, copy) NSArray *values;</w:t>
      </w:r>
      <w:r>
        <w:rPr>
          <w:sz w:val="20"/>
        </w:rPr>
        <w:br w:type="textWrapping"/>
      </w:r>
      <w:r>
        <w:rPr>
          <w:sz w:val="20"/>
        </w:rPr>
        <w:t>@property (nonatomic, copy) NSString *remark;</w:t>
      </w:r>
      <w:r>
        <w:rPr>
          <w:sz w:val="20"/>
        </w:rPr>
        <w:br w:type="textWrapping"/>
      </w:r>
      <w:r>
        <w:rPr>
          <w:sz w:val="20"/>
        </w:rPr>
        <w:t>@property (nonatomic, copy) NSString *totalPrice;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XFZErrandPriceDetailView</w:t>
      </w:r>
      <w:r>
        <w:rPr>
          <w:sz w:val="20"/>
        </w:rPr>
        <w:br w:type="textWrapping"/>
      </w:r>
      <w:r>
        <w:rPr>
          <w:sz w:val="20"/>
        </w:rPr>
        <w:t>- (instancetype)initWithPriceTitles:(NSArray *)titles priceValues:(NSArray *)values basePriceRemark:(NSString *)remark totalPrice:(NSString *)totalPrice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initWithFrame:CGRectMake(0, 0, kScreenWidth, kScreenHeight)]) {</w:t>
      </w:r>
      <w:r>
        <w:rPr>
          <w:sz w:val="20"/>
        </w:rPr>
        <w:br w:type="textWrapping"/>
      </w:r>
      <w:r>
        <w:rPr>
          <w:sz w:val="20"/>
        </w:rPr>
        <w:t xml:space="preserve">        self.titles = titles;</w:t>
      </w:r>
      <w:r>
        <w:rPr>
          <w:sz w:val="20"/>
        </w:rPr>
        <w:br w:type="textWrapping"/>
      </w:r>
      <w:r>
        <w:rPr>
          <w:sz w:val="20"/>
        </w:rPr>
        <w:t xml:space="preserve">        self.values = values;</w:t>
      </w:r>
      <w:r>
        <w:rPr>
          <w:sz w:val="20"/>
        </w:rPr>
        <w:br w:type="textWrapping"/>
      </w:r>
      <w:r>
        <w:rPr>
          <w:sz w:val="20"/>
        </w:rPr>
        <w:t xml:space="preserve">        self.remark = remark;</w:t>
      </w:r>
      <w:r>
        <w:rPr>
          <w:sz w:val="20"/>
        </w:rPr>
        <w:br w:type="textWrapping"/>
      </w:r>
      <w:r>
        <w:rPr>
          <w:sz w:val="20"/>
        </w:rPr>
        <w:t xml:space="preserve">        self.totalPrice = totalPrice;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colorWithRed:0 green:0 blue:0 alpha:0.4];</w:t>
      </w:r>
      <w:r>
        <w:rPr>
          <w:sz w:val="20"/>
        </w:rPr>
        <w:br w:type="textWrapping"/>
      </w:r>
      <w:r>
        <w:rPr>
          <w:sz w:val="20"/>
        </w:rPr>
        <w:t xml:space="preserve">    [self addGestureRecognizer:[[UITapGestureRecognizer alloc] initWithTarget:self action:@selector(dismissPriceDetailView)]];</w:t>
      </w:r>
      <w:r>
        <w:rPr>
          <w:sz w:val="20"/>
        </w:rPr>
        <w:br w:type="textWrapping"/>
      </w:r>
      <w:r>
        <w:rPr>
          <w:sz w:val="20"/>
        </w:rPr>
        <w:t xml:space="preserve">    UITableView *priceListView = [[UITableView alloc] initWithFrame:CGRectZero style:UITableViewStylePlain];</w:t>
      </w:r>
      <w:r>
        <w:rPr>
          <w:sz w:val="20"/>
        </w:rPr>
        <w:br w:type="textWrapping"/>
      </w:r>
      <w:r>
        <w:rPr>
          <w:sz w:val="20"/>
        </w:rPr>
        <w:t xml:space="preserve">    priceListView.scrollEnabled = NO;</w:t>
      </w:r>
      <w:r>
        <w:rPr>
          <w:sz w:val="20"/>
        </w:rPr>
        <w:br w:type="textWrapping"/>
      </w:r>
      <w:r>
        <w:rPr>
          <w:sz w:val="20"/>
        </w:rPr>
        <w:t xml:space="preserve">    priceListView.dataSource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priceListView.delegate = self;</w:t>
      </w:r>
      <w:r>
        <w:rPr>
          <w:sz w:val="20"/>
        </w:rPr>
        <w:br w:type="textWrapping"/>
      </w:r>
      <w:r>
        <w:rPr>
          <w:sz w:val="20"/>
        </w:rPr>
        <w:t xml:space="preserve">    priceListView.layer.cornerRadius = 2;</w:t>
      </w:r>
      <w:r>
        <w:rPr>
          <w:sz w:val="20"/>
        </w:rPr>
        <w:br w:type="textWrapping"/>
      </w:r>
      <w:r>
        <w:rPr>
          <w:sz w:val="20"/>
        </w:rPr>
        <w:t xml:space="preserve">    priceListView.layer.masksToBounds = YES;</w:t>
      </w:r>
      <w:r>
        <w:rPr>
          <w:sz w:val="20"/>
        </w:rPr>
        <w:br w:type="textWrapping"/>
      </w:r>
      <w:r>
        <w:rPr>
          <w:sz w:val="20"/>
        </w:rPr>
        <w:t xml:space="preserve">    priceListView.separatorStyle = UITableViewCellSeparatorStyleNone;</w:t>
      </w:r>
      <w:r>
        <w:rPr>
          <w:sz w:val="20"/>
        </w:rPr>
        <w:br w:type="textWrapping"/>
      </w:r>
      <w:r>
        <w:rPr>
          <w:sz w:val="20"/>
        </w:rPr>
        <w:t xml:space="preserve">    [self addSubview:priceListView];</w:t>
      </w:r>
      <w:r>
        <w:rPr>
          <w:sz w:val="20"/>
        </w:rPr>
        <w:br w:type="textWrapping"/>
      </w:r>
      <w:r>
        <w:rPr>
          <w:sz w:val="20"/>
        </w:rPr>
        <w:t xml:space="preserve">    [priceListView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make.width.mas_equalTo(kScreenWidth - 30);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make.height.mas_equalTo(90 + self.titles.count * 50);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UIView *tableHeaderView = [[UIView alloc] initWithFrame:CGRectMake(0, 0, 0, 90)];</w:t>
      </w:r>
      <w:r>
        <w:rPr>
          <w:sz w:val="20"/>
        </w:rPr>
        <w:br w:type="textWrapping"/>
      </w:r>
      <w:r>
        <w:rPr>
          <w:sz w:val="20"/>
        </w:rPr>
        <w:t xml:space="preserve">    UILabel *titleLabel = [UILabel lwm_labelWithText:@"价格总计" fontSize:16 color:[UIColor lwm_colorWithHex:0x333333] numberOfLines:1 textAlignment:NSTextAlignmentCenter];</w:t>
      </w:r>
      <w:r>
        <w:rPr>
          <w:sz w:val="20"/>
        </w:rPr>
        <w:br w:type="textWrapping"/>
      </w:r>
      <w:r>
        <w:rPr>
          <w:sz w:val="20"/>
        </w:rPr>
        <w:t xml:space="preserve">    [tableHeaderView addSubview:titleLabel];</w:t>
      </w:r>
      <w:r>
        <w:rPr>
          <w:sz w:val="20"/>
        </w:rPr>
        <w:br w:type="textWrapping"/>
      </w:r>
      <w:r>
        <w:rPr>
          <w:sz w:val="20"/>
        </w:rPr>
        <w:t xml:space="preserve">    [titleLabel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make.top.equalTo(tableHeaderView).offset(23);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make.centerX.equalTo(tableHeaderView);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*valueLabel = [UILabel lwm_labelWithText:@"" fontSize:21 color:kGlobalColor numberOfLines:1 textAlignment:NSTextAlignmentCenter];</w:t>
      </w:r>
      <w:r>
        <w:rPr>
          <w:sz w:val="20"/>
        </w:rPr>
        <w:br w:type="textWrapping"/>
      </w:r>
      <w:r>
        <w:rPr>
          <w:sz w:val="20"/>
        </w:rPr>
        <w:t xml:space="preserve">    NSMutableAttributedString *attrM = [[NSMutableAttributedString alloc] initWithString:[NSString stringWithFormat:@"¥ %@元",self.totalPrice]];</w:t>
      </w:r>
      <w:r>
        <w:rPr>
          <w:sz w:val="20"/>
        </w:rPr>
        <w:br w:type="textWrapping"/>
      </w:r>
      <w:r>
        <w:rPr>
          <w:sz w:val="20"/>
        </w:rPr>
        <w:t xml:space="preserve">    [attrM addAttribute:NSFontAttributeName value:[UIFont systemFontOfSize:16] range:NSMakeRange(0, 1)];</w:t>
      </w:r>
      <w:r>
        <w:rPr>
          <w:sz w:val="20"/>
        </w:rPr>
        <w:br w:type="textWrapping"/>
      </w:r>
      <w:r>
        <w:rPr>
          <w:sz w:val="20"/>
        </w:rPr>
        <w:t xml:space="preserve">    [attrM addAttribute:NSFontAttributeName value:[UIFont systemFontOfSize:16] range:NSMakeRange(attrM.length - 1, 1)];</w:t>
      </w:r>
      <w:r>
        <w:rPr>
          <w:sz w:val="20"/>
        </w:rPr>
        <w:br w:type="textWrapping"/>
      </w:r>
      <w:r>
        <w:rPr>
          <w:sz w:val="20"/>
        </w:rPr>
        <w:t xml:space="preserve">    [attrM addAttribute:NSForegroundColorAttributeName value:[UIColor lwm_colorWithHex:0x333333] range:NSMakeRange(attrM.length - 1, 1)];</w:t>
      </w:r>
      <w:r>
        <w:rPr>
          <w:sz w:val="20"/>
        </w:rPr>
        <w:br w:type="textWrapping"/>
      </w:r>
      <w:r>
        <w:rPr>
          <w:sz w:val="20"/>
        </w:rPr>
        <w:t xml:space="preserve">    valueLabel.attributedText = attrM.copy;</w:t>
      </w:r>
      <w:r>
        <w:rPr>
          <w:sz w:val="20"/>
        </w:rPr>
        <w:br w:type="textWrapping"/>
      </w:r>
      <w:r>
        <w:rPr>
          <w:sz w:val="20"/>
        </w:rPr>
        <w:t xml:space="preserve">    [tableHeaderView addSubview:valueLabel];</w:t>
      </w:r>
      <w:r>
        <w:rPr>
          <w:sz w:val="20"/>
        </w:rPr>
        <w:br w:type="textWrapping"/>
      </w:r>
      <w:r>
        <w:rPr>
          <w:sz w:val="20"/>
        </w:rPr>
        <w:t xml:space="preserve">    [valueLabel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make.top.equalTo(titleLabel.mas_bottom).offset(5);</w:t>
      </w:r>
      <w:r>
        <w:rPr>
          <w:sz w:val="20"/>
        </w:rPr>
        <w:br w:type="textWrapping"/>
      </w:r>
    </w:p>
    <w:p w14:paraId="73D85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7F10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"XFZErrandRemarkView.h"</w:t>
      </w:r>
      <w:r>
        <w:rPr>
          <w:sz w:val="20"/>
        </w:rPr>
        <w:br w:type="textWrapping"/>
      </w:r>
      <w:r>
        <w:rPr>
          <w:sz w:val="20"/>
        </w:rPr>
        <w:t>@interface XFZErrandRemarkView ()&lt;UITextViewDelegate&gt;</w:t>
      </w:r>
      <w:r>
        <w:rPr>
          <w:sz w:val="20"/>
        </w:rPr>
        <w:br w:type="textWrapping"/>
      </w:r>
      <w:r>
        <w:rPr>
          <w:sz w:val="20"/>
        </w:rPr>
        <w:t>@property(nonatomic,strong)UILabel *leftLabel;</w:t>
      </w:r>
      <w:r>
        <w:rPr>
          <w:sz w:val="20"/>
        </w:rPr>
        <w:br w:type="textWrapping"/>
      </w:r>
      <w:r>
        <w:rPr>
          <w:sz w:val="20"/>
        </w:rPr>
        <w:t>@property(nonatomic,strong)UITextView *buyRequestTextView;</w:t>
      </w:r>
      <w:r>
        <w:rPr>
          <w:sz w:val="20"/>
        </w:rPr>
        <w:br w:type="textWrapping"/>
      </w:r>
      <w:r>
        <w:rPr>
          <w:sz w:val="20"/>
        </w:rPr>
        <w:t>@property(nonatomic,strong)UILabel *buyRequestPlaceholderLabel;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XFZErrandRemarkView</w:t>
      </w:r>
      <w:r>
        <w:rPr>
          <w:sz w:val="20"/>
        </w:rPr>
        <w:br w:type="textWrapping"/>
      </w:r>
      <w:r>
        <w:rPr>
          <w:sz w:val="20"/>
        </w:rPr>
        <w:t>- (instancetype)initWithFrame:(CGRect)frame title:(NSString *)title placeholder:(NSString *)place{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initWithFrame:frame]) {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self.title = title;</w:t>
      </w:r>
      <w:r>
        <w:rPr>
          <w:sz w:val="20"/>
        </w:rPr>
        <w:br w:type="textWrapping"/>
      </w:r>
      <w:r>
        <w:rPr>
          <w:sz w:val="20"/>
        </w:rPr>
        <w:t xml:space="preserve">        self.place = place;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(void)registerFirstResponder{</w:t>
      </w:r>
      <w:r>
        <w:rPr>
          <w:sz w:val="20"/>
        </w:rPr>
        <w:br w:type="textWrapping"/>
      </w:r>
      <w:r>
        <w:rPr>
          <w:sz w:val="20"/>
        </w:rPr>
        <w:t xml:space="preserve">    [self.buyRequestTextView resignFirstResponder];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===== 懒加载</w:t>
      </w:r>
      <w:r>
        <w:rPr>
          <w:sz w:val="20"/>
        </w:rPr>
        <w:br w:type="textWrapping"/>
      </w:r>
      <w:r>
        <w:rPr>
          <w:sz w:val="20"/>
        </w:rPr>
        <w:t>- (void )setupUI{</w:t>
      </w:r>
      <w:r>
        <w:rPr>
          <w:sz w:val="20"/>
        </w:rPr>
        <w:br w:type="textWrapping"/>
      </w:r>
      <w:r>
        <w:rPr>
          <w:sz w:val="20"/>
        </w:rPr>
        <w:t xml:space="preserve">    [self addSubview:self.leftLabel];</w:t>
      </w:r>
      <w:r>
        <w:rPr>
          <w:sz w:val="20"/>
        </w:rPr>
        <w:br w:type="textWrapping"/>
      </w:r>
      <w:r>
        <w:rPr>
          <w:sz w:val="20"/>
        </w:rPr>
        <w:t xml:space="preserve">    [self.leftLabel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make.left.equalTo(self).offset(15);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make.top.equalTo(self).offset(15);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make.width.mas_equalTo(60);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make.height.mas_equalTo(20);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 addSubview:self.buyRequestTextView];</w:t>
      </w:r>
      <w:r>
        <w:rPr>
          <w:sz w:val="20"/>
        </w:rPr>
        <w:br w:type="textWrapping"/>
      </w:r>
      <w:r>
        <w:rPr>
          <w:sz w:val="20"/>
        </w:rPr>
        <w:t xml:space="preserve">    [self.buyRequestTextView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make.left.equalTo(self.leftLabel.mas_right).offset(30);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make.top.equalTo(self).offset(8.5);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make.right.equalTo(self).offset(-15);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make.bottom.equalTo(self).offset(-8.5);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 addSubview:self.buyRequestPlaceholderLabel];</w:t>
      </w:r>
      <w:r>
        <w:rPr>
          <w:sz w:val="20"/>
        </w:rPr>
        <w:br w:type="textWrapping"/>
      </w:r>
      <w:r>
        <w:rPr>
          <w:sz w:val="20"/>
        </w:rPr>
        <w:t xml:space="preserve">    [self.buyRequestPlaceholderLabel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make.left.equalTo(self.leftLabel.mas_right).offset(32);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make.top.equalTo(self).offset(8.5);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make.height.mas_equalTo(33);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make.right.equalTo(self).offset(-15);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 layoutIfNeeded];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(UILabel *)leftLabel{</w:t>
      </w:r>
      <w:r>
        <w:rPr>
          <w:sz w:val="20"/>
        </w:rPr>
        <w:br w:type="textWrapping"/>
      </w:r>
      <w:r>
        <w:rPr>
          <w:sz w:val="20"/>
        </w:rPr>
        <w:t xml:space="preserve">    if (!_leftLabel) {</w:t>
      </w:r>
      <w:r>
        <w:rPr>
          <w:sz w:val="20"/>
        </w:rPr>
        <w:br w:type="textWrapping"/>
      </w:r>
      <w:r>
        <w:rPr>
          <w:sz w:val="20"/>
        </w:rPr>
        <w:t xml:space="preserve">        _leftLabel = [UILabel lwm_labelWithText:self.title fontSize:14 color:[UIColor lwm_colorWithHex:0x333333]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_leftLabel;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</w:p>
    <w:p w14:paraId="361AB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50E37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"XFZErrandSelectTypeView.h"</w:t>
      </w:r>
      <w:r>
        <w:rPr>
          <w:sz w:val="20"/>
        </w:rPr>
        <w:br w:type="textWrapping"/>
      </w:r>
      <w:r>
        <w:rPr>
          <w:sz w:val="20"/>
        </w:rPr>
        <w:t>@interface XFZErrandSelectTypeView ()</w:t>
      </w:r>
      <w:r>
        <w:rPr>
          <w:sz w:val="20"/>
        </w:rPr>
        <w:br w:type="textWrapping"/>
      </w:r>
      <w:r>
        <w:rPr>
          <w:sz w:val="20"/>
        </w:rPr>
        <w:t>@property(nonatomic,strong)UIScrollView *scrollView;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XFZErrandSelectTypeView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NSMutableArray &lt;UIButton *&gt;*arr;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(instancetype)initWithFrame:(CGRect)frame titles:(NSArray *)titles images:(nonnull NSArray *)images{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initWithFrame:frame]) {</w:t>
      </w:r>
      <w:r>
        <w:rPr>
          <w:sz w:val="20"/>
        </w:rPr>
        <w:br w:type="textWrapping"/>
      </w:r>
      <w:r>
        <w:rPr>
          <w:sz w:val="20"/>
        </w:rPr>
        <w:t xml:space="preserve">        arr = [[NSMutableArray alloc] init];</w:t>
      </w:r>
      <w:r>
        <w:rPr>
          <w:sz w:val="20"/>
        </w:rPr>
        <w:br w:type="textWrapping"/>
      </w:r>
      <w:r>
        <w:rPr>
          <w:sz w:val="20"/>
        </w:rPr>
        <w:t xml:space="preserve">        self.typeTitles = titles;</w:t>
      </w:r>
      <w:r>
        <w:rPr>
          <w:sz w:val="20"/>
        </w:rPr>
        <w:br w:type="textWrapping"/>
      </w:r>
      <w:r>
        <w:rPr>
          <w:sz w:val="20"/>
        </w:rPr>
        <w:t xml:space="preserve">        self.typeImages = images;</w:t>
      </w:r>
      <w:r>
        <w:rPr>
          <w:sz w:val="20"/>
        </w:rPr>
        <w:br w:type="textWrapping"/>
      </w:r>
      <w:r>
        <w:rPr>
          <w:sz w:val="20"/>
        </w:rPr>
        <w:t xml:space="preserve">        [self addSubview:self.scrollView];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===== 懒加载</w:t>
      </w:r>
      <w:r>
        <w:rPr>
          <w:sz w:val="20"/>
        </w:rPr>
        <w:br w:type="textWrapping"/>
      </w:r>
      <w:r>
        <w:rPr>
          <w:sz w:val="20"/>
        </w:rPr>
        <w:t>- (UIScrollView *)scrollView{</w:t>
      </w:r>
      <w:r>
        <w:rPr>
          <w:sz w:val="20"/>
        </w:rPr>
        <w:br w:type="textWrapping"/>
      </w:r>
      <w:r>
        <w:rPr>
          <w:sz w:val="20"/>
        </w:rPr>
        <w:t xml:space="preserve">    if (!_scrollView) {</w:t>
      </w:r>
      <w:r>
        <w:rPr>
          <w:sz w:val="20"/>
        </w:rPr>
        <w:br w:type="textWrapping"/>
      </w:r>
      <w:r>
        <w:rPr>
          <w:sz w:val="20"/>
        </w:rPr>
        <w:t xml:space="preserve">        _scrollView = [[UIScrollView alloc] initWithFrame:CGRectMake(0, 0, kScreenWidth, 80)];</w:t>
      </w:r>
      <w:r>
        <w:rPr>
          <w:sz w:val="20"/>
        </w:rPr>
        <w:br w:type="textWrapping"/>
      </w:r>
      <w:r>
        <w:rPr>
          <w:sz w:val="20"/>
        </w:rPr>
        <w:t xml:space="preserve">        _scrollView.backgroundColor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_scrollView.showsHorizontalScrollIndicator = NO;</w:t>
      </w:r>
      <w:r>
        <w:rPr>
          <w:sz w:val="20"/>
        </w:rPr>
        <w:br w:type="textWrapping"/>
      </w:r>
      <w:r>
        <w:rPr>
          <w:sz w:val="20"/>
        </w:rPr>
        <w:t xml:space="preserve">        CGFloat buttonWidth = 80;</w:t>
      </w:r>
      <w:r>
        <w:rPr>
          <w:sz w:val="20"/>
        </w:rPr>
        <w:br w:type="textWrapping"/>
      </w:r>
      <w:r>
        <w:rPr>
          <w:sz w:val="20"/>
        </w:rPr>
        <w:t xml:space="preserve">        CGFloat buttonHeight = 80;</w:t>
      </w:r>
      <w:r>
        <w:rPr>
          <w:sz w:val="20"/>
        </w:rPr>
        <w:br w:type="textWrapping"/>
      </w:r>
      <w:r>
        <w:rPr>
          <w:sz w:val="20"/>
        </w:rPr>
        <w:t xml:space="preserve">        for (int i = 0; i &lt; self.typeTitles.count; i++) {</w:t>
      </w:r>
      <w:r>
        <w:rPr>
          <w:sz w:val="20"/>
        </w:rPr>
        <w:br w:type="textWrapping"/>
      </w:r>
      <w:r>
        <w:rPr>
          <w:sz w:val="20"/>
        </w:rPr>
        <w:t xml:space="preserve">            NSString *str = self.typeImages[i];</w:t>
      </w:r>
      <w:r>
        <w:rPr>
          <w:sz w:val="20"/>
        </w:rPr>
        <w:br w:type="textWrapping"/>
      </w:r>
      <w:r>
        <w:rPr>
          <w:sz w:val="20"/>
        </w:rPr>
        <w:t xml:space="preserve">            NSString *iconName = [NSString stringWithFormat:@"%@_gray",str];</w:t>
      </w:r>
      <w:r>
        <w:rPr>
          <w:sz w:val="20"/>
        </w:rPr>
        <w:br w:type="textWrapping"/>
      </w:r>
      <w:r>
        <w:rPr>
          <w:sz w:val="20"/>
        </w:rPr>
        <w:t xml:space="preserve">            NSString *selectIconName = [NSString stringWithFormat:@"%@_red",str];</w:t>
      </w:r>
      <w:r>
        <w:rPr>
          <w:sz w:val="20"/>
        </w:rPr>
        <w:br w:type="textWrapping"/>
      </w:r>
      <w:r>
        <w:rPr>
          <w:sz w:val="20"/>
        </w:rPr>
        <w:t xml:space="preserve">            UIButton *typeButton = [[UIButton alloc] init];</w:t>
      </w:r>
      <w:r>
        <w:rPr>
          <w:sz w:val="20"/>
        </w:rPr>
        <w:br w:type="textWrapping"/>
      </w:r>
      <w:r>
        <w:rPr>
          <w:sz w:val="20"/>
        </w:rPr>
        <w:t xml:space="preserve">            typeButton.tag = i + 101;</w:t>
      </w:r>
      <w:r>
        <w:rPr>
          <w:sz w:val="20"/>
        </w:rPr>
        <w:br w:type="textWrapping"/>
      </w:r>
      <w:r>
        <w:rPr>
          <w:sz w:val="20"/>
        </w:rPr>
        <w:t xml:space="preserve">            [typeButton setTitle:self.typeTitles[i]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    [typeButton setTitleColor:[UIColor lwm_colorWithHex:0x333333]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    [typeButton setTitleColor:kGlobalColor forState:UIControlStateSelected];</w:t>
      </w:r>
      <w:r>
        <w:rPr>
          <w:sz w:val="20"/>
        </w:rPr>
        <w:br w:type="textWrapping"/>
      </w:r>
      <w:r>
        <w:rPr>
          <w:sz w:val="20"/>
        </w:rPr>
        <w:t xml:space="preserve">            typeButton.titleLabel.font = [UIFont systemFontOfSize:13];</w:t>
      </w:r>
      <w:r>
        <w:rPr>
          <w:sz w:val="20"/>
        </w:rPr>
        <w:br w:type="textWrapping"/>
      </w:r>
      <w:r>
        <w:rPr>
          <w:sz w:val="20"/>
        </w:rPr>
        <w:t xml:space="preserve">            [typeButton setImage:[UIImage imageNamed:iconName]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    [typeButton setImage:[UIImage imageNamed:selectIconName] forState:UIControlStateSelected];</w:t>
      </w:r>
      <w:r>
        <w:rPr>
          <w:sz w:val="20"/>
        </w:rPr>
        <w:br w:type="textWrapping"/>
      </w:r>
      <w:r>
        <w:rPr>
          <w:sz w:val="20"/>
        </w:rPr>
        <w:t xml:space="preserve">            [typeButton addTarget:self action:@selector(selectHelpBuyType:)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        [_scrollView addSubview:typeButton];</w:t>
      </w:r>
      <w:r>
        <w:rPr>
          <w:sz w:val="20"/>
        </w:rPr>
        <w:br w:type="textWrapping"/>
      </w:r>
      <w:r>
        <w:rPr>
          <w:sz w:val="20"/>
        </w:rPr>
        <w:t xml:space="preserve">            [arr addObject:typeButton];</w:t>
      </w:r>
      <w:r>
        <w:rPr>
          <w:sz w:val="20"/>
        </w:rPr>
        <w:br w:type="textWrapping"/>
      </w:r>
      <w:r>
        <w:rPr>
          <w:sz w:val="20"/>
        </w:rPr>
        <w:t xml:space="preserve">            if (i == 0) {</w:t>
      </w:r>
      <w:r>
        <w:rPr>
          <w:sz w:val="20"/>
        </w:rPr>
        <w:br w:type="textWrapping"/>
      </w:r>
      <w:r>
        <w:rPr>
          <w:sz w:val="20"/>
        </w:rPr>
        <w:t xml:space="preserve">                typeButton.selected = YES;</w:t>
      </w:r>
      <w:r>
        <w:rPr>
          <w:sz w:val="20"/>
        </w:rPr>
        <w:br w:type="textWrapping"/>
      </w:r>
      <w:r>
        <w:rPr>
          <w:sz w:val="20"/>
        </w:rPr>
        <w:t xml:space="preserve">                [typeButton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        make.height.mas_equalTo(buttonHeight);</w:t>
      </w:r>
      <w:r>
        <w:rPr>
          <w:sz w:val="20"/>
        </w:rPr>
        <w:br w:type="textWrapping"/>
      </w:r>
      <w:r>
        <w:rPr>
          <w:sz w:val="20"/>
        </w:rPr>
        <w:t xml:space="preserve">                    make.width.mas_equalTo(buttonWidth);</w:t>
      </w:r>
      <w:r>
        <w:rPr>
          <w:sz w:val="20"/>
        </w:rPr>
        <w:br w:type="textWrapping"/>
      </w:r>
      <w:r>
        <w:rPr>
          <w:sz w:val="20"/>
        </w:rPr>
        <w:t xml:space="preserve">                    make.left.equalTo(self-&gt;_scrollView);</w:t>
      </w:r>
      <w:r>
        <w:rPr>
          <w:sz w:val="20"/>
        </w:rPr>
        <w:br w:type="textWrapping"/>
      </w:r>
      <w:r>
        <w:rPr>
          <w:sz w:val="20"/>
        </w:rPr>
        <w:t xml:space="preserve">                    make.top.equalTo(self-&gt;_scrollView);</w:t>
      </w:r>
      <w:r>
        <w:rPr>
          <w:sz w:val="20"/>
        </w:rPr>
        <w:br w:type="textWrapping"/>
      </w:r>
      <w:r>
        <w:rPr>
          <w:sz w:val="20"/>
        </w:rPr>
        <w:t xml:space="preserve">                }];</w:t>
      </w:r>
      <w:r>
        <w:rPr>
          <w:sz w:val="20"/>
        </w:rPr>
        <w:br w:type="textWrapping"/>
      </w:r>
      <w:r>
        <w:rPr>
          <w:sz w:val="20"/>
        </w:rPr>
        <w:t xml:space="preserve">      </w:t>
      </w:r>
    </w:p>
    <w:p w14:paraId="484F5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CC80F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"XFZErrandSettleView.h"</w:t>
      </w:r>
      <w:r>
        <w:rPr>
          <w:sz w:val="20"/>
        </w:rPr>
        <w:br w:type="textWrapping"/>
      </w:r>
      <w:r>
        <w:rPr>
          <w:sz w:val="20"/>
        </w:rPr>
        <w:t>@interface XFZErrandSettleView()</w:t>
      </w:r>
      <w:r>
        <w:rPr>
          <w:sz w:val="20"/>
        </w:rPr>
        <w:br w:type="textWrapping"/>
      </w:r>
      <w:r>
        <w:rPr>
          <w:sz w:val="20"/>
        </w:rPr>
        <w:t>@property (nonatomic, weak) UIButton *settleButton;</w:t>
      </w:r>
      <w:r>
        <w:rPr>
          <w:sz w:val="20"/>
        </w:rPr>
        <w:br w:type="textWrapping"/>
      </w:r>
      <w:r>
        <w:rPr>
          <w:sz w:val="20"/>
        </w:rPr>
        <w:t>@property (nonatomic, weak) UIButton *priceDetailButton;</w:t>
      </w:r>
      <w:r>
        <w:rPr>
          <w:sz w:val="20"/>
        </w:rPr>
        <w:br w:type="textWrapping"/>
      </w:r>
      <w:r>
        <w:rPr>
          <w:sz w:val="20"/>
        </w:rPr>
        <w:t>@property (nonatomic, weak) UILabel *priceLabel;</w:t>
      </w:r>
      <w:r>
        <w:rPr>
          <w:sz w:val="20"/>
        </w:rPr>
        <w:br w:type="textWrapping"/>
      </w:r>
      <w:r>
        <w:rPr>
          <w:sz w:val="20"/>
        </w:rPr>
        <w:t>@property (nonatomic, weak) UILabel *notBuyLabel;</w:t>
      </w:r>
      <w:r>
        <w:rPr>
          <w:sz w:val="20"/>
        </w:rPr>
        <w:br w:type="textWrapping"/>
      </w:r>
      <w:r>
        <w:rPr>
          <w:sz w:val="20"/>
        </w:rPr>
        <w:t>@property (nonatomic, copy) void(^settleBlock)(void);</w:t>
      </w:r>
      <w:r>
        <w:rPr>
          <w:sz w:val="20"/>
        </w:rPr>
        <w:br w:type="textWrapping"/>
      </w:r>
      <w:r>
        <w:rPr>
          <w:sz w:val="20"/>
        </w:rPr>
        <w:t>@property (nonatomic, copy) void(^detailBlock)(void);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XFZErrandSettleView</w:t>
      </w:r>
      <w:r>
        <w:rPr>
          <w:sz w:val="20"/>
        </w:rPr>
        <w:br w:type="textWrapping"/>
      </w:r>
      <w:r>
        <w:rPr>
          <w:sz w:val="20"/>
        </w:rPr>
        <w:t>- (instancetype) initWithSettleButtonClickBlock:(void(^)(void))settleBlock detailButtonClickBlock:(void(^)(void))detailBlock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init]) {</w:t>
      </w:r>
      <w:r>
        <w:rPr>
          <w:sz w:val="20"/>
        </w:rPr>
        <w:br w:type="textWrapping"/>
      </w:r>
      <w:r>
        <w:rPr>
          <w:sz w:val="20"/>
        </w:rPr>
        <w:t xml:space="preserve">        self.settleBlock = settleBlock;</w:t>
      </w:r>
      <w:r>
        <w:rPr>
          <w:sz w:val="20"/>
        </w:rPr>
        <w:br w:type="textWrapping"/>
      </w:r>
      <w:r>
        <w:rPr>
          <w:sz w:val="20"/>
        </w:rPr>
        <w:t xml:space="preserve">        self.detailBlock = detailBlock;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UIView *bgView = [[UIView alloc] init];</w:t>
      </w:r>
      <w:r>
        <w:rPr>
          <w:sz w:val="20"/>
        </w:rPr>
        <w:br w:type="textWrapping"/>
      </w:r>
      <w:r>
        <w:rPr>
          <w:sz w:val="20"/>
        </w:rPr>
        <w:t xml:space="preserve">    bgView.backgroundColor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 addSubview:bgView];</w:t>
      </w:r>
      <w:r>
        <w:rPr>
          <w:sz w:val="20"/>
        </w:rPr>
        <w:br w:type="textWrapping"/>
      </w:r>
      <w:r>
        <w:rPr>
          <w:sz w:val="20"/>
        </w:rPr>
        <w:t xml:space="preserve">    [bgView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make.left.right.top.equalTo(self);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make.height.mas_equalTo(50);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*priceLabel = [UILabel lwm_labelWithText:@"" fontSize:18 color:kGlobalColor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NSMutableAttributedString *attr = [[NSMutableAttributedString alloc] initWithString:@"金额：0元"];</w:t>
      </w:r>
      <w:r>
        <w:rPr>
          <w:sz w:val="20"/>
        </w:rPr>
        <w:br w:type="textWrapping"/>
      </w:r>
      <w:r>
        <w:rPr>
          <w:sz w:val="20"/>
        </w:rPr>
        <w:t xml:space="preserve">    [attr addAttributes:@{NSFontAttributeName : [UIFont systemFontOfSize:16],NSForegroundColorAttributeName : [UIColor lwm_colorWithHex:0x333333] } range:NSMakeRange(0, 3)];</w:t>
      </w:r>
      <w:r>
        <w:rPr>
          <w:sz w:val="20"/>
        </w:rPr>
        <w:br w:type="textWrapping"/>
      </w:r>
      <w:r>
        <w:rPr>
          <w:sz w:val="20"/>
        </w:rPr>
        <w:t xml:space="preserve">    [attr addAttributes:@{NSFontAttributeName : [UIFont systemFontOfSize:16],NSForegroundColorAttributeName : [UIColor lwm_colorWithHex:0x333333] } range:NSMakeRange(attr.length - 1, 1)];</w:t>
      </w:r>
      <w:r>
        <w:rPr>
          <w:sz w:val="20"/>
        </w:rPr>
        <w:br w:type="textWrapping"/>
      </w:r>
      <w:r>
        <w:rPr>
          <w:sz w:val="20"/>
        </w:rPr>
        <w:t xml:space="preserve">    priceLabel.attributedText = attr;</w:t>
      </w:r>
      <w:r>
        <w:rPr>
          <w:sz w:val="20"/>
        </w:rPr>
        <w:br w:type="textWrapping"/>
      </w:r>
      <w:r>
        <w:rPr>
          <w:sz w:val="20"/>
        </w:rPr>
        <w:t xml:space="preserve">    self.priceLabel = priceLabel;</w:t>
      </w:r>
      <w:r>
        <w:rPr>
          <w:sz w:val="20"/>
        </w:rPr>
        <w:br w:type="textWrapping"/>
      </w:r>
      <w:r>
        <w:rPr>
          <w:sz w:val="20"/>
        </w:rPr>
        <w:t xml:space="preserve">    [bgView addSubview:priceLabel];</w:t>
      </w:r>
      <w:r>
        <w:rPr>
          <w:sz w:val="20"/>
        </w:rPr>
        <w:br w:type="textWrapping"/>
      </w:r>
      <w:r>
        <w:rPr>
          <w:sz w:val="20"/>
        </w:rPr>
        <w:t xml:space="preserve">    [priceLabel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make.left.equalTo(bgView).offset(15);</w:t>
      </w:r>
      <w:r>
        <w:rPr>
          <w:sz w:val="20"/>
        </w:rPr>
        <w:br w:type="textWrapping"/>
      </w:r>
      <w:r>
        <w:rPr>
          <w:sz w:val="20"/>
        </w:rPr>
        <w:t xml:space="preserve">        make.centerY.equalTo(bgView);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*notBuyLabel = [UILabel lwm_labelWithText:@"跑腿距离已超出最大范围，无法下单，请重新选择地址！" fontSize:14 color:[UIColor lwm_colorWithHex:0x676767] numberOfLines:2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notBuyLabel.hidden = YES;</w:t>
      </w:r>
      <w:r>
        <w:rPr>
          <w:sz w:val="20"/>
        </w:rPr>
        <w:br w:type="textWrapping"/>
      </w:r>
      <w:r>
        <w:rPr>
          <w:sz w:val="20"/>
        </w:rPr>
        <w:t xml:space="preserve">    self.notBuyLabel = notBuyLabel;</w:t>
      </w:r>
      <w:r>
        <w:rPr>
          <w:sz w:val="20"/>
        </w:rPr>
        <w:br w:type="textWrapping"/>
      </w:r>
      <w:r>
        <w:rPr>
          <w:sz w:val="20"/>
        </w:rPr>
        <w:t xml:space="preserve">    [bgView addSubview:notBuyLabel];</w:t>
      </w:r>
      <w:r>
        <w:rPr>
          <w:sz w:val="20"/>
        </w:rPr>
        <w:br w:type="textWrapping"/>
      </w:r>
      <w:r>
        <w:rPr>
          <w:sz w:val="20"/>
        </w:rPr>
        <w:t xml:space="preserve">    [notBuyLabel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make.left.equalTo(bgView).offset(8);</w:t>
      </w:r>
      <w:r>
        <w:rPr>
          <w:sz w:val="20"/>
        </w:rPr>
        <w:br w:type="textWrapping"/>
      </w:r>
      <w:r>
        <w:rPr>
          <w:sz w:val="20"/>
        </w:rPr>
        <w:t xml:space="preserve">        make.height.centerY.equalTo(bgView);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make.right.equalTo(bgView).offset(-8 - 120);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*settleButton = [[UIButton alloc] init];</w:t>
      </w:r>
      <w:r>
        <w:rPr>
          <w:sz w:val="20"/>
        </w:rPr>
        <w:br w:type="textWrapping"/>
      </w:r>
      <w:r>
        <w:rPr>
          <w:sz w:val="20"/>
        </w:rPr>
        <w:t xml:space="preserve">    settleButton.backgroundColor = kGlobalNavColor;</w:t>
      </w:r>
      <w:r>
        <w:rPr>
          <w:sz w:val="20"/>
        </w:rPr>
        <w:br w:type="textWrapping"/>
      </w:r>
      <w:r>
        <w:rPr>
          <w:sz w:val="20"/>
        </w:rPr>
        <w:t xml:space="preserve">    [settleButton setTitle:@"下单" forState:UIControlStateNormal];</w:t>
      </w:r>
      <w:r>
        <w:rPr>
          <w:sz w:val="20"/>
        </w:rPr>
        <w:br w:type="textWrapping"/>
      </w:r>
    </w:p>
    <w:p w14:paraId="5602E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BEC09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"XFZErrandSingleChoiceView.h"</w:t>
      </w:r>
      <w:r>
        <w:rPr>
          <w:sz w:val="20"/>
        </w:rPr>
        <w:br w:type="textWrapping"/>
      </w:r>
      <w:r>
        <w:rPr>
          <w:sz w:val="20"/>
        </w:rPr>
        <w:t>@interface XFZErrandSingleChoiceView()&lt;UIPickerViewDelegate,UIPickerViewDataSource&gt;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UIPickerView *pickerView;</w:t>
      </w:r>
      <w:r>
        <w:rPr>
          <w:sz w:val="20"/>
        </w:rPr>
        <w:br w:type="textWrapping"/>
      </w:r>
      <w:r>
        <w:rPr>
          <w:sz w:val="20"/>
        </w:rPr>
        <w:t>@property (nonatomic, strong) UIButton *confirmButton;</w:t>
      </w:r>
      <w:r>
        <w:rPr>
          <w:sz w:val="20"/>
        </w:rPr>
        <w:br w:type="textWrapping"/>
      </w:r>
      <w:r>
        <w:rPr>
          <w:sz w:val="20"/>
        </w:rPr>
        <w:t>@property (nonatomic, strong) UIButton *cancelButton;</w:t>
      </w:r>
      <w:r>
        <w:rPr>
          <w:sz w:val="20"/>
        </w:rPr>
        <w:br w:type="textWrapping"/>
      </w:r>
      <w:r>
        <w:rPr>
          <w:sz w:val="20"/>
        </w:rPr>
        <w:t>@property (nonatomic, strong) UILabel *titleLabel;</w:t>
      </w:r>
      <w:r>
        <w:rPr>
          <w:sz w:val="20"/>
        </w:rPr>
        <w:br w:type="textWrapping"/>
      </w:r>
      <w:r>
        <w:rPr>
          <w:sz w:val="20"/>
        </w:rPr>
        <w:t>@property (nonatomic, copy) void(^selectBlock)(NSString *selectOption);</w:t>
      </w:r>
      <w:r>
        <w:rPr>
          <w:sz w:val="20"/>
        </w:rPr>
        <w:br w:type="textWrapping"/>
      </w:r>
      <w:r>
        <w:rPr>
          <w:sz w:val="20"/>
        </w:rPr>
        <w:t>@property (nonatomic, strong) NSString *selectOption;</w:t>
      </w:r>
      <w:r>
        <w:rPr>
          <w:sz w:val="20"/>
        </w:rPr>
        <w:br w:type="textWrapping"/>
      </w:r>
      <w:r>
        <w:rPr>
          <w:sz w:val="20"/>
        </w:rPr>
        <w:t>@property (nonatomic, strong) NSArray *dataArray;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XFZErrandSingleChoiceView</w:t>
      </w:r>
      <w:r>
        <w:rPr>
          <w:sz w:val="20"/>
        </w:rPr>
        <w:br w:type="textWrapping"/>
      </w:r>
      <w:r>
        <w:rPr>
          <w:sz w:val="20"/>
        </w:rPr>
        <w:t>+ (void)showPickerWithDataArray:(NSArray *)dataArray title:(NSString *)title selectOption:(NSString *)selectOption selectBlock:(void(^)(NSString *selectOption))selectBlock {</w:t>
      </w:r>
      <w:r>
        <w:rPr>
          <w:sz w:val="20"/>
        </w:rPr>
        <w:br w:type="textWrapping"/>
      </w:r>
      <w:r>
        <w:rPr>
          <w:sz w:val="20"/>
        </w:rPr>
        <w:t xml:space="preserve">    XFZErrandSingleChoiceView *pickerView = [[XFZErrandSingleChoiceView alloc] initWithFrame:CGRectMake(0, 0, kScreenWidth, kScreenHeight)];</w:t>
      </w:r>
      <w:r>
        <w:rPr>
          <w:sz w:val="20"/>
        </w:rPr>
        <w:br w:type="textWrapping"/>
      </w:r>
      <w:r>
        <w:rPr>
          <w:sz w:val="20"/>
        </w:rPr>
        <w:t xml:space="preserve">    pickerView.alpha = 0;</w:t>
      </w:r>
      <w:r>
        <w:rPr>
          <w:sz w:val="20"/>
        </w:rPr>
        <w:br w:type="textWrapping"/>
      </w:r>
      <w:r>
        <w:rPr>
          <w:sz w:val="20"/>
        </w:rPr>
        <w:t xml:space="preserve">    pickerView.selectBlock = selectBlock;</w:t>
      </w:r>
      <w:r>
        <w:rPr>
          <w:sz w:val="20"/>
        </w:rPr>
        <w:br w:type="textWrapping"/>
      </w:r>
      <w:r>
        <w:rPr>
          <w:sz w:val="20"/>
        </w:rPr>
        <w:t xml:space="preserve">    pickerView.titleLabel.text = [NSString stringWithFormat:@"选择%@",title];</w:t>
      </w:r>
      <w:r>
        <w:rPr>
          <w:sz w:val="20"/>
        </w:rPr>
        <w:br w:type="textWrapping"/>
      </w:r>
      <w:r>
        <w:rPr>
          <w:sz w:val="20"/>
        </w:rPr>
        <w:t xml:space="preserve">    pickerView.selectOption = selectOption;</w:t>
      </w:r>
      <w:r>
        <w:rPr>
          <w:sz w:val="20"/>
        </w:rPr>
        <w:br w:type="textWrapping"/>
      </w:r>
      <w:r>
        <w:rPr>
          <w:sz w:val="20"/>
        </w:rPr>
        <w:t xml:space="preserve">    pickerView.dataArray = dataArray;</w:t>
      </w:r>
      <w:r>
        <w:rPr>
          <w:sz w:val="20"/>
        </w:rPr>
        <w:br w:type="textWrapping"/>
      </w:r>
      <w:r>
        <w:rPr>
          <w:sz w:val="20"/>
        </w:rPr>
        <w:t xml:space="preserve">    [[UIApplication sharedApplication].keyWindow addSubview:pickerView];</w:t>
      </w:r>
      <w:r>
        <w:rPr>
          <w:sz w:val="20"/>
        </w:rPr>
        <w:br w:type="textWrapping"/>
      </w:r>
      <w:r>
        <w:rPr>
          <w:sz w:val="20"/>
        </w:rPr>
        <w:t xml:space="preserve">    if (selectOption.length &gt; 0) {</w:t>
      </w:r>
      <w:r>
        <w:rPr>
          <w:sz w:val="20"/>
        </w:rPr>
        <w:br w:type="textWrapping"/>
      </w:r>
      <w:r>
        <w:rPr>
          <w:sz w:val="20"/>
        </w:rPr>
        <w:t xml:space="preserve">        [pickerView.pickerView selectRow:[dataArray indexOfObject:selectOption] inComponent:0 animated:NO];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[UIView animateWithDuration:0.25 animations:^{</w:t>
      </w:r>
      <w:r>
        <w:rPr>
          <w:sz w:val="20"/>
        </w:rPr>
        <w:br w:type="textWrapping"/>
      </w:r>
      <w:r>
        <w:rPr>
          <w:sz w:val="20"/>
        </w:rPr>
        <w:t xml:space="preserve">        pickerView.alpha = 1;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(instancetype)initWithFrame:(CGRect)frame{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initWithFrame:frame];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initView];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(void)initView{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colorWithRed:0/255.0 green:0/255.0 blue:0/255.0 alpha:0.4];</w:t>
      </w:r>
      <w:r>
        <w:rPr>
          <w:sz w:val="20"/>
        </w:rPr>
        <w:br w:type="textWrapping"/>
      </w:r>
      <w:r>
        <w:rPr>
          <w:sz w:val="20"/>
        </w:rPr>
        <w:t xml:space="preserve">    [self addGestureRecognizer:[[UITapGestureRecognizer alloc] initWithTarget:self action:@selector(dismissPickerView)]];</w:t>
      </w:r>
      <w:r>
        <w:rPr>
          <w:sz w:val="20"/>
        </w:rPr>
        <w:br w:type="textWrapping"/>
      </w:r>
      <w:r>
        <w:rPr>
          <w:sz w:val="20"/>
        </w:rPr>
        <w:t xml:space="preserve">    self.pickerView = [[UIPickerView alloc] init];</w:t>
      </w:r>
      <w:r>
        <w:rPr>
          <w:sz w:val="20"/>
        </w:rPr>
        <w:br w:type="textWrapping"/>
      </w:r>
      <w:r>
        <w:rPr>
          <w:sz w:val="20"/>
        </w:rPr>
        <w:t xml:space="preserve">    self.pickerView.delegate = self;</w:t>
      </w:r>
      <w:r>
        <w:rPr>
          <w:sz w:val="20"/>
        </w:rPr>
        <w:br w:type="textWrapping"/>
      </w:r>
      <w:r>
        <w:rPr>
          <w:sz w:val="20"/>
        </w:rPr>
        <w:t xml:space="preserve">    self.pickerView.dataSource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self.pickerView.backgroundColor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 addSubview:self.pickerView];</w:t>
      </w:r>
      <w:r>
        <w:rPr>
          <w:sz w:val="20"/>
        </w:rPr>
        <w:br w:type="textWrapping"/>
      </w:r>
      <w:r>
        <w:rPr>
          <w:sz w:val="20"/>
        </w:rPr>
        <w:t xml:space="preserve">    [self.pickerView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make.left.bottom.right.equalTo(self);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make.height.mas_equalTo(200);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UIView *whiteView = [[UIView alloc] init];</w:t>
      </w:r>
      <w:r>
        <w:rPr>
          <w:sz w:val="20"/>
        </w:rPr>
        <w:br w:type="textWrapping"/>
      </w:r>
      <w:r>
        <w:rPr>
          <w:sz w:val="20"/>
        </w:rPr>
        <w:t xml:space="preserve">    whiteView.backgroundColor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 addSubview:whiteView];</w:t>
      </w:r>
    </w:p>
    <w:p w14:paraId="5061E9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8D18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"XFZErrandTimePickerView.h"</w:t>
      </w:r>
      <w:r>
        <w:rPr>
          <w:sz w:val="20"/>
        </w:rPr>
        <w:br w:type="textWrapping"/>
      </w:r>
      <w:r>
        <w:rPr>
          <w:sz w:val="20"/>
        </w:rPr>
        <w:t>@interface XFZErrandTimePickerView()&lt;UIPickerViewDelegate,UIPickerViewDataSource&gt;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UIPickerView *pickerView;</w:t>
      </w:r>
      <w:r>
        <w:rPr>
          <w:sz w:val="20"/>
        </w:rPr>
        <w:br w:type="textWrapping"/>
      </w:r>
      <w:r>
        <w:rPr>
          <w:sz w:val="20"/>
        </w:rPr>
        <w:t>@property (nonatomic, strong) UIButton *confirmButton;</w:t>
      </w:r>
      <w:r>
        <w:rPr>
          <w:sz w:val="20"/>
        </w:rPr>
        <w:br w:type="textWrapping"/>
      </w:r>
      <w:r>
        <w:rPr>
          <w:sz w:val="20"/>
        </w:rPr>
        <w:t>@property (nonatomic, strong) UIButton *cancelButton;</w:t>
      </w:r>
      <w:r>
        <w:rPr>
          <w:sz w:val="20"/>
        </w:rPr>
        <w:br w:type="textWrapping"/>
      </w:r>
      <w:r>
        <w:rPr>
          <w:sz w:val="20"/>
        </w:rPr>
        <w:t>@property (nonatomic, strong) UILabel *titleLabel;</w:t>
      </w:r>
      <w:r>
        <w:rPr>
          <w:sz w:val="20"/>
        </w:rPr>
        <w:br w:type="textWrapping"/>
      </w:r>
      <w:r>
        <w:rPr>
          <w:sz w:val="20"/>
        </w:rPr>
        <w:t>@property (nonatomic, copy) TimeSelectBlock block;</w:t>
      </w:r>
      <w:r>
        <w:rPr>
          <w:sz w:val="20"/>
        </w:rPr>
        <w:br w:type="textWrapping"/>
      </w:r>
      <w:r>
        <w:rPr>
          <w:sz w:val="20"/>
        </w:rPr>
        <w:t>@property (nonatomic, strong) NSMutableArray &lt;NSString *&gt; *selectArray;</w:t>
      </w:r>
      <w:r>
        <w:rPr>
          <w:sz w:val="20"/>
        </w:rPr>
        <w:br w:type="textWrapping"/>
      </w:r>
      <w:r>
        <w:rPr>
          <w:sz w:val="20"/>
        </w:rPr>
        <w:t>@property (nonatomic, strong) NSMutableArray &lt;NSArray &lt;NSString *&gt; *&gt; *currentDataArray;</w:t>
      </w:r>
      <w:r>
        <w:rPr>
          <w:sz w:val="20"/>
        </w:rPr>
        <w:br w:type="textWrapping"/>
      </w:r>
      <w:r>
        <w:rPr>
          <w:sz w:val="20"/>
        </w:rPr>
        <w:t>@property (nonatomic, strong) XFZErrandTypeInfoModel *errandInfoModel;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XFZErrandTimePickerView</w:t>
      </w:r>
      <w:r>
        <w:rPr>
          <w:sz w:val="20"/>
        </w:rPr>
        <w:br w:type="textWrapping"/>
      </w:r>
      <w:r>
        <w:rPr>
          <w:sz w:val="20"/>
        </w:rPr>
        <w:t>+ (void)showPickerWithErrandInfoModel:(XFZErrandTypeInfoModel *)infoModel title:(NSString *)title selectArray:(NSArray *)selectArray selectBlock:(TimeSelectBlock)selectBlock {</w:t>
      </w:r>
      <w:r>
        <w:rPr>
          <w:sz w:val="20"/>
        </w:rPr>
        <w:br w:type="textWrapping"/>
      </w:r>
      <w:r>
        <w:rPr>
          <w:sz w:val="20"/>
        </w:rPr>
        <w:t xml:space="preserve">    XFZErrandTimePickerView *pickerView = [[XFZErrandTimePickerView alloc] initWithFrame:CGRectMake(0, 0, kScreenWidth, kScreenHeight)];</w:t>
      </w:r>
      <w:r>
        <w:rPr>
          <w:sz w:val="20"/>
        </w:rPr>
        <w:br w:type="textWrapping"/>
      </w:r>
      <w:r>
        <w:rPr>
          <w:sz w:val="20"/>
        </w:rPr>
        <w:t xml:space="preserve">    pickerView.alpha = 0;</w:t>
      </w:r>
      <w:r>
        <w:rPr>
          <w:sz w:val="20"/>
        </w:rPr>
        <w:br w:type="textWrapping"/>
      </w:r>
      <w:r>
        <w:rPr>
          <w:sz w:val="20"/>
        </w:rPr>
        <w:t xml:space="preserve">    pickerView.block = selectBlock;</w:t>
      </w:r>
      <w:r>
        <w:rPr>
          <w:sz w:val="20"/>
        </w:rPr>
        <w:br w:type="textWrapping"/>
      </w:r>
      <w:r>
        <w:rPr>
          <w:sz w:val="20"/>
        </w:rPr>
        <w:t xml:space="preserve">    pickerView.errandInfoModel = infoModel;</w:t>
      </w:r>
      <w:r>
        <w:rPr>
          <w:sz w:val="20"/>
        </w:rPr>
        <w:br w:type="textWrapping"/>
      </w:r>
      <w:r>
        <w:rPr>
          <w:sz w:val="20"/>
        </w:rPr>
        <w:t xml:space="preserve">    pickerView.titleLabel.text = [NSString stringWithFormat:@"选择%@",title];</w:t>
      </w:r>
      <w:r>
        <w:rPr>
          <w:sz w:val="20"/>
        </w:rPr>
        <w:br w:type="textWrapping"/>
      </w:r>
      <w:r>
        <w:rPr>
          <w:sz w:val="20"/>
        </w:rPr>
        <w:t xml:space="preserve">    pickerView.selectArray = selectArray.mutableCopy;</w:t>
      </w:r>
      <w:r>
        <w:rPr>
          <w:sz w:val="20"/>
        </w:rPr>
        <w:br w:type="textWrapping"/>
      </w:r>
      <w:r>
        <w:rPr>
          <w:sz w:val="20"/>
        </w:rPr>
        <w:t xml:space="preserve">    pickerView.currentDataArray = [NSMutableArray arrayWithObjects:@[],@[],@[], nil];</w:t>
      </w:r>
      <w:r>
        <w:rPr>
          <w:sz w:val="20"/>
        </w:rPr>
        <w:br w:type="textWrapping"/>
      </w:r>
      <w:r>
        <w:rPr>
          <w:sz w:val="20"/>
        </w:rPr>
        <w:t xml:space="preserve">    [[UIApplication sharedApplication].keyWindow addSubview:pickerView];</w:t>
      </w:r>
      <w:r>
        <w:rPr>
          <w:sz w:val="20"/>
        </w:rPr>
        <w:br w:type="textWrapping"/>
      </w:r>
      <w:r>
        <w:rPr>
          <w:sz w:val="20"/>
        </w:rPr>
        <w:t xml:space="preserve">    for (int i = 0; i &lt; selectArray.count; i++) {</w:t>
      </w:r>
      <w:r>
        <w:rPr>
          <w:sz w:val="20"/>
        </w:rPr>
        <w:br w:type="textWrapping"/>
      </w:r>
      <w:r>
        <w:rPr>
          <w:sz w:val="20"/>
        </w:rPr>
        <w:t xml:space="preserve">        [pickerView.pickerView selectRow:[pickerView.currentDataArray[i] indexOfObject:selectArray[i]] inComponent:i animated:YES];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[UIView animateWithDuration:0.25 animations:^{</w:t>
      </w:r>
      <w:r>
        <w:rPr>
          <w:sz w:val="20"/>
        </w:rPr>
        <w:br w:type="textWrapping"/>
      </w:r>
      <w:r>
        <w:rPr>
          <w:sz w:val="20"/>
        </w:rPr>
        <w:t xml:space="preserve">        pickerView.alpha = 1;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(instancetype)initWithFrame:(CGRect)frame{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initWithFrame:frame];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initView];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(void)initView{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colorWithRed:0/255.0 green:0/255.0 blue:0/255.0 alpha:0.4];</w:t>
      </w:r>
      <w:r>
        <w:rPr>
          <w:sz w:val="20"/>
        </w:rPr>
        <w:br w:type="textWrapping"/>
      </w:r>
      <w:r>
        <w:rPr>
          <w:sz w:val="20"/>
        </w:rPr>
        <w:t xml:space="preserve">    [self addGestureRecognizer:[[UITapGestureRecognizer alloc] initWithTarget:self action:@selector(dismissPickerView)]];</w:t>
      </w:r>
      <w:r>
        <w:rPr>
          <w:sz w:val="20"/>
        </w:rPr>
        <w:br w:type="textWrapping"/>
      </w:r>
      <w:r>
        <w:rPr>
          <w:sz w:val="20"/>
        </w:rPr>
        <w:t xml:space="preserve">    self.pickerView = [[UIPickerView alloc] init];</w:t>
      </w:r>
      <w:r>
        <w:rPr>
          <w:sz w:val="20"/>
        </w:rPr>
        <w:br w:type="textWrapping"/>
      </w:r>
      <w:r>
        <w:rPr>
          <w:sz w:val="20"/>
        </w:rPr>
        <w:t xml:space="preserve">    self.pickerView.delegate = self;</w:t>
      </w:r>
      <w:r>
        <w:rPr>
          <w:sz w:val="20"/>
        </w:rPr>
        <w:br w:type="textWrapping"/>
      </w:r>
      <w:r>
        <w:rPr>
          <w:sz w:val="20"/>
        </w:rPr>
        <w:t xml:space="preserve">    self.pickerView.dataSource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self.pickerView.backgroundColor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 addSubview:self.pickerView];</w:t>
      </w:r>
      <w:r>
        <w:rPr>
          <w:sz w:val="20"/>
        </w:rPr>
        <w:br w:type="textWrapping"/>
      </w:r>
      <w:r>
        <w:rPr>
          <w:sz w:val="20"/>
        </w:rPr>
        <w:t xml:space="preserve">    [self.pickerView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make.left.bottom.right.equalTo(self);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make.height.mas_equalTo(200);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</w:p>
    <w:p w14:paraId="5B0208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71B4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"XFZAreaListViewController.h"</w:t>
      </w:r>
      <w:r>
        <w:rPr>
          <w:sz w:val="20"/>
        </w:rPr>
        <w:br w:type="textWrapping"/>
      </w:r>
      <w:r>
        <w:rPr>
          <w:sz w:val="20"/>
        </w:rPr>
        <w:t>#import "XFZAreaMapViewController.h"</w:t>
      </w:r>
      <w:r>
        <w:rPr>
          <w:sz w:val="20"/>
        </w:rPr>
        <w:br w:type="textWrapping"/>
      </w:r>
      <w:r>
        <w:rPr>
          <w:sz w:val="20"/>
        </w:rPr>
        <w:t>#import "XFZLoadingView.h"</w:t>
      </w:r>
      <w:r>
        <w:rPr>
          <w:sz w:val="20"/>
        </w:rPr>
        <w:br w:type="textWrapping"/>
      </w:r>
      <w:r>
        <w:rPr>
          <w:sz w:val="20"/>
        </w:rPr>
        <w:t>#import "XFZPromptMaskView.h"</w:t>
      </w:r>
      <w:r>
        <w:rPr>
          <w:sz w:val="20"/>
        </w:rPr>
        <w:br w:type="textWrapping"/>
      </w:r>
      <w:r>
        <w:rPr>
          <w:sz w:val="20"/>
        </w:rPr>
        <w:t>#import "XFZHomeNetWorkTool.h"</w:t>
      </w:r>
      <w:r>
        <w:rPr>
          <w:sz w:val="20"/>
        </w:rPr>
        <w:br w:type="textWrapping"/>
      </w:r>
      <w:r>
        <w:rPr>
          <w:sz w:val="20"/>
        </w:rPr>
        <w:t>#define kAreaListCell @"arealistCell"</w:t>
      </w:r>
      <w:r>
        <w:rPr>
          <w:sz w:val="20"/>
        </w:rPr>
        <w:br w:type="textWrapping"/>
      </w:r>
      <w:r>
        <w:rPr>
          <w:sz w:val="20"/>
        </w:rPr>
        <w:t>@interface XFZAreaListViewController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 xml:space="preserve"> 列表</w:t>
      </w:r>
      <w:r>
        <w:rPr>
          <w:sz w:val="20"/>
        </w:rPr>
        <w:br w:type="textWrapping"/>
      </w:r>
      <w:r>
        <w:rPr>
          <w:sz w:val="20"/>
        </w:rPr>
        <w:t>@property(nonatomic,strong)UITableView *tableView;</w:t>
      </w:r>
      <w:r>
        <w:rPr>
          <w:sz w:val="20"/>
        </w:rPr>
        <w:br w:type="textWrapping"/>
      </w:r>
      <w:r>
        <w:rPr>
          <w:sz w:val="20"/>
        </w:rPr>
        <w:t xml:space="preserve"> 数据源</w:t>
      </w:r>
      <w:r>
        <w:rPr>
          <w:sz w:val="20"/>
        </w:rPr>
        <w:br w:type="textWrapping"/>
      </w:r>
      <w:r>
        <w:rPr>
          <w:sz w:val="20"/>
        </w:rPr>
        <w:t>@property(nonatomic,strong)NSMutableArray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strong) XFZLoadingView *loadingView;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*emptyTipMaskView;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*failedTipMaskView;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XFZAreaListViewController</w:t>
      </w:r>
      <w:r>
        <w:rPr>
          <w:sz w:val="20"/>
        </w:rPr>
        <w:br w:type="textWrapping"/>
      </w:r>
      <w:r>
        <w:rPr>
          <w:sz w:val="20"/>
        </w:rPr>
        <w:t>- (void)viewWillAppear:(BOOL)animated{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setNavigationBarHidden:NO 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@"已开通区域";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RGB(235, 235, 235);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addSubview:self.loadingView];</w:t>
      </w:r>
      <w:r>
        <w:rPr>
          <w:sz w:val="20"/>
        </w:rPr>
        <w:br w:type="textWrapping"/>
      </w:r>
      <w:r>
        <w:rPr>
          <w:sz w:val="20"/>
        </w:rPr>
        <w:t xml:space="preserve">    [self.loadingView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addSubview:self.failedTipMaskView];</w:t>
      </w:r>
      <w:r>
        <w:rPr>
          <w:sz w:val="20"/>
        </w:rPr>
        <w:br w:type="textWrapping"/>
      </w:r>
      <w:r>
        <w:rPr>
          <w:sz w:val="20"/>
        </w:rPr>
        <w:t xml:space="preserve">    [self.failedTipMaskView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addSubview:self.emptyTipMaskView];</w:t>
      </w:r>
      <w:r>
        <w:rPr>
          <w:sz w:val="20"/>
        </w:rPr>
        <w:br w:type="textWrapping"/>
      </w:r>
      <w:r>
        <w:rPr>
          <w:sz w:val="20"/>
        </w:rPr>
        <w:t xml:space="preserve">    [self.emptyTipMaskView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[self.view insertSubview:self.tableView atIndex:0];</w:t>
      </w:r>
      <w:r>
        <w:rPr>
          <w:sz w:val="20"/>
        </w:rPr>
        <w:br w:type="textWrapping"/>
      </w:r>
      <w:r>
        <w:rPr>
          <w:sz w:val="20"/>
        </w:rPr>
        <w:t xml:space="preserve">    [self.tableView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 loadMainData];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(void)loadMainData{</w:t>
      </w:r>
      <w:r>
        <w:rPr>
          <w:sz w:val="20"/>
        </w:rPr>
        <w:br w:type="textWrapping"/>
      </w:r>
      <w:r>
        <w:rPr>
          <w:sz w:val="20"/>
        </w:rPr>
        <w:t xml:space="preserve">    self.loadingView.hidden = NO;</w:t>
      </w:r>
      <w:r>
        <w:rPr>
          <w:sz w:val="20"/>
        </w:rPr>
        <w:br w:type="textWrapping"/>
      </w:r>
      <w:r>
        <w:rPr>
          <w:sz w:val="20"/>
        </w:rPr>
        <w:t xml:space="preserve">    self.emptyTipMaskView.hidden = YES;</w:t>
      </w:r>
      <w:r>
        <w:rPr>
          <w:sz w:val="20"/>
        </w:rPr>
        <w:br w:type="textWrapping"/>
      </w:r>
      <w:r>
        <w:rPr>
          <w:sz w:val="20"/>
        </w:rPr>
        <w:t xml:space="preserve">    self.failedTipMaskView.hidden = YES;</w:t>
      </w:r>
      <w:r>
        <w:rPr>
          <w:sz w:val="20"/>
        </w:rPr>
        <w:br w:type="textWrapping"/>
      </w:r>
      <w:r>
        <w:rPr>
          <w:sz w:val="20"/>
        </w:rPr>
        <w:t xml:space="preserve">    [XFZHomeNetWorkTool getAreaListWithSuccess:^(id response) {</w:t>
      </w:r>
      <w:r>
        <w:rPr>
          <w:sz w:val="20"/>
        </w:rPr>
        <w:br w:type="textWrapping"/>
      </w:r>
      <w:r>
        <w:rPr>
          <w:sz w:val="20"/>
        </w:rPr>
        <w:t xml:space="preserve">        self.loadingView.hidden = YES;</w:t>
      </w:r>
      <w:r>
        <w:rPr>
          <w:sz w:val="20"/>
        </w:rPr>
        <w:br w:type="textWrapping"/>
      </w:r>
      <w:r>
        <w:rPr>
          <w:sz w:val="20"/>
        </w:rPr>
        <w:t xml:space="preserve">        NSString *error_code = response[@"error_code"];</w:t>
      </w:r>
      <w:r>
        <w:rPr>
          <w:sz w:val="20"/>
        </w:rPr>
        <w:br w:type="textWrapping"/>
      </w:r>
      <w:r>
        <w:rPr>
          <w:sz w:val="20"/>
        </w:rPr>
        <w:t xml:space="preserve">        NSString *error_msg = response[@"error_msg"];</w:t>
      </w:r>
      <w:r>
        <w:rPr>
          <w:sz w:val="20"/>
        </w:rPr>
        <w:br w:type="textWrapping"/>
      </w:r>
    </w:p>
    <w:p w14:paraId="5963F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A6A2A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"XFZAreaMapViewController.h"</w:t>
      </w:r>
      <w:r>
        <w:rPr>
          <w:sz w:val="20"/>
        </w:rPr>
        <w:br w:type="textWrapping"/>
      </w:r>
      <w:r>
        <w:rPr>
          <w:sz w:val="20"/>
        </w:rPr>
        <w:t>#import &lt;AMapNaviKit/MAMapKit.h&gt;</w:t>
      </w:r>
      <w:r>
        <w:rPr>
          <w:sz w:val="20"/>
        </w:rPr>
        <w:br w:type="textWrapping"/>
      </w:r>
      <w:r>
        <w:rPr>
          <w:sz w:val="20"/>
        </w:rPr>
        <w:t>#import &lt;AMapSearchKit/AMapSearchKit.h&gt;</w:t>
      </w:r>
      <w:r>
        <w:rPr>
          <w:sz w:val="20"/>
        </w:rPr>
        <w:br w:type="textWrapping"/>
      </w:r>
      <w:r>
        <w:rPr>
          <w:sz w:val="20"/>
        </w:rPr>
        <w:t>#import "XFZHomeNetWorkTool.h"</w:t>
      </w:r>
      <w:r>
        <w:rPr>
          <w:sz w:val="20"/>
        </w:rPr>
        <w:br w:type="textWrapping"/>
      </w:r>
      <w:r>
        <w:rPr>
          <w:sz w:val="20"/>
        </w:rPr>
        <w:t>#import "XFZLocationManager.h"</w:t>
      </w:r>
      <w:r>
        <w:rPr>
          <w:sz w:val="20"/>
        </w:rPr>
        <w:br w:type="textWrapping"/>
      </w:r>
      <w:r>
        <w:rPr>
          <w:sz w:val="20"/>
        </w:rPr>
        <w:t>@interface XFZAreaMapViewController ()&lt;MAMapViewDelegate,AMapSearchDelegate&gt;</w:t>
      </w:r>
      <w:r>
        <w:rPr>
          <w:sz w:val="20"/>
        </w:rPr>
        <w:br w:type="textWrapping"/>
      </w:r>
      <w:r>
        <w:rPr>
          <w:sz w:val="20"/>
        </w:rPr>
        <w:t xml:space="preserve"> 地图视图</w:t>
      </w:r>
      <w:r>
        <w:rPr>
          <w:sz w:val="20"/>
        </w:rPr>
        <w:br w:type="textWrapping"/>
      </w:r>
      <w:r>
        <w:rPr>
          <w:sz w:val="20"/>
        </w:rPr>
        <w:t>@property(nonatomic,strong)MAMapView *mapView;</w:t>
      </w:r>
      <w:r>
        <w:rPr>
          <w:sz w:val="20"/>
        </w:rPr>
        <w:br w:type="textWrapping"/>
      </w:r>
      <w:r>
        <w:rPr>
          <w:sz w:val="20"/>
        </w:rPr>
        <w:t xml:space="preserve"> 收搜对象</w:t>
      </w:r>
      <w:r>
        <w:rPr>
          <w:sz w:val="20"/>
        </w:rPr>
        <w:br w:type="textWrapping"/>
      </w:r>
      <w:r>
        <w:rPr>
          <w:sz w:val="20"/>
        </w:rPr>
        <w:t>@property(nonatomic,strong)AMapSearchAPI *search;</w:t>
      </w:r>
      <w:r>
        <w:rPr>
          <w:sz w:val="20"/>
        </w:rPr>
        <w:br w:type="textWrapping"/>
      </w:r>
      <w:r>
        <w:rPr>
          <w:sz w:val="20"/>
        </w:rPr>
        <w:t xml:space="preserve"> 我的位置</w:t>
      </w:r>
      <w:r>
        <w:rPr>
          <w:sz w:val="20"/>
        </w:rPr>
        <w:br w:type="textWrapping"/>
      </w:r>
      <w:r>
        <w:rPr>
          <w:sz w:val="20"/>
        </w:rPr>
        <w:t>@property(nonatomic,strong)MAPointAnnotation *currentLocationAnnotation;</w:t>
      </w:r>
      <w:r>
        <w:rPr>
          <w:sz w:val="20"/>
        </w:rPr>
        <w:br w:type="textWrapping"/>
      </w:r>
      <w:r>
        <w:rPr>
          <w:sz w:val="20"/>
        </w:rPr>
        <w:t xml:space="preserve"> 是否是全国性的分区1：是，0：不是</w:t>
      </w:r>
      <w:r>
        <w:rPr>
          <w:sz w:val="20"/>
        </w:rPr>
        <w:br w:type="textWrapping"/>
      </w:r>
      <w:r>
        <w:rPr>
          <w:sz w:val="20"/>
        </w:rPr>
        <w:t>@property(nonatomic,strong)NSString *is_forever;</w:t>
      </w:r>
      <w:r>
        <w:rPr>
          <w:sz w:val="20"/>
        </w:rPr>
        <w:br w:type="textWrapping"/>
      </w:r>
      <w:r>
        <w:rPr>
          <w:sz w:val="20"/>
        </w:rPr>
        <w:t xml:space="preserve"> 点击地图选中位置位置</w:t>
      </w:r>
      <w:r>
        <w:rPr>
          <w:sz w:val="20"/>
        </w:rPr>
        <w:br w:type="textWrapping"/>
      </w:r>
      <w:r>
        <w:rPr>
          <w:sz w:val="20"/>
        </w:rPr>
        <w:t>@property(nonatomic,strong)CLLocation *selectLocation;</w:t>
      </w:r>
      <w:r>
        <w:rPr>
          <w:sz w:val="20"/>
        </w:rPr>
        <w:br w:type="textWrapping"/>
      </w:r>
      <w:r>
        <w:rPr>
          <w:sz w:val="20"/>
        </w:rPr>
        <w:t xml:space="preserve"> 确定按钮</w:t>
      </w:r>
      <w:r>
        <w:rPr>
          <w:sz w:val="20"/>
        </w:rPr>
        <w:br w:type="textWrapping"/>
      </w:r>
      <w:r>
        <w:rPr>
          <w:sz w:val="20"/>
        </w:rPr>
        <w:t>@property(nonatomic,strong)UIButton *rightBtn;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XFZAreaMapViewController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@"查看区域";</w:t>
      </w:r>
      <w:r>
        <w:rPr>
          <w:sz w:val="20"/>
        </w:rPr>
        <w:br w:type="textWrapping"/>
      </w:r>
      <w:r>
        <w:rPr>
          <w:sz w:val="20"/>
        </w:rPr>
        <w:t xml:space="preserve">    self.selectLocation = nil;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 initWithCustomView:self.rightBtn];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addSubview:self.mapView];</w:t>
      </w:r>
      <w:r>
        <w:rPr>
          <w:sz w:val="20"/>
        </w:rPr>
        <w:br w:type="textWrapping"/>
      </w:r>
      <w:r>
        <w:rPr>
          <w:sz w:val="20"/>
        </w:rPr>
        <w:t xml:space="preserve">    [self loadMainData];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(void)rightBtnClick{</w:t>
      </w:r>
      <w:r>
        <w:rPr>
          <w:sz w:val="20"/>
        </w:rPr>
        <w:br w:type="textWrapping"/>
      </w:r>
      <w:r>
        <w:rPr>
          <w:sz w:val="20"/>
        </w:rPr>
        <w:t xml:space="preserve">    if (self.selectLocation ) {</w:t>
      </w:r>
      <w:r>
        <w:rPr>
          <w:sz w:val="20"/>
        </w:rPr>
        <w:br w:type="textWrapping"/>
      </w:r>
      <w:r>
        <w:rPr>
          <w:sz w:val="20"/>
        </w:rPr>
        <w:t xml:space="preserve">        [[XFZLocationManager shareManager] reverseGeocodeLocation:self.selectLocation ismapLocation:NO isSave:YES successHandle:^(NSString * _Nonnull cityName, NSString * _Nonnull locationName, NSString * _Nonnull lng, NSString * _Nonnull lat) {</w:t>
      </w:r>
      <w:r>
        <w:rPr>
          <w:sz w:val="20"/>
        </w:rPr>
        <w:br w:type="textWrapping"/>
      </w:r>
      <w:r>
        <w:rPr>
          <w:sz w:val="20"/>
        </w:rPr>
        <w:t xml:space="preserve">            [self.navigationController popToRootViewControllerAnimated:YES];</w:t>
      </w:r>
      <w:r>
        <w:rPr>
          <w:sz w:val="20"/>
        </w:rPr>
        <w:br w:type="textWrapping"/>
      </w:r>
      <w:r>
        <w:rPr>
          <w:sz w:val="20"/>
        </w:rPr>
        <w:t xml:space="preserve">            [[NSNotificationCenter defaultCenter] postNotificationName:kAreaMapDidLocationSuccessNotificationName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    } failureHandle:^(NSError * _Nonnull error) {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  <w:r>
        <w:rPr>
          <w:sz w:val="20"/>
        </w:rPr>
        <w:br w:type="textWrapping"/>
      </w:r>
      <w:r>
        <w:rPr>
          <w:sz w:val="20"/>
        </w:rPr>
        <w:t xml:space="preserve">        [self.navigationController popToRootViewControllerAnimated:YES];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(void)loadMainData{</w:t>
      </w:r>
      <w:r>
        <w:rPr>
          <w:sz w:val="20"/>
        </w:rPr>
        <w:br w:type="textWrapping"/>
      </w:r>
      <w:r>
        <w:rPr>
          <w:sz w:val="20"/>
        </w:rPr>
        <w:t xml:space="preserve">    [XFZHomeNetWorkTool getAreaLocationsWithArea_id:self.area_id success:^(id response) {</w:t>
      </w:r>
      <w:r>
        <w:rPr>
          <w:sz w:val="20"/>
        </w:rPr>
        <w:br w:type="textWrapping"/>
      </w:r>
      <w:r>
        <w:rPr>
          <w:sz w:val="20"/>
        </w:rPr>
        <w:t xml:space="preserve">        NSString *error_code = response[@"error_code"];</w:t>
      </w:r>
      <w:r>
        <w:rPr>
          <w:sz w:val="20"/>
        </w:rPr>
        <w:br w:type="textWrapping"/>
      </w:r>
      <w:r>
        <w:rPr>
          <w:sz w:val="20"/>
        </w:rPr>
        <w:t xml:space="preserve">        NSString *error_msg = response[@"error_msg"];</w:t>
      </w:r>
      <w:r>
        <w:rPr>
          <w:sz w:val="20"/>
        </w:rPr>
        <w:br w:type="textWrapping"/>
      </w:r>
      <w:r>
        <w:rPr>
          <w:sz w:val="20"/>
        </w:rPr>
        <w:t xml:space="preserve">        if ([error_code integerValue] == 0) {</w:t>
      </w:r>
      <w:r>
        <w:rPr>
          <w:sz w:val="20"/>
        </w:rPr>
        <w:br w:type="textWrapping"/>
      </w:r>
      <w:r>
        <w:rPr>
          <w:sz w:val="20"/>
        </w:rPr>
        <w:t xml:space="preserve">            self.is_forever = response[@"data"][@"is_forever"];</w:t>
      </w:r>
      <w:r>
        <w:rPr>
          <w:sz w:val="20"/>
        </w:rPr>
        <w:br w:type="textWrapping"/>
      </w:r>
      <w:r>
        <w:rPr>
          <w:sz w:val="20"/>
        </w:rPr>
        <w:t xml:space="preserve">            if ([self.is_forever integerValue] == 1) {</w:t>
      </w:r>
      <w:r>
        <w:rPr>
          <w:sz w:val="20"/>
        </w:rPr>
        <w:br w:type="textWrapping"/>
      </w:r>
      <w:r>
        <w:rPr>
          <w:sz w:val="20"/>
        </w:rPr>
        <w:t xml:space="preserve">                AMapDistrictSearchRequest *dist = [[AMapDistrictSearchRequest alloc] init];</w:t>
      </w:r>
      <w:r>
        <w:rPr>
          <w:sz w:val="20"/>
        </w:rPr>
        <w:br w:type="textWrapping"/>
      </w:r>
      <w:r>
        <w:rPr>
          <w:sz w:val="20"/>
        </w:rPr>
        <w:t xml:space="preserve">                dist.keywords = @"中华人民共和国";</w:t>
      </w:r>
      <w:r>
        <w:rPr>
          <w:sz w:val="20"/>
        </w:rPr>
        <w:br w:type="textWrapping"/>
      </w:r>
      <w:r>
        <w:rPr>
          <w:sz w:val="20"/>
        </w:rPr>
        <w:t xml:space="preserve">                dist.requireExtension = YES;</w:t>
      </w:r>
    </w:p>
    <w:p w14:paraId="29C67E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"XFZGuidePageVC.h"</w:t>
      </w:r>
      <w:r>
        <w:rPr>
          <w:sz w:val="20"/>
        </w:rPr>
        <w:br w:type="textWrapping"/>
      </w:r>
      <w:r>
        <w:rPr>
          <w:sz w:val="20"/>
        </w:rPr>
        <w:t>#import "XFZTabBarController.h"</w:t>
      </w:r>
      <w:r>
        <w:rPr>
          <w:sz w:val="20"/>
        </w:rPr>
        <w:br w:type="textWrapping"/>
      </w:r>
      <w:r>
        <w:rPr>
          <w:sz w:val="20"/>
        </w:rPr>
        <w:t>@interface XFZGuidePageVC ()&lt;UIScrollViewDelegate&gt;</w:t>
      </w:r>
      <w:r>
        <w:rPr>
          <w:sz w:val="20"/>
        </w:rPr>
        <w:br w:type="textWrapping"/>
      </w:r>
      <w:r>
        <w:rPr>
          <w:sz w:val="20"/>
        </w:rPr>
        <w:t>@property (nonatomic, copy) void(^enterHandle)(void);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XFZGuidePageVC{</w:t>
      </w:r>
      <w:r>
        <w:rPr>
          <w:sz w:val="20"/>
        </w:rPr>
        <w:br w:type="textWrapping"/>
      </w:r>
      <w:r>
        <w:rPr>
          <w:sz w:val="20"/>
        </w:rPr>
        <w:t xml:space="preserve">    UIPageControl *_pageControl;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(instancetype)guidePageVCWithEnterHandle:(void (^)(void))enterHandle{</w:t>
      </w:r>
      <w:r>
        <w:rPr>
          <w:sz w:val="20"/>
        </w:rPr>
        <w:br w:type="textWrapping"/>
      </w:r>
      <w:r>
        <w:rPr>
          <w:sz w:val="20"/>
        </w:rPr>
        <w:t xml:space="preserve">    XFZGuidePageVC *vc = [[XFZGuidePageVC alloc] init];</w:t>
      </w:r>
      <w:r>
        <w:rPr>
          <w:sz w:val="20"/>
        </w:rPr>
        <w:br w:type="textWrapping"/>
      </w:r>
      <w:r>
        <w:rPr>
          <w:sz w:val="20"/>
        </w:rPr>
        <w:t xml:space="preserve">    vc.enterHandle = enterHandle;</w:t>
      </w:r>
      <w:r>
        <w:rPr>
          <w:sz w:val="20"/>
        </w:rPr>
        <w:br w:type="textWrapping"/>
      </w:r>
      <w:r>
        <w:rPr>
          <w:sz w:val="20"/>
        </w:rPr>
        <w:t xml:space="preserve">    return vc;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NSString *deviceStr;</w:t>
      </w:r>
      <w:r>
        <w:rPr>
          <w:sz w:val="20"/>
        </w:rPr>
        <w:br w:type="textWrapping"/>
      </w:r>
      <w:r>
        <w:rPr>
          <w:sz w:val="20"/>
        </w:rPr>
        <w:t xml:space="preserve">    if (kScreenWidth == 320) {</w:t>
      </w:r>
      <w:r>
        <w:rPr>
          <w:sz w:val="20"/>
        </w:rPr>
        <w:br w:type="textWrapping"/>
      </w:r>
      <w:r>
        <w:rPr>
          <w:sz w:val="20"/>
        </w:rPr>
        <w:t xml:space="preserve">        if (kScreenHeight == 480) {</w:t>
      </w:r>
      <w:r>
        <w:rPr>
          <w:sz w:val="20"/>
        </w:rPr>
        <w:br w:type="textWrapping"/>
      </w:r>
      <w:r>
        <w:rPr>
          <w:sz w:val="20"/>
        </w:rPr>
        <w:t xml:space="preserve">            deviceStr = @"4";</w:t>
      </w:r>
      <w:r>
        <w:rPr>
          <w:sz w:val="20"/>
        </w:rPr>
        <w:br w:type="textWrapping"/>
      </w:r>
      <w:r>
        <w:rPr>
          <w:sz w:val="20"/>
        </w:rPr>
        <w:t xml:space="preserve">        } else {</w:t>
      </w:r>
      <w:r>
        <w:rPr>
          <w:sz w:val="20"/>
        </w:rPr>
        <w:br w:type="textWrapping"/>
      </w:r>
      <w:r>
        <w:rPr>
          <w:sz w:val="20"/>
        </w:rPr>
        <w:t xml:space="preserve">            deviceStr = @"5";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}else if (kScreenWidth == 375){</w:t>
      </w:r>
      <w:r>
        <w:rPr>
          <w:sz w:val="20"/>
        </w:rPr>
        <w:br w:type="textWrapping"/>
      </w:r>
      <w:r>
        <w:rPr>
          <w:sz w:val="20"/>
        </w:rPr>
        <w:t xml:space="preserve">        if (kScreenHeight == 667) {</w:t>
      </w:r>
      <w:r>
        <w:rPr>
          <w:sz w:val="20"/>
        </w:rPr>
        <w:br w:type="textWrapping"/>
      </w:r>
      <w:r>
        <w:rPr>
          <w:sz w:val="20"/>
        </w:rPr>
        <w:t xml:space="preserve">            deviceStr = @"6";</w:t>
      </w:r>
      <w:r>
        <w:rPr>
          <w:sz w:val="20"/>
        </w:rPr>
        <w:br w:type="textWrapping"/>
      </w:r>
      <w:r>
        <w:rPr>
          <w:sz w:val="20"/>
        </w:rPr>
        <w:t xml:space="preserve">        } else {</w:t>
      </w:r>
      <w:r>
        <w:rPr>
          <w:sz w:val="20"/>
        </w:rPr>
        <w:br w:type="textWrapping"/>
      </w:r>
      <w:r>
        <w:rPr>
          <w:sz w:val="20"/>
        </w:rPr>
        <w:t xml:space="preserve">            deviceStr = @"X";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}else if (kScreenWidth == 414){</w:t>
      </w:r>
      <w:r>
        <w:rPr>
          <w:sz w:val="20"/>
        </w:rPr>
        <w:br w:type="textWrapping"/>
      </w:r>
      <w:r>
        <w:rPr>
          <w:sz w:val="20"/>
        </w:rPr>
        <w:t xml:space="preserve">        if (kScreenHeight == 736) {</w:t>
      </w:r>
      <w:r>
        <w:rPr>
          <w:sz w:val="20"/>
        </w:rPr>
        <w:br w:type="textWrapping"/>
      </w:r>
      <w:r>
        <w:rPr>
          <w:sz w:val="20"/>
        </w:rPr>
        <w:t xml:space="preserve">            deviceStr = @"P";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if (kIsHaveXRPage) {</w:t>
      </w:r>
      <w:r>
        <w:rPr>
          <w:sz w:val="20"/>
        </w:rPr>
        <w:br w:type="textWrapping"/>
      </w:r>
      <w:r>
        <w:rPr>
          <w:sz w:val="20"/>
        </w:rPr>
        <w:t xml:space="preserve">                deviceStr = @"XR";</w:t>
      </w:r>
      <w:r>
        <w:rPr>
          <w:sz w:val="20"/>
        </w:rPr>
        <w:br w:type="textWrapping"/>
      </w:r>
      <w:r>
        <w:rPr>
          <w:sz w:val="20"/>
        </w:rPr>
        <w:t xml:space="preserve">            } else {</w:t>
      </w:r>
      <w:r>
        <w:rPr>
          <w:sz w:val="20"/>
        </w:rPr>
        <w:br w:type="textWrapping"/>
      </w:r>
      <w:r>
        <w:rPr>
          <w:sz w:val="20"/>
        </w:rPr>
        <w:t xml:space="preserve">                deviceStr = @"X";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UIScrollView *myScrollView = [[UIScrollView alloc] initWithFrame:CGRectMake(0, 0, kScreenWidth, kScreenHeight)];</w:t>
      </w:r>
      <w:r>
        <w:rPr>
          <w:sz w:val="20"/>
        </w:rPr>
        <w:br w:type="textWrapping"/>
      </w:r>
      <w:r>
        <w:rPr>
          <w:sz w:val="20"/>
        </w:rPr>
        <w:t xml:space="preserve">    NSInteger pageCount = [kGuidePageCount integerValue];</w:t>
      </w:r>
      <w:r>
        <w:rPr>
          <w:sz w:val="20"/>
        </w:rPr>
        <w:br w:type="textWrapping"/>
      </w:r>
      <w:r>
        <w:rPr>
          <w:sz w:val="20"/>
        </w:rPr>
        <w:t xml:space="preserve">    for (int i = 0; i &lt; pageCount; i++) {</w:t>
      </w:r>
      <w:r>
        <w:rPr>
          <w:sz w:val="20"/>
        </w:rPr>
        <w:br w:type="textWrapping"/>
      </w:r>
      <w:r>
        <w:rPr>
          <w:sz w:val="20"/>
        </w:rPr>
        <w:t xml:space="preserve">        UIImage *image = [UIImage imageNamed:[NSString stringWithFormat:@"%@guidePage%@-%d",kAppIdentifie,deviceStr,i + 1]];</w:t>
      </w:r>
      <w:r>
        <w:rPr>
          <w:sz w:val="20"/>
        </w:rPr>
        <w:br w:type="textWrapping"/>
      </w:r>
      <w:r>
        <w:rPr>
          <w:sz w:val="20"/>
        </w:rPr>
        <w:t xml:space="preserve">        UIImageView *imageView = [[UIImageView alloc] initWithFrame:CGRectMake(kScreenWidth * i, 0, kScreenWidth, kScreenHeight)];</w:t>
      </w:r>
      <w:r>
        <w:rPr>
          <w:sz w:val="20"/>
        </w:rPr>
        <w:br w:type="textWrapping"/>
      </w:r>
      <w:r>
        <w:rPr>
          <w:sz w:val="20"/>
        </w:rPr>
        <w:t xml:space="preserve">        if (i == pageCount - 1) {</w:t>
      </w:r>
      <w:r>
        <w:rPr>
          <w:sz w:val="20"/>
        </w:rPr>
        <w:br w:type="textWrapping"/>
      </w:r>
      <w:r>
        <w:rPr>
          <w:sz w:val="20"/>
        </w:rPr>
        <w:t xml:space="preserve">            imageView.userInteractionEnabled = YES;</w:t>
      </w:r>
      <w:r>
        <w:rPr>
          <w:sz w:val="20"/>
        </w:rPr>
        <w:br w:type="textWrapping"/>
      </w:r>
      <w:r>
        <w:rPr>
          <w:sz w:val="20"/>
        </w:rPr>
        <w:t xml:space="preserve">            UIButton *button = [UIButton buttonWithType:UIButtonTypeSystem];</w:t>
      </w:r>
      <w:r>
        <w:rPr>
          <w:sz w:val="20"/>
        </w:rPr>
        <w:br w:type="textWrapping"/>
      </w:r>
      <w:r>
        <w:rPr>
          <w:sz w:val="20"/>
        </w:rPr>
        <w:t xml:space="preserve">            [button setTitle:@"进入"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    [button setTitleColor:[UIColor whiteColor]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    button.backgroundColor = [UIColor colorWithRed:0 green:0 blue:0 alpha:0.5];</w:t>
      </w:r>
      <w:r>
        <w:rPr>
          <w:sz w:val="20"/>
        </w:rPr>
        <w:br w:type="textWrapping"/>
      </w:r>
    </w:p>
    <w:p w14:paraId="090E9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7453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"XFZHomeLocationVC.h"</w:t>
      </w:r>
      <w:r>
        <w:rPr>
          <w:sz w:val="20"/>
        </w:rPr>
        <w:br w:type="textWrapping"/>
      </w:r>
      <w:r>
        <w:rPr>
          <w:sz w:val="20"/>
        </w:rPr>
        <w:t>#import "XFZLocationSearchView.h"</w:t>
      </w:r>
      <w:r>
        <w:rPr>
          <w:sz w:val="20"/>
        </w:rPr>
        <w:br w:type="textWrapping"/>
      </w:r>
      <w:r>
        <w:rPr>
          <w:sz w:val="20"/>
        </w:rPr>
        <w:t>#import "XFZMineAddressModel.h"</w:t>
      </w:r>
      <w:r>
        <w:rPr>
          <w:sz w:val="20"/>
        </w:rPr>
        <w:br w:type="textWrapping"/>
      </w:r>
      <w:r>
        <w:rPr>
          <w:sz w:val="20"/>
        </w:rPr>
        <w:t>#import "XFZMineNetworkTool.h"</w:t>
      </w:r>
      <w:r>
        <w:rPr>
          <w:sz w:val="20"/>
        </w:rPr>
        <w:br w:type="textWrapping"/>
      </w:r>
      <w:r>
        <w:rPr>
          <w:sz w:val="20"/>
        </w:rPr>
        <w:t>#import "XFZHomeUserAddressViewCell.h"</w:t>
      </w:r>
      <w:r>
        <w:rPr>
          <w:sz w:val="20"/>
        </w:rPr>
        <w:br w:type="textWrapping"/>
      </w:r>
      <w:r>
        <w:rPr>
          <w:sz w:val="20"/>
        </w:rPr>
        <w:t>#import "XFZCitySelectView.h"</w:t>
      </w:r>
      <w:r>
        <w:rPr>
          <w:sz w:val="20"/>
        </w:rPr>
        <w:br w:type="textWrapping"/>
      </w:r>
      <w:r>
        <w:rPr>
          <w:sz w:val="20"/>
        </w:rPr>
        <w:t>#import &lt;CoreLocation/CoreLocation.h&gt;</w:t>
      </w:r>
      <w:r>
        <w:rPr>
          <w:sz w:val="20"/>
        </w:rPr>
        <w:br w:type="textWrapping"/>
      </w:r>
      <w:r>
        <w:rPr>
          <w:sz w:val="20"/>
        </w:rPr>
        <w:t>#import "XFZEditAddressVC.h"</w:t>
      </w:r>
      <w:r>
        <w:rPr>
          <w:sz w:val="20"/>
        </w:rPr>
        <w:br w:type="textWrapping"/>
      </w:r>
      <w:r>
        <w:rPr>
          <w:sz w:val="20"/>
        </w:rPr>
        <w:t>#import "XFZLoginVC.h"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#import "XFZLocationManager.h"</w:t>
      </w:r>
      <w:r>
        <w:rPr>
          <w:sz w:val="20"/>
        </w:rPr>
        <w:br w:type="textWrapping"/>
      </w:r>
      <w:r>
        <w:rPr>
          <w:sz w:val="20"/>
        </w:rPr>
        <w:t>#define kLocationListKey @"locationHistorysearches"</w:t>
      </w:r>
      <w:r>
        <w:rPr>
          <w:sz w:val="20"/>
        </w:rPr>
        <w:br w:type="textWrapping"/>
      </w:r>
      <w:r>
        <w:rPr>
          <w:sz w:val="20"/>
        </w:rPr>
        <w:t>#define kLocationNameKey @"locationName"</w:t>
      </w:r>
      <w:r>
        <w:rPr>
          <w:sz w:val="20"/>
        </w:rPr>
        <w:br w:type="textWrapping"/>
      </w:r>
      <w:r>
        <w:rPr>
          <w:sz w:val="20"/>
        </w:rPr>
        <w:t>#define kLocationLatitudeKey @"locationLatitude"</w:t>
      </w:r>
      <w:r>
        <w:rPr>
          <w:sz w:val="20"/>
        </w:rPr>
        <w:br w:type="textWrapping"/>
      </w:r>
      <w:r>
        <w:rPr>
          <w:sz w:val="20"/>
        </w:rPr>
        <w:t>#define kLocationLongitudeKey @"locationLongitude"</w:t>
      </w:r>
      <w:r>
        <w:rPr>
          <w:sz w:val="20"/>
        </w:rPr>
        <w:br w:type="textWrapping"/>
      </w:r>
      <w:r>
        <w:rPr>
          <w:sz w:val="20"/>
        </w:rPr>
        <w:t>#define kLocationCityKey @"locationCity"</w:t>
      </w:r>
      <w:r>
        <w:rPr>
          <w:sz w:val="20"/>
        </w:rPr>
        <w:br w:type="textWrapping"/>
      </w:r>
      <w:r>
        <w:rPr>
          <w:sz w:val="20"/>
        </w:rPr>
        <w:t>static NSString *userLocationCell = @"userLocationCellReuseID";</w:t>
      </w:r>
      <w:r>
        <w:rPr>
          <w:sz w:val="20"/>
        </w:rPr>
        <w:br w:type="textWrapping"/>
      </w:r>
      <w:r>
        <w:rPr>
          <w:sz w:val="20"/>
        </w:rPr>
        <w:t>static NSString *userAddressCell = @"userAddressCellReuseID";</w:t>
      </w:r>
      <w:r>
        <w:rPr>
          <w:sz w:val="20"/>
        </w:rPr>
        <w:br w:type="textWrapping"/>
      </w:r>
      <w:r>
        <w:rPr>
          <w:sz w:val="20"/>
        </w:rPr>
        <w:t>static NSString *userSearchCell = @"userSearchCellReuseID";</w:t>
      </w:r>
      <w:r>
        <w:rPr>
          <w:sz w:val="20"/>
        </w:rPr>
        <w:br w:type="textWrapping"/>
      </w:r>
      <w:r>
        <w:rPr>
          <w:sz w:val="20"/>
        </w:rPr>
        <w:t>#define kSectionLocationKey @"location"</w:t>
      </w:r>
      <w:r>
        <w:rPr>
          <w:sz w:val="20"/>
        </w:rPr>
        <w:br w:type="textWrapping"/>
      </w:r>
      <w:r>
        <w:rPr>
          <w:sz w:val="20"/>
        </w:rPr>
        <w:t>#define kSectionAddressKey @"address"</w:t>
      </w:r>
      <w:r>
        <w:rPr>
          <w:sz w:val="20"/>
        </w:rPr>
        <w:br w:type="textWrapping"/>
      </w:r>
      <w:r>
        <w:rPr>
          <w:sz w:val="20"/>
        </w:rPr>
        <w:t>#define kSectionSearchKey @"search"</w:t>
      </w:r>
      <w:r>
        <w:rPr>
          <w:sz w:val="20"/>
        </w:rPr>
        <w:br w:type="textWrapping"/>
      </w:r>
      <w:r>
        <w:rPr>
          <w:sz w:val="20"/>
        </w:rPr>
        <w:t>@interface XFZHomeLocationVC ()&lt;UITableViewDelegate, UITableViewDataSource,XFZEditAddressVCDelegate&gt;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*locationView;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&lt;NSDictionary *&gt; *historyList;</w:t>
      </w:r>
      <w:r>
        <w:rPr>
          <w:sz w:val="20"/>
        </w:rPr>
        <w:br w:type="textWrapping"/>
      </w:r>
      <w:r>
        <w:rPr>
          <w:sz w:val="20"/>
        </w:rPr>
        <w:t>@property (nonatomic, strong) NSMutableArray &lt;XFZMineAddressModel *&gt; *userLocations;</w:t>
      </w:r>
      <w:r>
        <w:rPr>
          <w:sz w:val="20"/>
        </w:rPr>
        <w:br w:type="textWrapping"/>
      </w:r>
      <w:r>
        <w:rPr>
          <w:sz w:val="20"/>
        </w:rPr>
        <w:t>@property (nonatomic, assign) BOOL isUnfoldUserLocation;</w:t>
      </w:r>
      <w:r>
        <w:rPr>
          <w:sz w:val="20"/>
        </w:rPr>
        <w:br w:type="textWrapping"/>
      </w:r>
      <w:r>
        <w:rPr>
          <w:sz w:val="20"/>
        </w:rPr>
        <w:t>@property (nonatomic, weak) UILabel *unfoldLabel;</w:t>
      </w:r>
      <w:r>
        <w:rPr>
          <w:sz w:val="20"/>
        </w:rPr>
        <w:br w:type="textWrapping"/>
      </w:r>
      <w:r>
        <w:rPr>
          <w:sz w:val="20"/>
        </w:rPr>
        <w:t>@property (nonatomic, weak) UIImageView *unfoldIcon;</w:t>
      </w:r>
      <w:r>
        <w:rPr>
          <w:sz w:val="20"/>
        </w:rPr>
        <w:br w:type="textWrapping"/>
      </w:r>
      <w:r>
        <w:rPr>
          <w:sz w:val="20"/>
        </w:rPr>
        <w:t>@property(nonatomic,copy)NSString *address;</w:t>
      </w:r>
      <w:r>
        <w:rPr>
          <w:sz w:val="20"/>
        </w:rPr>
        <w:br w:type="textWrapping"/>
      </w:r>
      <w:r>
        <w:rPr>
          <w:sz w:val="20"/>
        </w:rPr>
        <w:t>@property (nonatomic, copy) NSString *cityName;</w:t>
      </w:r>
      <w:r>
        <w:rPr>
          <w:sz w:val="20"/>
        </w:rPr>
        <w:br w:type="textWrapping"/>
      </w:r>
      <w:r>
        <w:rPr>
          <w:sz w:val="20"/>
        </w:rPr>
        <w:t>@property (nonatomic, weak) XFZCitySelectView *citySelectView;</w:t>
      </w:r>
      <w:r>
        <w:rPr>
          <w:sz w:val="20"/>
        </w:rPr>
        <w:br w:type="textWrapping"/>
      </w:r>
      <w:r>
        <w:rPr>
          <w:sz w:val="20"/>
        </w:rPr>
        <w:t>@property (nonatomic, weak) UIButton *clearButton;</w:t>
      </w:r>
      <w:r>
        <w:rPr>
          <w:sz w:val="20"/>
        </w:rPr>
        <w:br w:type="textWrapping"/>
      </w:r>
      <w:r>
        <w:rPr>
          <w:sz w:val="20"/>
        </w:rPr>
        <w:t xml:space="preserve"> 底部地址添加按钮</w:t>
      </w:r>
      <w:r>
        <w:rPr>
          <w:sz w:val="20"/>
        </w:rPr>
        <w:br w:type="textWrapping"/>
      </w:r>
      <w:r>
        <w:rPr>
          <w:sz w:val="20"/>
        </w:rPr>
        <w:t>@property(nonatomic,strong)UIButton *addressAddBtn;</w:t>
      </w:r>
      <w:r>
        <w:rPr>
          <w:sz w:val="20"/>
        </w:rPr>
        <w:br w:type="textWrapping"/>
      </w:r>
      <w:r>
        <w:rPr>
          <w:sz w:val="20"/>
        </w:rPr>
        <w:t xml:space="preserve"> 数据源</w:t>
      </w:r>
      <w:r>
        <w:rPr>
          <w:sz w:val="20"/>
        </w:rPr>
        <w:br w:type="textWrapping"/>
      </w:r>
      <w:r>
        <w:rPr>
          <w:sz w:val="20"/>
        </w:rPr>
        <w:t>@property(nonatomic,strong)NSMutableArray *dataArray;</w:t>
      </w:r>
      <w:r>
        <w:rPr>
          <w:sz w:val="20"/>
        </w:rPr>
        <w:br w:type="textWrapping"/>
      </w:r>
      <w:r>
        <w:rPr>
          <w:sz w:val="20"/>
        </w:rPr>
        <w:t xml:space="preserve"> 搜索按钮</w:t>
      </w:r>
      <w:r>
        <w:rPr>
          <w:sz w:val="20"/>
        </w:rPr>
        <w:br w:type="textWrapping"/>
      </w:r>
      <w:r>
        <w:rPr>
          <w:sz w:val="20"/>
        </w:rPr>
        <w:t>@property(nonatomic,strong)UIButton *searchButton;</w:t>
      </w:r>
      <w:r>
        <w:rPr>
          <w:sz w:val="20"/>
        </w:rPr>
        <w:br w:type="textWrapping"/>
      </w:r>
      <w:r>
        <w:rPr>
          <w:sz w:val="20"/>
        </w:rPr>
        <w:t xml:space="preserve"> 城市选择按钮</w:t>
      </w:r>
      <w:r>
        <w:rPr>
          <w:sz w:val="20"/>
        </w:rPr>
        <w:br w:type="textWrapping"/>
      </w:r>
      <w:r>
        <w:rPr>
          <w:sz w:val="20"/>
        </w:rPr>
        <w:t>@property (nonatomic, strong) UIButton *cityChangeButton;</w:t>
      </w:r>
      <w:r>
        <w:rPr>
          <w:sz w:val="20"/>
        </w:rPr>
        <w:br w:type="textWrapping"/>
      </w:r>
      <w:r>
        <w:rPr>
          <w:sz w:val="20"/>
        </w:rPr>
        <w:t xml:space="preserve"> 搜索视图</w:t>
      </w:r>
      <w:r>
        <w:rPr>
          <w:sz w:val="20"/>
        </w:rPr>
        <w:br w:type="textWrapping"/>
      </w:r>
      <w:r>
        <w:rPr>
          <w:sz w:val="20"/>
        </w:rPr>
        <w:t>@property(nonatomic,strong)XFZLocationSearchView *searchView;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XFZHomeLocationVC</w:t>
      </w:r>
      <w:r>
        <w:rPr>
          <w:sz w:val="20"/>
        </w:rPr>
        <w:br w:type="textWrapping"/>
      </w:r>
      <w:r>
        <w:rPr>
          <w:sz w:val="20"/>
        </w:rPr>
        <w:t>#pragma mark - LifeCycle</w:t>
      </w:r>
      <w:r>
        <w:rPr>
          <w:sz w:val="20"/>
        </w:rPr>
        <w:br w:type="textWrapping"/>
      </w:r>
      <w:r>
        <w:rPr>
          <w:sz w:val="20"/>
        </w:rPr>
        <w:t>- (void)viewWillAppear:(BOOL)animated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setNavigationBarHidden:NO 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</w:p>
    <w:p w14:paraId="394B7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DD5C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"XFZHomeShopSearchVC.h"</w:t>
      </w:r>
      <w:r>
        <w:rPr>
          <w:sz w:val="20"/>
        </w:rPr>
        <w:br w:type="textWrapping"/>
      </w:r>
      <w:r>
        <w:rPr>
          <w:sz w:val="20"/>
        </w:rPr>
        <w:t>#import "XFZHomeNetWorkTool.h"</w:t>
      </w:r>
      <w:r>
        <w:rPr>
          <w:sz w:val="20"/>
        </w:rPr>
        <w:br w:type="textWrapping"/>
      </w:r>
      <w:r>
        <w:rPr>
          <w:sz w:val="20"/>
        </w:rPr>
        <w:t>#import "XFZChooseVC.h"</w:t>
      </w:r>
      <w:r>
        <w:rPr>
          <w:sz w:val="20"/>
        </w:rPr>
        <w:br w:type="textWrapping"/>
      </w:r>
      <w:r>
        <w:rPr>
          <w:sz w:val="20"/>
        </w:rPr>
        <w:t>#import "XFZHomeShop.h"</w:t>
      </w:r>
      <w:r>
        <w:rPr>
          <w:sz w:val="20"/>
        </w:rPr>
        <w:br w:type="textWrapping"/>
      </w:r>
      <w:r>
        <w:rPr>
          <w:sz w:val="20"/>
        </w:rPr>
        <w:t>#import "XFZHomeShopSearchSectionHeaderView.h"</w:t>
      </w:r>
      <w:r>
        <w:rPr>
          <w:sz w:val="20"/>
        </w:rPr>
        <w:br w:type="textWrapping"/>
      </w:r>
      <w:r>
        <w:rPr>
          <w:sz w:val="20"/>
        </w:rPr>
        <w:t>#import "XFZHomeShopSearchFoodCell.h"</w:t>
      </w:r>
      <w:r>
        <w:rPr>
          <w:sz w:val="20"/>
        </w:rPr>
        <w:br w:type="textWrapping"/>
      </w:r>
      <w:r>
        <w:rPr>
          <w:sz w:val="20"/>
        </w:rPr>
        <w:t>#import "XFZLoadingView.h"</w:t>
      </w:r>
      <w:r>
        <w:rPr>
          <w:sz w:val="20"/>
        </w:rPr>
        <w:br w:type="textWrapping"/>
      </w:r>
      <w:r>
        <w:rPr>
          <w:sz w:val="20"/>
        </w:rPr>
        <w:t>#import "XFZPromptMaskView.h"</w:t>
      </w:r>
      <w:r>
        <w:rPr>
          <w:sz w:val="20"/>
        </w:rPr>
        <w:br w:type="textWrapping"/>
      </w:r>
      <w:r>
        <w:rPr>
          <w:sz w:val="20"/>
        </w:rPr>
        <w:t>#import "EVNCustomSearchBar.h"</w:t>
      </w:r>
      <w:r>
        <w:rPr>
          <w:sz w:val="20"/>
        </w:rPr>
        <w:br w:type="textWrapping"/>
      </w:r>
      <w:r>
        <w:rPr>
          <w:sz w:val="20"/>
        </w:rPr>
        <w:t>#import "XFZChooseGoodDetailVC.h"</w:t>
      </w:r>
      <w:r>
        <w:rPr>
          <w:sz w:val="20"/>
        </w:rPr>
        <w:br w:type="textWrapping"/>
      </w:r>
      <w:r>
        <w:rPr>
          <w:sz w:val="20"/>
        </w:rPr>
        <w:t>#import "XFZShopListTopSectionView.h"</w:t>
      </w:r>
      <w:r>
        <w:rPr>
          <w:sz w:val="20"/>
        </w:rPr>
        <w:br w:type="textWrapping"/>
      </w:r>
      <w:r>
        <w:rPr>
          <w:sz w:val="20"/>
        </w:rPr>
        <w:t>#define kShopSearchHistoryListKey @"shopSearchHistoryList"</w:t>
      </w:r>
      <w:r>
        <w:rPr>
          <w:sz w:val="20"/>
        </w:rPr>
        <w:br w:type="textWrapping"/>
      </w:r>
      <w:r>
        <w:rPr>
          <w:sz w:val="20"/>
        </w:rPr>
        <w:t>static NSString *homeShopSearchViewCellReuseID = @"homeShopSearchViewCellReuseID";</w:t>
      </w:r>
      <w:r>
        <w:rPr>
          <w:sz w:val="20"/>
        </w:rPr>
        <w:br w:type="textWrapping"/>
      </w:r>
      <w:r>
        <w:rPr>
          <w:sz w:val="20"/>
        </w:rPr>
        <w:t>static NSString *homeShopSearchViewHeaderReuseID = @"homeShopSearchViewHeaderReuseID";</w:t>
      </w:r>
      <w:r>
        <w:rPr>
          <w:sz w:val="20"/>
        </w:rPr>
        <w:br w:type="textWrapping"/>
      </w:r>
      <w:r>
        <w:rPr>
          <w:sz w:val="20"/>
        </w:rPr>
        <w:t>static NSString *historyListSearchViewCellReuseID = @"historyListSearchViewCellReuseID";</w:t>
      </w:r>
      <w:r>
        <w:rPr>
          <w:sz w:val="20"/>
        </w:rPr>
        <w:br w:type="textWrapping"/>
      </w:r>
      <w:r>
        <w:rPr>
          <w:sz w:val="20"/>
        </w:rPr>
        <w:t>@interface XFZHomeShopSearchVC()&lt;EVNCustomSearchBarDelegate,XFZShopListTopSectionViewDelegate&gt;</w:t>
      </w:r>
      <w:r>
        <w:rPr>
          <w:sz w:val="20"/>
        </w:rPr>
        <w:br w:type="textWrapping"/>
      </w:r>
      <w:r>
        <w:rPr>
          <w:sz w:val="20"/>
        </w:rPr>
        <w:t>@property (nonatomic, weak) EVNCustomSearchBar *searchBar;</w:t>
      </w:r>
      <w:r>
        <w:rPr>
          <w:sz w:val="20"/>
        </w:rPr>
        <w:br w:type="textWrapping"/>
      </w:r>
      <w:r>
        <w:rPr>
          <w:sz w:val="20"/>
        </w:rPr>
        <w:t>@property (nonatomic, weak) UIButton *searchButton;</w:t>
      </w:r>
      <w:r>
        <w:rPr>
          <w:sz w:val="20"/>
        </w:rPr>
        <w:br w:type="textWrapping"/>
      </w:r>
      <w:r>
        <w:rPr>
          <w:sz w:val="20"/>
        </w:rPr>
        <w:t>@property (nonatomic, strong) UITableView *historyListView;</w:t>
      </w:r>
      <w:r>
        <w:rPr>
          <w:sz w:val="20"/>
        </w:rPr>
        <w:br w:type="textWrapping"/>
      </w:r>
      <w:r>
        <w:rPr>
          <w:sz w:val="20"/>
        </w:rPr>
        <w:t>@property(nonatomic,strong)searchHistoryDatasource *historyDataSource;</w:t>
      </w:r>
      <w:r>
        <w:rPr>
          <w:sz w:val="20"/>
        </w:rPr>
        <w:br w:type="textWrapping"/>
      </w:r>
      <w:r>
        <w:rPr>
          <w:sz w:val="20"/>
        </w:rPr>
        <w:t>@property (nonatomic, strong) NSMutableArray *historyList;</w:t>
      </w:r>
      <w:r>
        <w:rPr>
          <w:sz w:val="20"/>
        </w:rPr>
        <w:br w:type="textWrapping"/>
      </w:r>
      <w:r>
        <w:rPr>
          <w:sz w:val="20"/>
        </w:rPr>
        <w:t>@property (nonatomic, strong) UITableView *searchResultView;</w:t>
      </w:r>
      <w:r>
        <w:rPr>
          <w:sz w:val="20"/>
        </w:rPr>
        <w:br w:type="textWrapping"/>
      </w:r>
      <w:r>
        <w:rPr>
          <w:sz w:val="20"/>
        </w:rPr>
        <w:t>@property(nonatomic,strong)XFZShopListTopSectionView *topHoldSelectView;</w:t>
      </w:r>
      <w:r>
        <w:rPr>
          <w:sz w:val="20"/>
        </w:rPr>
        <w:br w:type="textWrapping"/>
      </w:r>
      <w:r>
        <w:rPr>
          <w:sz w:val="20"/>
        </w:rPr>
        <w:t>@property(nonatomic,strong)searchResultsDatasource *resultsDataSource;</w:t>
      </w:r>
      <w:r>
        <w:rPr>
          <w:sz w:val="20"/>
        </w:rPr>
        <w:br w:type="textWrapping"/>
      </w:r>
      <w:r>
        <w:rPr>
          <w:sz w:val="20"/>
        </w:rPr>
        <w:t>@property (nonatomic, strong) XFZLoadingView *loadingView;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*failedMaskView;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*emptyMaskView;</w:t>
      </w:r>
      <w:r>
        <w:rPr>
          <w:sz w:val="20"/>
        </w:rPr>
        <w:br w:type="textWrapping"/>
      </w:r>
      <w:r>
        <w:rPr>
          <w:sz w:val="20"/>
        </w:rPr>
        <w:t>@property (nonatomic, copy) NSString *resultSearchText;</w:t>
      </w:r>
      <w:r>
        <w:rPr>
          <w:sz w:val="20"/>
        </w:rPr>
        <w:br w:type="textWrapping"/>
      </w:r>
      <w:r>
        <w:rPr>
          <w:sz w:val="20"/>
        </w:rPr>
        <w:t xml:space="preserve"> 排序数组</w:t>
      </w:r>
      <w:r>
        <w:rPr>
          <w:sz w:val="20"/>
        </w:rPr>
        <w:br w:type="textWrapping"/>
      </w:r>
      <w:r>
        <w:rPr>
          <w:sz w:val="20"/>
        </w:rPr>
        <w:t>@property(nonatomic,strong)NSMutableArray *sorts;</w:t>
      </w:r>
      <w:r>
        <w:rPr>
          <w:sz w:val="20"/>
        </w:rPr>
        <w:br w:type="textWrapping"/>
      </w:r>
      <w:r>
        <w:rPr>
          <w:sz w:val="20"/>
        </w:rPr>
        <w:t xml:space="preserve"> 筛选条件数组</w:t>
      </w:r>
      <w:r>
        <w:rPr>
          <w:sz w:val="20"/>
        </w:rPr>
        <w:br w:type="textWrapping"/>
      </w:r>
      <w:r>
        <w:rPr>
          <w:sz w:val="20"/>
        </w:rPr>
        <w:t>@property(nonatomic,strong)NSMutableArray *filters;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XFZHomeShopSearchVC {</w:t>
      </w:r>
      <w:r>
        <w:rPr>
          <w:sz w:val="20"/>
        </w:rPr>
        <w:br w:type="textWrapping"/>
      </w:r>
      <w:r>
        <w:rPr>
          <w:sz w:val="20"/>
        </w:rPr>
        <w:t xml:space="preserve">    NSArray &lt;XFZHomeShop *&gt; *_searchResults;</w:t>
      </w:r>
      <w:r>
        <w:rPr>
          <w:sz w:val="20"/>
        </w:rPr>
        <w:br w:type="textWrapping"/>
      </w:r>
      <w:r>
        <w:rPr>
          <w:sz w:val="20"/>
        </w:rPr>
        <w:t xml:space="preserve">    BOOL isFirst;</w:t>
      </w:r>
      <w:r>
        <w:rPr>
          <w:sz w:val="20"/>
        </w:rPr>
        <w:br w:type="textWrapping"/>
      </w:r>
      <w:r>
        <w:rPr>
          <w:sz w:val="20"/>
        </w:rPr>
        <w:t xml:space="preserve">    CGFloat minSelectViewHeight;</w:t>
      </w:r>
      <w:r>
        <w:rPr>
          <w:sz w:val="20"/>
        </w:rPr>
        <w:br w:type="textWrapping"/>
      </w:r>
      <w:r>
        <w:rPr>
          <w:sz w:val="20"/>
        </w:rPr>
        <w:t xml:space="preserve">    NSInteger page;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(void)viewWillAppear:(BOOL)animated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[self.navigationController.navigationBar setShadowImage:[UIImage new]];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setNavigationBarHidden:NO 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if (isFirst) {</w:t>
      </w:r>
      <w:r>
        <w:rPr>
          <w:sz w:val="20"/>
        </w:rPr>
        <w:br w:type="textWrapping"/>
      </w:r>
      <w:r>
        <w:rPr>
          <w:sz w:val="20"/>
        </w:rPr>
        <w:t xml:space="preserve">        [self.searchBar becomeFirstResponder];</w:t>
      </w:r>
      <w:r>
        <w:rPr>
          <w:sz w:val="20"/>
        </w:rPr>
        <w:br w:type="textWrapping"/>
      </w:r>
      <w:r>
        <w:rPr>
          <w:sz w:val="20"/>
        </w:rPr>
        <w:t xml:space="preserve">        isFirst = NO;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</w:p>
    <w:p w14:paraId="213C63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195EC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"XFZJoinRequestViewController.h"</w:t>
      </w:r>
      <w:r>
        <w:rPr>
          <w:sz w:val="20"/>
        </w:rPr>
        <w:br w:type="textWrapping"/>
      </w:r>
      <w:r>
        <w:rPr>
          <w:sz w:val="20"/>
        </w:rPr>
        <w:t>#import "XFZHomeNetWorkTool.h"</w:t>
      </w:r>
      <w:r>
        <w:rPr>
          <w:sz w:val="20"/>
        </w:rPr>
        <w:br w:type="textWrapping"/>
      </w:r>
      <w:r>
        <w:rPr>
          <w:sz w:val="20"/>
        </w:rPr>
        <w:t>@interface XFZJoinRequestViewController ()&lt;UITableViewDelegate,UITableViewDataSource,UITextFieldDelegate&gt;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UIButton *saveButton;</w:t>
      </w:r>
      <w:r>
        <w:rPr>
          <w:sz w:val="20"/>
        </w:rPr>
        <w:br w:type="textWrapping"/>
      </w:r>
      <w:r>
        <w:rPr>
          <w:sz w:val="20"/>
        </w:rPr>
        <w:t>@property(nonatomic,strong)UITextField *nameTextField;</w:t>
      </w:r>
      <w:r>
        <w:rPr>
          <w:sz w:val="20"/>
        </w:rPr>
        <w:br w:type="textWrapping"/>
      </w:r>
      <w:r>
        <w:rPr>
          <w:sz w:val="20"/>
        </w:rPr>
        <w:t>@property(nonatomic,strong)UITextField *telTextField;</w:t>
      </w:r>
      <w:r>
        <w:rPr>
          <w:sz w:val="20"/>
        </w:rPr>
        <w:br w:type="textWrapping"/>
      </w:r>
      <w:r>
        <w:rPr>
          <w:sz w:val="20"/>
        </w:rPr>
        <w:t>@property(nonatomic,strong)UITextField *addressTextField;</w:t>
      </w:r>
      <w:r>
        <w:rPr>
          <w:sz w:val="20"/>
        </w:rPr>
        <w:br w:type="textWrapping"/>
      </w:r>
      <w:r>
        <w:rPr>
          <w:sz w:val="20"/>
        </w:rPr>
        <w:t>@property(nonatomic,strong)UITextField *remarkTextField;</w:t>
      </w:r>
      <w:r>
        <w:rPr>
          <w:sz w:val="20"/>
        </w:rPr>
        <w:br w:type="textWrapping"/>
      </w:r>
      <w:r>
        <w:rPr>
          <w:sz w:val="20"/>
        </w:rPr>
        <w:t>@property(nonatomic,strong)UITextField *cityTextField;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XFZJoinRequestViewController</w:t>
      </w:r>
      <w:r>
        <w:rPr>
          <w:sz w:val="20"/>
        </w:rPr>
        <w:br w:type="textWrapping"/>
      </w:r>
      <w:r>
        <w:rPr>
          <w:sz w:val="20"/>
        </w:rPr>
        <w:t>- (void)viewWillAppear:(BOOL)animated{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setNavigationBarHidden:NO 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lwm_colorWithHex:0xf5f5f5];</w:t>
      </w:r>
      <w:r>
        <w:rPr>
          <w:sz w:val="20"/>
        </w:rPr>
        <w:br w:type="textWrapping"/>
      </w:r>
      <w:r>
        <w:rPr>
          <w:sz w:val="20"/>
        </w:rPr>
        <w:t xml:space="preserve">    self.title = @"加盟合作";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addSubview:self.tableView];</w:t>
      </w:r>
      <w:r>
        <w:rPr>
          <w:sz w:val="20"/>
        </w:rPr>
        <w:br w:type="textWrapping"/>
      </w:r>
      <w:r>
        <w:rPr>
          <w:sz w:val="20"/>
        </w:rPr>
        <w:t xml:space="preserve">    [self.tableView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make.left.top.right.equalTo(self.view);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make.bottom.equalTo(self.view).offset(lwm_layoutWH(-90));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addSubview:self.saveButton];</w:t>
      </w:r>
      <w:r>
        <w:rPr>
          <w:sz w:val="20"/>
        </w:rPr>
        <w:br w:type="textWrapping"/>
      </w:r>
      <w:r>
        <w:rPr>
          <w:sz w:val="20"/>
        </w:rPr>
        <w:t xml:space="preserve">    [self.saveButton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make.left.equalTo(self.view).offset(lwm_layoutWH(26));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make.right.equalTo(self.view).offset(lwm_layoutWH(-26));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make.bottom.equalTo(self.view).offset(lwm_layoutWH(-45));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make.height.mas_equalTo(lwm_layoutWH(45));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(void)save{</w:t>
      </w:r>
      <w:r>
        <w:rPr>
          <w:sz w:val="20"/>
        </w:rPr>
        <w:br w:type="textWrapping"/>
      </w:r>
      <w:r>
        <w:rPr>
          <w:sz w:val="20"/>
        </w:rPr>
        <w:t xml:space="preserve">    if (self.nameTextField.text.length == 0) {</w:t>
      </w:r>
      <w:r>
        <w:rPr>
          <w:sz w:val="20"/>
        </w:rPr>
        <w:br w:type="textWrapping"/>
      </w:r>
      <w:r>
        <w:rPr>
          <w:sz w:val="20"/>
        </w:rPr>
        <w:t xml:space="preserve">        [SVProgressHUD showInfoWithStatus:@"请输入联系人"];</w:t>
      </w:r>
      <w:r>
        <w:rPr>
          <w:sz w:val="20"/>
        </w:rPr>
        <w:br w:type="textWrapping"/>
      </w:r>
      <w:r>
        <w:rPr>
          <w:sz w:val="20"/>
        </w:rPr>
        <w:t xml:space="preserve">        return;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(self.telTextField.text.length == 0) {</w:t>
      </w:r>
      <w:r>
        <w:rPr>
          <w:sz w:val="20"/>
        </w:rPr>
        <w:br w:type="textWrapping"/>
      </w:r>
      <w:r>
        <w:rPr>
          <w:sz w:val="20"/>
        </w:rPr>
        <w:t xml:space="preserve">        [SVProgressHUD showInfoWithStatus:@"请输入手机号"];</w:t>
      </w:r>
      <w:r>
        <w:rPr>
          <w:sz w:val="20"/>
        </w:rPr>
        <w:br w:type="textWrapping"/>
      </w:r>
      <w:r>
        <w:rPr>
          <w:sz w:val="20"/>
        </w:rPr>
        <w:t xml:space="preserve">        return;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  <w:r>
        <w:rPr>
          <w:sz w:val="20"/>
        </w:rPr>
        <w:br w:type="textWrapping"/>
      </w:r>
      <w:r>
        <w:rPr>
          <w:sz w:val="20"/>
        </w:rPr>
        <w:t xml:space="preserve">        if (![self.telTextField.text isTelephoneNumber]) {</w:t>
      </w:r>
      <w:r>
        <w:rPr>
          <w:sz w:val="20"/>
        </w:rPr>
        <w:br w:type="textWrapping"/>
      </w:r>
      <w:r>
        <w:rPr>
          <w:sz w:val="20"/>
        </w:rPr>
        <w:t xml:space="preserve">            [SVProgressHUD showInfoWithStatus:@"请输入正确的手机号"];</w:t>
      </w:r>
      <w:r>
        <w:rPr>
          <w:sz w:val="20"/>
        </w:rPr>
        <w:br w:type="textWrapping"/>
      </w:r>
      <w:r>
        <w:rPr>
          <w:sz w:val="20"/>
        </w:rPr>
        <w:t xml:space="preserve">            return;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(self.addressTextField.text.length == 0) {</w:t>
      </w:r>
      <w:r>
        <w:rPr>
          <w:sz w:val="20"/>
        </w:rPr>
        <w:br w:type="textWrapping"/>
      </w:r>
      <w:r>
        <w:rPr>
          <w:sz w:val="20"/>
        </w:rPr>
        <w:t xml:space="preserve">        [SVProgressHUD showInfoWithStatus:@"请输入联系地址"];</w:t>
      </w:r>
      <w:r>
        <w:rPr>
          <w:sz w:val="20"/>
        </w:rPr>
        <w:br w:type="textWrapping"/>
      </w:r>
      <w:r>
        <w:rPr>
          <w:sz w:val="20"/>
        </w:rPr>
        <w:t xml:space="preserve">        return;</w:t>
      </w:r>
      <w:r>
        <w:rPr>
          <w:sz w:val="20"/>
        </w:rPr>
        <w:br w:type="textWrapping"/>
      </w:r>
    </w:p>
    <w:p w14:paraId="28930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171BB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"XFZMapnavViewController.h"</w:t>
      </w:r>
      <w:r>
        <w:rPr>
          <w:sz w:val="20"/>
        </w:rPr>
        <w:br w:type="textWrapping"/>
      </w:r>
      <w:r>
        <w:rPr>
          <w:sz w:val="20"/>
        </w:rPr>
        <w:t>#import "XFZLocationManager.h"</w:t>
      </w:r>
      <w:r>
        <w:rPr>
          <w:sz w:val="20"/>
        </w:rPr>
        <w:br w:type="textWrapping"/>
      </w:r>
      <w:r>
        <w:rPr>
          <w:sz w:val="20"/>
        </w:rPr>
        <w:t>#import "JJScrollTextLable.h"</w:t>
      </w:r>
      <w:r>
        <w:rPr>
          <w:sz w:val="20"/>
        </w:rPr>
        <w:br w:type="textWrapping"/>
      </w:r>
      <w:r>
        <w:rPr>
          <w:sz w:val="20"/>
        </w:rPr>
        <w:t>@interface XFZMapnavViewController ()&lt;MAMapViewDelegate&gt;</w:t>
      </w:r>
      <w:r>
        <w:rPr>
          <w:sz w:val="20"/>
        </w:rPr>
        <w:br w:type="textWrapping"/>
      </w:r>
      <w:r>
        <w:rPr>
          <w:sz w:val="20"/>
        </w:rPr>
        <w:t>@property(nonatomic,strong)MAMapView *mapView;</w:t>
      </w:r>
      <w:r>
        <w:rPr>
          <w:sz w:val="20"/>
        </w:rPr>
        <w:br w:type="textWrapping"/>
      </w:r>
      <w:r>
        <w:rPr>
          <w:sz w:val="20"/>
        </w:rPr>
        <w:t>@property(nonatomic,strong)UIButton *backBtn;</w:t>
      </w:r>
      <w:r>
        <w:rPr>
          <w:sz w:val="20"/>
        </w:rPr>
        <w:br w:type="textWrapping"/>
      </w:r>
      <w:r>
        <w:rPr>
          <w:sz w:val="20"/>
        </w:rPr>
        <w:t>@property(nonatomic,strong)JJScrollTextLable *infoLabel;</w:t>
      </w:r>
      <w:r>
        <w:rPr>
          <w:sz w:val="20"/>
        </w:rPr>
        <w:br w:type="textWrapping"/>
      </w:r>
      <w:r>
        <w:rPr>
          <w:sz w:val="20"/>
        </w:rPr>
        <w:t>@property(nonatomic,strong)DesAnnation *desAnnation;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XFZMapnavViewController</w:t>
      </w:r>
      <w:r>
        <w:rPr>
          <w:sz w:val="20"/>
        </w:rPr>
        <w:br w:type="textWrapping"/>
      </w:r>
      <w:r>
        <w:rPr>
          <w:sz w:val="20"/>
        </w:rPr>
        <w:t>- (void)viewWillAppear:(BOOL)animated{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setNavigationBarHidden:YES 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(void)viewDidAppear:(BOOL)animated{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[self.mapView showAnnotations:@[self.mapView.userLocation,self.desAnnation] animated:YES];</w:t>
      </w:r>
      <w:r>
        <w:rPr>
          <w:sz w:val="20"/>
        </w:rPr>
        <w:br w:type="textWrapping"/>
      </w:r>
      <w:r>
        <w:rPr>
          <w:sz w:val="20"/>
        </w:rPr>
        <w:t xml:space="preserve">    self.infoLabel.style = JJTextCycleStyleAlways;</w:t>
      </w:r>
      <w:r>
        <w:rPr>
          <w:sz w:val="20"/>
        </w:rPr>
        <w:br w:type="textWrapping"/>
      </w:r>
      <w:r>
        <w:rPr>
          <w:sz w:val="20"/>
        </w:rPr>
        <w:t xml:space="preserve">    [self.mapView showAnnotations:@[self.mapView.userLocation,self.desAnnation] 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addSubview:self.mapView];</w:t>
      </w:r>
      <w:r>
        <w:rPr>
          <w:sz w:val="20"/>
        </w:rPr>
        <w:br w:type="textWrapping"/>
      </w:r>
      <w:r>
        <w:rPr>
          <w:sz w:val="20"/>
        </w:rPr>
        <w:t xml:space="preserve">    self.mapView.userTrackingMode = MAUserTrackingModeFollow;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addSubview:self.backBtn];</w:t>
      </w:r>
      <w:r>
        <w:rPr>
          <w:sz w:val="20"/>
        </w:rPr>
        <w:br w:type="textWrapping"/>
      </w:r>
      <w:r>
        <w:rPr>
          <w:sz w:val="20"/>
        </w:rPr>
        <w:t xml:space="preserve">    [self.backBtn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make.left.equalTo(self.view).offset(8);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make.top.equalTo(self.view).offset(kStateBarHeight + 5);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UIView *backView = [[UIView alloc] initWithFrame:CGRectMake(0, 0, kScreenWidth, 60)];</w:t>
      </w:r>
      <w:r>
        <w:rPr>
          <w:sz w:val="20"/>
        </w:rPr>
        <w:br w:type="textWrapping"/>
      </w:r>
      <w:r>
        <w:rPr>
          <w:sz w:val="20"/>
        </w:rPr>
        <w:t xml:space="preserve">    backView.backgroundColor = [UIColor colorWithRed:0 green:0 blue:0 alpha:0.7];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addSubview:backView];</w:t>
      </w:r>
      <w:r>
        <w:rPr>
          <w:sz w:val="20"/>
        </w:rPr>
        <w:br w:type="textWrapping"/>
      </w:r>
      <w:r>
        <w:rPr>
          <w:sz w:val="20"/>
        </w:rPr>
        <w:t xml:space="preserve">    [backView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make.top.equalTo(self.backBtn.mas_bottom).offset(25);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make.width.mas_equalTo(kScreenWidth);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make.height.mas_equalTo(30);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[backView addSubview:self.infoLabel];</w:t>
      </w:r>
      <w:r>
        <w:rPr>
          <w:sz w:val="20"/>
        </w:rPr>
        <w:br w:type="textWrapping"/>
      </w:r>
      <w:r>
        <w:rPr>
          <w:sz w:val="20"/>
        </w:rPr>
        <w:t xml:space="preserve">    if (self.desLng &amp;&amp; self.desLng) {</w:t>
      </w:r>
      <w:r>
        <w:rPr>
          <w:sz w:val="20"/>
        </w:rPr>
        <w:br w:type="textWrapping"/>
      </w:r>
      <w:r>
        <w:rPr>
          <w:sz w:val="20"/>
        </w:rPr>
        <w:t xml:space="preserve">        [self.mapView addAnnotation:self.desAnnation];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(void)backAction{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popViewControllerAnimated:YES];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MAMapViewDeelgate</w:t>
      </w:r>
      <w:r>
        <w:rPr>
          <w:sz w:val="20"/>
        </w:rPr>
        <w:br w:type="textWrapping"/>
      </w:r>
    </w:p>
    <w:p w14:paraId="4DDB9C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53D4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"XFZMicroPageHomeVC.h"</w:t>
      </w:r>
      <w:r>
        <w:rPr>
          <w:sz w:val="20"/>
        </w:rPr>
        <w:br w:type="textWrapping"/>
      </w:r>
      <w:r>
        <w:rPr>
          <w:sz w:val="20"/>
        </w:rPr>
        <w:t>#import "XFZHomeNetWorkTool.h"</w:t>
      </w:r>
      <w:r>
        <w:rPr>
          <w:sz w:val="20"/>
        </w:rPr>
        <w:br w:type="textWrapping"/>
      </w:r>
      <w:r>
        <w:rPr>
          <w:sz w:val="20"/>
        </w:rPr>
        <w:t>#import "XFZHomeMicroPageModel.h"</w:t>
      </w:r>
      <w:r>
        <w:rPr>
          <w:sz w:val="20"/>
        </w:rPr>
        <w:br w:type="textWrapping"/>
      </w:r>
      <w:r>
        <w:rPr>
          <w:sz w:val="20"/>
        </w:rPr>
        <w:t>#import "XFZAPPSettingModel.h"</w:t>
      </w:r>
      <w:r>
        <w:rPr>
          <w:sz w:val="20"/>
        </w:rPr>
        <w:br w:type="textWrapping"/>
      </w:r>
      <w:r>
        <w:rPr>
          <w:sz w:val="20"/>
        </w:rPr>
        <w:t>#import "XFZChooseVC.h"</w:t>
      </w:r>
      <w:r>
        <w:rPr>
          <w:sz w:val="20"/>
        </w:rPr>
        <w:br w:type="textWrapping"/>
      </w:r>
      <w:r>
        <w:rPr>
          <w:sz w:val="20"/>
        </w:rPr>
        <w:t>#import "XFZMineCollectVC.h"</w:t>
      </w:r>
      <w:r>
        <w:rPr>
          <w:sz w:val="20"/>
        </w:rPr>
        <w:br w:type="textWrapping"/>
      </w:r>
      <w:r>
        <w:rPr>
          <w:sz w:val="20"/>
        </w:rPr>
        <w:t>#import "XFZMineCouponVC.h"</w:t>
      </w:r>
      <w:r>
        <w:rPr>
          <w:sz w:val="20"/>
        </w:rPr>
        <w:br w:type="textWrapping"/>
      </w:r>
      <w:r>
        <w:rPr>
          <w:sz w:val="20"/>
        </w:rPr>
        <w:t>#import "XFZChooseGoodDetailVC.h"</w:t>
      </w:r>
      <w:r>
        <w:rPr>
          <w:sz w:val="20"/>
        </w:rPr>
        <w:br w:type="textWrapping"/>
      </w:r>
      <w:r>
        <w:rPr>
          <w:sz w:val="20"/>
        </w:rPr>
        <w:t>#import "XFZHomeLocationVC.h"</w:t>
      </w:r>
      <w:r>
        <w:rPr>
          <w:sz w:val="20"/>
        </w:rPr>
        <w:br w:type="textWrapping"/>
      </w:r>
      <w:r>
        <w:rPr>
          <w:sz w:val="20"/>
        </w:rPr>
        <w:t>#import "XFZHomeShopSearchVC.h"</w:t>
      </w:r>
      <w:r>
        <w:rPr>
          <w:sz w:val="20"/>
        </w:rPr>
        <w:br w:type="textWrapping"/>
      </w:r>
      <w:r>
        <w:rPr>
          <w:sz w:val="20"/>
        </w:rPr>
        <w:t>#import "XFZShoppingCarModel.h"</w:t>
      </w:r>
      <w:r>
        <w:rPr>
          <w:sz w:val="20"/>
        </w:rPr>
        <w:br w:type="textWrapping"/>
      </w:r>
      <w:r>
        <w:rPr>
          <w:sz w:val="20"/>
        </w:rPr>
        <w:t>#import "XFZMoreShopSCVC.h"</w:t>
      </w:r>
      <w:r>
        <w:rPr>
          <w:sz w:val="20"/>
        </w:rPr>
        <w:br w:type="textWrapping"/>
      </w:r>
      <w:r>
        <w:rPr>
          <w:sz w:val="20"/>
        </w:rPr>
        <w:t>#import "XFZLoginVC.h"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#import "JJScrollTextLable.h"</w:t>
      </w:r>
      <w:r>
        <w:rPr>
          <w:sz w:val="20"/>
        </w:rPr>
        <w:br w:type="textWrapping"/>
      </w:r>
      <w:r>
        <w:rPr>
          <w:sz w:val="20"/>
        </w:rPr>
        <w:t>#import "XFZChooseEvaluateVC.h"</w:t>
      </w:r>
      <w:r>
        <w:rPr>
          <w:sz w:val="20"/>
        </w:rPr>
        <w:br w:type="textWrapping"/>
      </w:r>
      <w:r>
        <w:rPr>
          <w:sz w:val="20"/>
        </w:rPr>
        <w:t>#import "LWMLogoView.h"</w:t>
      </w:r>
      <w:r>
        <w:rPr>
          <w:sz w:val="20"/>
        </w:rPr>
        <w:br w:type="textWrapping"/>
      </w:r>
      <w:r>
        <w:rPr>
          <w:sz w:val="20"/>
        </w:rPr>
        <w:t>#import "XFZMicroPageTipView.h"</w:t>
      </w:r>
      <w:r>
        <w:rPr>
          <w:sz w:val="20"/>
        </w:rPr>
        <w:br w:type="textWrapping"/>
      </w:r>
      <w:r>
        <w:rPr>
          <w:sz w:val="20"/>
        </w:rPr>
        <w:t>#import "SDWebImageManager.h"</w:t>
      </w:r>
      <w:r>
        <w:rPr>
          <w:sz w:val="20"/>
        </w:rPr>
        <w:br w:type="textWrapping"/>
      </w:r>
      <w:r>
        <w:rPr>
          <w:sz w:val="20"/>
        </w:rPr>
        <w:t>#import "EDWKWebViewController.h"</w:t>
      </w:r>
      <w:r>
        <w:rPr>
          <w:sz w:val="20"/>
        </w:rPr>
        <w:br w:type="textWrapping"/>
      </w:r>
      <w:r>
        <w:rPr>
          <w:sz w:val="20"/>
        </w:rPr>
        <w:t>#import "XFZHomeCouponModel.h"</w:t>
      </w:r>
      <w:r>
        <w:rPr>
          <w:sz w:val="20"/>
        </w:rPr>
        <w:br w:type="textWrapping"/>
      </w:r>
      <w:r>
        <w:rPr>
          <w:sz w:val="20"/>
        </w:rPr>
        <w:t>#import "XFZErrandHomeVC.h"</w:t>
      </w:r>
      <w:r>
        <w:rPr>
          <w:sz w:val="20"/>
        </w:rPr>
        <w:br w:type="textWrapping"/>
      </w:r>
      <w:r>
        <w:rPr>
          <w:sz w:val="20"/>
        </w:rPr>
        <w:t>#import "XFZMineViewController.h"</w:t>
      </w:r>
      <w:r>
        <w:rPr>
          <w:sz w:val="20"/>
        </w:rPr>
        <w:br w:type="textWrapping"/>
      </w:r>
      <w:r>
        <w:rPr>
          <w:sz w:val="20"/>
        </w:rPr>
        <w:t>#import "XFZJoinRequestViewController.h"</w:t>
      </w:r>
      <w:r>
        <w:rPr>
          <w:sz w:val="20"/>
        </w:rPr>
        <w:br w:type="textWrapping"/>
      </w:r>
      <w:r>
        <w:rPr>
          <w:sz w:val="20"/>
        </w:rPr>
        <w:t>#import "XFZShopListTopSectionView.h"</w:t>
      </w:r>
      <w:r>
        <w:rPr>
          <w:sz w:val="20"/>
        </w:rPr>
        <w:br w:type="textWrapping"/>
      </w:r>
      <w:r>
        <w:rPr>
          <w:sz w:val="20"/>
        </w:rPr>
        <w:t>#import "XFZLoadingView.h"</w:t>
      </w:r>
      <w:r>
        <w:rPr>
          <w:sz w:val="20"/>
        </w:rPr>
        <w:br w:type="textWrapping"/>
      </w:r>
      <w:r>
        <w:rPr>
          <w:sz w:val="20"/>
        </w:rPr>
        <w:t>#import "XFZPromptMaskView.h"</w:t>
      </w:r>
      <w:r>
        <w:rPr>
          <w:sz w:val="20"/>
        </w:rPr>
        <w:br w:type="textWrapping"/>
      </w:r>
      <w:r>
        <w:rPr>
          <w:sz w:val="20"/>
        </w:rPr>
        <w:t>#import "XFZHomeCouponView.h"</w:t>
      </w:r>
      <w:r>
        <w:rPr>
          <w:sz w:val="20"/>
        </w:rPr>
        <w:br w:type="textWrapping"/>
      </w:r>
      <w:r>
        <w:rPr>
          <w:sz w:val="20"/>
        </w:rPr>
        <w:t>#import "XFZFoodSectionTopView.h"</w:t>
      </w:r>
      <w:r>
        <w:rPr>
          <w:sz w:val="20"/>
        </w:rPr>
        <w:br w:type="textWrapping"/>
      </w:r>
      <w:r>
        <w:rPr>
          <w:sz w:val="20"/>
        </w:rPr>
        <w:t>#import "XFZMicroPageBaseView.h"//微页面视图的父视图</w:t>
      </w:r>
      <w:r>
        <w:rPr>
          <w:sz w:val="20"/>
        </w:rPr>
        <w:br w:type="textWrapping"/>
      </w:r>
      <w:r>
        <w:rPr>
          <w:sz w:val="20"/>
        </w:rPr>
        <w:t>#import "XFZMicroPageBlankView.h"//辅助空白视图</w:t>
      </w:r>
      <w:r>
        <w:rPr>
          <w:sz w:val="20"/>
        </w:rPr>
        <w:br w:type="textWrapping"/>
      </w:r>
      <w:r>
        <w:rPr>
          <w:sz w:val="20"/>
        </w:rPr>
        <w:t>#import "XFZMicroPageDottedLineView.h"//虚线视图</w:t>
      </w:r>
      <w:r>
        <w:rPr>
          <w:sz w:val="20"/>
        </w:rPr>
        <w:br w:type="textWrapping"/>
      </w:r>
      <w:r>
        <w:rPr>
          <w:sz w:val="20"/>
        </w:rPr>
        <w:t>#import "XFZMicroPageRichTextView.h"//文本</w:t>
      </w:r>
      <w:r>
        <w:rPr>
          <w:sz w:val="20"/>
        </w:rPr>
        <w:br w:type="textWrapping"/>
      </w:r>
      <w:r>
        <w:rPr>
          <w:sz w:val="20"/>
        </w:rPr>
        <w:t>#import "XFZMicroPageTitleView.h"//标题</w:t>
      </w:r>
      <w:r>
        <w:rPr>
          <w:sz w:val="20"/>
        </w:rPr>
        <w:br w:type="textWrapping"/>
      </w:r>
      <w:r>
        <w:rPr>
          <w:sz w:val="20"/>
        </w:rPr>
        <w:t>#import "XFZMicroPagePushShopView.h"//进入店铺</w:t>
      </w:r>
      <w:r>
        <w:rPr>
          <w:sz w:val="20"/>
        </w:rPr>
        <w:br w:type="textWrapping"/>
      </w:r>
      <w:r>
        <w:rPr>
          <w:sz w:val="20"/>
        </w:rPr>
        <w:t>#import "XFZMicroPagePushTextView.h"//文本导航</w:t>
      </w:r>
      <w:r>
        <w:rPr>
          <w:sz w:val="20"/>
        </w:rPr>
        <w:br w:type="textWrapping"/>
      </w:r>
      <w:r>
        <w:rPr>
          <w:sz w:val="20"/>
        </w:rPr>
        <w:t>#import "XFZMicroPageShopPreference.h"//优选店铺</w:t>
      </w:r>
      <w:r>
        <w:rPr>
          <w:sz w:val="20"/>
        </w:rPr>
        <w:br w:type="textWrapping"/>
      </w:r>
      <w:r>
        <w:rPr>
          <w:sz w:val="20"/>
        </w:rPr>
        <w:t>#import "XFZMicroPageLocationView.h" // 定位</w:t>
      </w:r>
      <w:r>
        <w:rPr>
          <w:sz w:val="20"/>
        </w:rPr>
        <w:br w:type="textWrapping"/>
      </w:r>
      <w:r>
        <w:rPr>
          <w:sz w:val="20"/>
        </w:rPr>
        <w:t>#import "XFZMicroPageActivityPreference.h"//活动优选视图</w:t>
      </w:r>
      <w:r>
        <w:rPr>
          <w:sz w:val="20"/>
        </w:rPr>
        <w:br w:type="textWrapping"/>
      </w:r>
      <w:r>
        <w:rPr>
          <w:sz w:val="20"/>
        </w:rPr>
        <w:t>#import "XFZMicroPageCommodityPreference.h"//商品优选视图</w:t>
      </w:r>
      <w:r>
        <w:rPr>
          <w:sz w:val="20"/>
        </w:rPr>
        <w:br w:type="textWrapping"/>
      </w:r>
      <w:r>
        <w:rPr>
          <w:sz w:val="20"/>
        </w:rPr>
        <w:t>#import "XFZMicroPagePictureAdsView.h"//图片广告视图</w:t>
      </w:r>
      <w:r>
        <w:rPr>
          <w:sz w:val="20"/>
        </w:rPr>
        <w:br w:type="textWrapping"/>
      </w:r>
      <w:r>
        <w:rPr>
          <w:sz w:val="20"/>
        </w:rPr>
        <w:t>#import "XFZMicroPageAdvertisingPoster.h"//广告海报视图</w:t>
      </w:r>
      <w:r>
        <w:rPr>
          <w:sz w:val="20"/>
        </w:rPr>
        <w:br w:type="textWrapping"/>
      </w:r>
      <w:r>
        <w:rPr>
          <w:sz w:val="20"/>
        </w:rPr>
        <w:t>#import "XFZMicroPageActiveNavigation.h"//活动导航视图</w:t>
      </w:r>
      <w:r>
        <w:rPr>
          <w:sz w:val="20"/>
        </w:rPr>
        <w:br w:type="textWrapping"/>
      </w:r>
      <w:r>
        <w:rPr>
          <w:sz w:val="20"/>
        </w:rPr>
        <w:t>#import "XFZMicroPagePictureNavigation.h"//图片导航视图</w:t>
      </w:r>
      <w:r>
        <w:rPr>
          <w:sz w:val="20"/>
        </w:rPr>
        <w:br w:type="textWrapping"/>
      </w:r>
      <w:r>
        <w:rPr>
          <w:sz w:val="20"/>
        </w:rPr>
        <w:t>#import "XFZMicroPageIconNavigation.h"//图标导航视图</w:t>
      </w:r>
      <w:r>
        <w:rPr>
          <w:sz w:val="20"/>
        </w:rPr>
        <w:br w:type="textWrapping"/>
      </w:r>
      <w:r>
        <w:rPr>
          <w:sz w:val="20"/>
        </w:rPr>
        <w:t>#import "XFZMicroPageHorizontalShopView.h"//横版店铺列表</w:t>
      </w:r>
      <w:r>
        <w:rPr>
          <w:sz w:val="20"/>
        </w:rPr>
        <w:br w:type="textWrapping"/>
      </w:r>
      <w:r>
        <w:rPr>
          <w:sz w:val="20"/>
        </w:rPr>
        <w:t>#import "XFZHomeShopListView.h"//竖版店铺列表</w:t>
      </w:r>
      <w:r>
        <w:rPr>
          <w:sz w:val="20"/>
        </w:rPr>
        <w:br w:type="textWrapping"/>
      </w:r>
      <w:r>
        <w:rPr>
          <w:sz w:val="20"/>
        </w:rPr>
        <w:t>#import "XFZMicroPageSearchView.h"//搜索视图</w:t>
      </w:r>
      <w:r>
        <w:rPr>
          <w:sz w:val="20"/>
        </w:rPr>
        <w:br w:type="textWrapping"/>
      </w:r>
      <w:r>
        <w:rPr>
          <w:sz w:val="20"/>
        </w:rPr>
        <w:t>#import "XFZMicroPageBannerView.h"//微页面banner视图</w:t>
      </w:r>
      <w:r>
        <w:rPr>
          <w:sz w:val="20"/>
        </w:rPr>
        <w:br w:type="textWrapping"/>
      </w:r>
      <w:r>
        <w:rPr>
          <w:sz w:val="20"/>
        </w:rPr>
        <w:t>#import "XFZMicroPageRecommendShopView.h"//推荐店铺</w:t>
      </w:r>
      <w:r>
        <w:rPr>
          <w:sz w:val="20"/>
        </w:rPr>
        <w:br w:type="textWrapping"/>
      </w:r>
    </w:p>
    <w:p w14:paraId="771C7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2743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"XFZMicroPageShopListVC.h"</w:t>
      </w:r>
      <w:r>
        <w:rPr>
          <w:sz w:val="20"/>
        </w:rPr>
        <w:br w:type="textWrapping"/>
      </w:r>
      <w:r>
        <w:rPr>
          <w:sz w:val="20"/>
        </w:rPr>
        <w:t>#import "XFZChooseVC.h"</w:t>
      </w:r>
      <w:r>
        <w:rPr>
          <w:sz w:val="20"/>
        </w:rPr>
        <w:br w:type="textWrapping"/>
      </w:r>
      <w:r>
        <w:rPr>
          <w:sz w:val="20"/>
        </w:rPr>
        <w:t>#import "XFZHomeNetWorkTool.h"</w:t>
      </w:r>
      <w:r>
        <w:rPr>
          <w:sz w:val="20"/>
        </w:rPr>
        <w:br w:type="textWrapping"/>
      </w:r>
      <w:r>
        <w:rPr>
          <w:sz w:val="20"/>
        </w:rPr>
        <w:t>#import "XFZHomeShopListView.h"</w:t>
      </w:r>
      <w:r>
        <w:rPr>
          <w:sz w:val="20"/>
        </w:rPr>
        <w:br w:type="textWrapping"/>
      </w:r>
      <w:r>
        <w:rPr>
          <w:sz w:val="20"/>
        </w:rPr>
        <w:t>#import "XFZLoadingView.h"</w:t>
      </w:r>
      <w:r>
        <w:rPr>
          <w:sz w:val="20"/>
        </w:rPr>
        <w:br w:type="textWrapping"/>
      </w:r>
      <w:r>
        <w:rPr>
          <w:sz w:val="20"/>
        </w:rPr>
        <w:t>#import "XFZPromptMaskView.h"</w:t>
      </w:r>
      <w:r>
        <w:rPr>
          <w:sz w:val="20"/>
        </w:rPr>
        <w:br w:type="textWrapping"/>
      </w:r>
      <w:r>
        <w:rPr>
          <w:sz w:val="20"/>
        </w:rPr>
        <w:t>#import "XFZShoppingCarModel.h"</w:t>
      </w:r>
      <w:r>
        <w:rPr>
          <w:sz w:val="20"/>
        </w:rPr>
        <w:br w:type="textWrapping"/>
      </w:r>
      <w:r>
        <w:rPr>
          <w:sz w:val="20"/>
        </w:rPr>
        <w:t>#import "XFZMoreShopSCVC.h"</w:t>
      </w:r>
      <w:r>
        <w:rPr>
          <w:sz w:val="20"/>
        </w:rPr>
        <w:br w:type="textWrapping"/>
      </w:r>
      <w:r>
        <w:rPr>
          <w:sz w:val="20"/>
        </w:rPr>
        <w:t>#import "XFZLoginVC.h"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#import "XFZShopListTopSectionView.h"</w:t>
      </w:r>
      <w:r>
        <w:rPr>
          <w:sz w:val="20"/>
        </w:rPr>
        <w:br w:type="textWrapping"/>
      </w:r>
      <w:r>
        <w:rPr>
          <w:sz w:val="20"/>
        </w:rPr>
        <w:t>#import "LWMLogoView.h"</w:t>
      </w:r>
      <w:r>
        <w:rPr>
          <w:sz w:val="20"/>
        </w:rPr>
        <w:br w:type="textWrapping"/>
      </w:r>
      <w:r>
        <w:rPr>
          <w:sz w:val="20"/>
        </w:rPr>
        <w:t>#define kNavBarLeftMargin [self getSizeWithSmall:16 middle:16 large:20]</w:t>
      </w:r>
      <w:r>
        <w:rPr>
          <w:sz w:val="20"/>
        </w:rPr>
        <w:br w:type="textWrapping"/>
      </w:r>
      <w:r>
        <w:rPr>
          <w:sz w:val="20"/>
        </w:rPr>
        <w:t>@interface XFZMicroPageShopListVC ()&lt;UITableViewDelegate,XFZShopListTopSectionViewDelegate&gt;</w:t>
      </w:r>
      <w:r>
        <w:rPr>
          <w:sz w:val="20"/>
        </w:rPr>
        <w:br w:type="textWrapping"/>
      </w:r>
      <w:r>
        <w:rPr>
          <w:sz w:val="20"/>
        </w:rPr>
        <w:t>@property (nonatomic, strong) XFZHomeShopListView *homeTableView;</w:t>
      </w:r>
      <w:r>
        <w:rPr>
          <w:sz w:val="20"/>
        </w:rPr>
        <w:br w:type="textWrapping"/>
      </w:r>
      <w:r>
        <w:rPr>
          <w:sz w:val="20"/>
        </w:rPr>
        <w:t>@property (nonatomic, strong) UIButton *moreShoppingCarButton;</w:t>
      </w:r>
      <w:r>
        <w:rPr>
          <w:sz w:val="20"/>
        </w:rPr>
        <w:br w:type="textWrapping"/>
      </w:r>
      <w:r>
        <w:rPr>
          <w:sz w:val="20"/>
        </w:rPr>
        <w:t>@property (nonatomic, weak) UILabel *shopCountLabel;</w:t>
      </w:r>
      <w:r>
        <w:rPr>
          <w:sz w:val="20"/>
        </w:rPr>
        <w:br w:type="textWrapping"/>
      </w:r>
      <w:r>
        <w:rPr>
          <w:sz w:val="20"/>
        </w:rPr>
        <w:t>@property (nonatomic, strong) XFZShopListTopSectionView *topHoldSelectView;</w:t>
      </w:r>
      <w:r>
        <w:rPr>
          <w:sz w:val="20"/>
        </w:rPr>
        <w:br w:type="textWrapping"/>
      </w:r>
      <w:r>
        <w:rPr>
          <w:sz w:val="20"/>
        </w:rPr>
        <w:t>@property (nonatomic, strong) XFZLoadingView *loadingView;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*emptyTipMaskView;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*failedTipMaskView;</w:t>
      </w:r>
      <w:r>
        <w:rPr>
          <w:sz w:val="20"/>
        </w:rPr>
        <w:br w:type="textWrapping"/>
      </w:r>
      <w:r>
        <w:rPr>
          <w:sz w:val="20"/>
        </w:rPr>
        <w:t>@property (nonatomic, assign) NSInteger page;</w:t>
      </w:r>
      <w:r>
        <w:rPr>
          <w:sz w:val="20"/>
        </w:rPr>
        <w:br w:type="textWrapping"/>
      </w:r>
      <w:r>
        <w:rPr>
          <w:sz w:val="20"/>
        </w:rPr>
        <w:t xml:space="preserve"> 排序数组</w:t>
      </w:r>
      <w:r>
        <w:rPr>
          <w:sz w:val="20"/>
        </w:rPr>
        <w:br w:type="textWrapping"/>
      </w:r>
      <w:r>
        <w:rPr>
          <w:sz w:val="20"/>
        </w:rPr>
        <w:t>@property(nonatomic,strong)NSMutableArray *sorts;</w:t>
      </w:r>
      <w:r>
        <w:rPr>
          <w:sz w:val="20"/>
        </w:rPr>
        <w:br w:type="textWrapping"/>
      </w:r>
      <w:r>
        <w:rPr>
          <w:sz w:val="20"/>
        </w:rPr>
        <w:t xml:space="preserve"> 筛选条件数组</w:t>
      </w:r>
      <w:r>
        <w:rPr>
          <w:sz w:val="20"/>
        </w:rPr>
        <w:br w:type="textWrapping"/>
      </w:r>
      <w:r>
        <w:rPr>
          <w:sz w:val="20"/>
        </w:rPr>
        <w:t>@property(nonatomic,strong)NSMutableArray *filters;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XFZMicroPageShopListVC {</w:t>
      </w:r>
      <w:r>
        <w:rPr>
          <w:sz w:val="20"/>
        </w:rPr>
        <w:br w:type="textWrapping"/>
      </w:r>
      <w:r>
        <w:rPr>
          <w:sz w:val="20"/>
        </w:rPr>
        <w:t xml:space="preserve">    BOOL _locationButtonWillHide;</w:t>
      </w:r>
      <w:r>
        <w:rPr>
          <w:sz w:val="20"/>
        </w:rPr>
        <w:br w:type="textWrapping"/>
      </w:r>
      <w:r>
        <w:rPr>
          <w:sz w:val="20"/>
        </w:rPr>
        <w:t xml:space="preserve">    CGFloat minSelectViewHeight;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LifeCycle</w:t>
      </w:r>
      <w:r>
        <w:rPr>
          <w:sz w:val="20"/>
        </w:rPr>
        <w:br w:type="textWrapping"/>
      </w:r>
      <w:r>
        <w:rPr>
          <w:sz w:val="20"/>
        </w:rPr>
        <w:t>- (void)viewWillAppear:(BOOL)animated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setNavigationBarHidden:NO 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@"店铺列表";</w:t>
      </w:r>
      <w:r>
        <w:rPr>
          <w:sz w:val="20"/>
        </w:rPr>
        <w:br w:type="textWrapping"/>
      </w:r>
      <w:r>
        <w:rPr>
          <w:sz w:val="20"/>
        </w:rPr>
        <w:t xml:space="preserve">    self.page = 1;</w:t>
      </w:r>
      <w:r>
        <w:rPr>
          <w:sz w:val="20"/>
        </w:rPr>
        <w:br w:type="textWrapping"/>
      </w:r>
      <w:r>
        <w:rPr>
          <w:sz w:val="20"/>
        </w:rPr>
        <w:t xml:space="preserve">    [self registerNotification];</w:t>
      </w:r>
      <w:r>
        <w:rPr>
          <w:sz w:val="20"/>
        </w:rPr>
        <w:br w:type="textWrapping"/>
      </w:r>
      <w:r>
        <w:rPr>
          <w:sz w:val="20"/>
        </w:rPr>
        <w:t xml:space="preserve">    [self setupMainUI];</w:t>
      </w:r>
      <w:r>
        <w:rPr>
          <w:sz w:val="20"/>
        </w:rPr>
        <w:br w:type="textWrapping"/>
      </w:r>
      <w:r>
        <w:rPr>
          <w:sz w:val="20"/>
        </w:rPr>
        <w:t xml:space="preserve">    [self loadDataIsRfresh:NO isFilter:NO];</w:t>
      </w:r>
      <w:r>
        <w:rPr>
          <w:sz w:val="20"/>
        </w:rPr>
        <w:br w:type="textWrapping"/>
      </w:r>
      <w:r>
        <w:rPr>
          <w:sz w:val="20"/>
        </w:rPr>
        <w:t xml:space="preserve">    self.currentType_id = nil;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界面设置</w:t>
      </w:r>
      <w:r>
        <w:rPr>
          <w:sz w:val="20"/>
        </w:rPr>
        <w:br w:type="textWrapping"/>
      </w:r>
      <w:r>
        <w:rPr>
          <w:sz w:val="20"/>
        </w:rPr>
        <w:t>- (void)setupMainUI{</w:t>
      </w:r>
      <w:r>
        <w:rPr>
          <w:sz w:val="20"/>
        </w:rPr>
        <w:br w:type="textWrapping"/>
      </w:r>
      <w:r>
        <w:rPr>
          <w:sz w:val="20"/>
        </w:rPr>
        <w:t xml:space="preserve">    CGSize size = self.topHoldSelectView.bounds.size;</w:t>
      </w:r>
      <w:r>
        <w:rPr>
          <w:sz w:val="20"/>
        </w:rPr>
        <w:br w:type="textWrapping"/>
      </w:r>
      <w:r>
        <w:rPr>
          <w:sz w:val="20"/>
        </w:rPr>
        <w:t xml:space="preserve">    minSelectViewHeight = size.height;</w:t>
      </w:r>
      <w:r>
        <w:rPr>
          <w:sz w:val="20"/>
        </w:rPr>
        <w:br w:type="textWrapping"/>
      </w:r>
      <w:r>
        <w:rPr>
          <w:sz w:val="20"/>
        </w:rPr>
        <w:t xml:space="preserve">    [self.view insertSubview:self.homeTableView atIndex:0];</w:t>
      </w:r>
      <w:r>
        <w:rPr>
          <w:sz w:val="20"/>
        </w:rPr>
        <w:br w:type="textWrapping"/>
      </w:r>
    </w:p>
    <w:p w14:paraId="3F15F6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74BDD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"XFZMoreShopSCVC.h"</w:t>
      </w:r>
      <w:r>
        <w:rPr>
          <w:sz w:val="20"/>
        </w:rPr>
        <w:br w:type="textWrapping"/>
      </w:r>
      <w:r>
        <w:rPr>
          <w:sz w:val="20"/>
        </w:rPr>
        <w:t>#import "XFZShoppingCarNetWorkTool.h"</w:t>
      </w:r>
      <w:r>
        <w:rPr>
          <w:sz w:val="20"/>
        </w:rPr>
        <w:br w:type="textWrapping"/>
      </w:r>
      <w:r>
        <w:rPr>
          <w:sz w:val="20"/>
        </w:rPr>
        <w:t>#import "XFZShoppingCarModel.h"</w:t>
      </w:r>
      <w:r>
        <w:rPr>
          <w:sz w:val="20"/>
        </w:rPr>
        <w:br w:type="textWrapping"/>
      </w:r>
      <w:r>
        <w:rPr>
          <w:sz w:val="20"/>
        </w:rPr>
        <w:t>#import "XFZShoppingCarViewCell.h"</w:t>
      </w:r>
      <w:r>
        <w:rPr>
          <w:sz w:val="20"/>
        </w:rPr>
        <w:br w:type="textWrapping"/>
      </w:r>
      <w:r>
        <w:rPr>
          <w:sz w:val="20"/>
        </w:rPr>
        <w:t>#import "XFZLoadingView.h"</w:t>
      </w:r>
      <w:r>
        <w:rPr>
          <w:sz w:val="20"/>
        </w:rPr>
        <w:br w:type="textWrapping"/>
      </w:r>
      <w:r>
        <w:rPr>
          <w:sz w:val="20"/>
        </w:rPr>
        <w:t>#import "XFZPromptMaskView.h"</w:t>
      </w:r>
      <w:r>
        <w:rPr>
          <w:sz w:val="20"/>
        </w:rPr>
        <w:br w:type="textWrapping"/>
      </w:r>
      <w:r>
        <w:rPr>
          <w:sz w:val="20"/>
        </w:rPr>
        <w:t>#import "XFZHomeMoreSCModel.h"</w:t>
      </w:r>
      <w:r>
        <w:rPr>
          <w:sz w:val="20"/>
        </w:rPr>
        <w:br w:type="textWrapping"/>
      </w:r>
      <w:r>
        <w:rPr>
          <w:sz w:val="20"/>
        </w:rPr>
        <w:t>#import "XFZChooseVC.h"</w:t>
      </w:r>
      <w:r>
        <w:rPr>
          <w:sz w:val="20"/>
        </w:rPr>
        <w:br w:type="textWrapping"/>
      </w:r>
      <w:r>
        <w:rPr>
          <w:sz w:val="20"/>
        </w:rPr>
        <w:t>#import "XFZShoppingCarVC.h"</w:t>
      </w:r>
      <w:r>
        <w:rPr>
          <w:sz w:val="20"/>
        </w:rPr>
        <w:br w:type="textWrapping"/>
      </w:r>
      <w:r>
        <w:rPr>
          <w:sz w:val="20"/>
        </w:rPr>
        <w:t>#import "XFZChooseNetWorkTool.h"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static NSString *shoppingCarViewCellReuseID = @"shoppingCarViewCellReuseID";</w:t>
      </w:r>
      <w:r>
        <w:rPr>
          <w:sz w:val="20"/>
        </w:rPr>
        <w:br w:type="textWrapping"/>
      </w:r>
      <w:r>
        <w:rPr>
          <w:sz w:val="20"/>
        </w:rPr>
        <w:t>@interface XFZMoreShopSCVC ()&lt;UITableViewDataSource,UITableViewDelegate&gt;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*shopListView;</w:t>
      </w:r>
      <w:r>
        <w:rPr>
          <w:sz w:val="20"/>
        </w:rPr>
        <w:br w:type="textWrapping"/>
      </w:r>
      <w:r>
        <w:rPr>
          <w:sz w:val="20"/>
        </w:rPr>
        <w:t>@property (nonatomic, strong) XFZLoadingView *loadingView;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*emptyTipMaskView;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*failedTipMaskView;</w:t>
      </w:r>
      <w:r>
        <w:rPr>
          <w:sz w:val="20"/>
        </w:rPr>
        <w:br w:type="textWrapping"/>
      </w:r>
      <w:r>
        <w:rPr>
          <w:sz w:val="20"/>
        </w:rPr>
        <w:t>@property (nonatomic, strong) XFZHomeMoreSCModel *moreShopShoppingCarModel;</w:t>
      </w:r>
      <w:r>
        <w:rPr>
          <w:sz w:val="20"/>
        </w:rPr>
        <w:br w:type="textWrapping"/>
      </w:r>
      <w:r>
        <w:rPr>
          <w:sz w:val="20"/>
        </w:rPr>
        <w:t>@property (nonatomic, copy) NSArray &lt;NSString *&gt; *closeShop_ids;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XFZMoreShopSCVC {</w:t>
      </w:r>
      <w:r>
        <w:rPr>
          <w:sz w:val="20"/>
        </w:rPr>
        <w:br w:type="textWrapping"/>
      </w:r>
      <w:r>
        <w:rPr>
          <w:sz w:val="20"/>
        </w:rPr>
        <w:t xml:space="preserve">    NSArray &lt;NSArray &lt;XFZChooseGoodModel *&gt; *&gt; *_shopArray;</w:t>
      </w:r>
      <w:r>
        <w:rPr>
          <w:sz w:val="20"/>
        </w:rPr>
        <w:br w:type="textWrapping"/>
      </w:r>
      <w:r>
        <w:rPr>
          <w:sz w:val="20"/>
        </w:rPr>
        <w:t xml:space="preserve">    NSArray &lt;XFZHomeMoreSCShopModel *&gt; *_shopModels;</w:t>
      </w:r>
      <w:r>
        <w:rPr>
          <w:sz w:val="20"/>
        </w:rPr>
        <w:br w:type="textWrapping"/>
      </w:r>
      <w:r>
        <w:rPr>
          <w:sz w:val="20"/>
        </w:rPr>
        <w:t xml:space="preserve">    NSMutableArray &lt;NSArray *&gt; *_promptTitles;</w:t>
      </w:r>
      <w:r>
        <w:rPr>
          <w:sz w:val="20"/>
        </w:rPr>
        <w:br w:type="textWrapping"/>
      </w:r>
      <w:r>
        <w:rPr>
          <w:sz w:val="20"/>
        </w:rPr>
        <w:t xml:space="preserve">    NSMutableArray &lt;NSArray *&gt; *_promptValues;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(void)viewWillAppear:(BOOL)animated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setNavigationBarHidden:NO animated:YES];</w:t>
      </w:r>
      <w:r>
        <w:rPr>
          <w:sz w:val="20"/>
        </w:rPr>
        <w:br w:type="textWrapping"/>
      </w:r>
      <w:r>
        <w:rPr>
          <w:sz w:val="20"/>
        </w:rPr>
        <w:t xml:space="preserve">    [self loadMainData];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addSubview:self.loadingView];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addSubview:self.emptyTipMaskView];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addSubview:self.failedTipMaskView];</w:t>
      </w:r>
      <w:r>
        <w:rPr>
          <w:sz w:val="20"/>
        </w:rPr>
        <w:br w:type="textWrapping"/>
      </w:r>
      <w:r>
        <w:rPr>
          <w:sz w:val="20"/>
        </w:rPr>
        <w:t xml:space="preserve">    [self.loadingView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[self.failedTipMaskView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[self.emptyTipMaskView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 setupMainUI];</w:t>
      </w:r>
      <w:r>
        <w:rPr>
          <w:sz w:val="20"/>
        </w:rPr>
        <w:br w:type="textWrapping"/>
      </w:r>
    </w:p>
    <w:p w14:paraId="0E697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BB345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#import "XFZChooseGoodNatureModel.h"</w:t>
      </w:r>
      <w:r>
        <w:rPr>
          <w:sz w:val="20"/>
        </w:rPr>
        <w:br w:type="textWrapping"/>
      </w:r>
      <w:r>
        <w:rPr>
          <w:sz w:val="20"/>
        </w:rPr>
        <w:t>@class XFZHomeMoreSCShopModel;</w:t>
      </w:r>
      <w:r>
        <w:rPr>
          <w:sz w:val="20"/>
        </w:rPr>
        <w:br w:type="textWrapping"/>
      </w:r>
      <w:r>
        <w:rPr>
          <w:sz w:val="20"/>
        </w:rPr>
        <w:t>@class XFZHomeMoreSCGoodModel;</w:t>
      </w:r>
      <w:r>
        <w:rPr>
          <w:sz w:val="20"/>
        </w:rPr>
        <w:br w:type="textWrapping"/>
      </w:r>
      <w:r>
        <w:rPr>
          <w:sz w:val="20"/>
        </w:rPr>
        <w:t>@class XFZHomeMoreSCPromotionModel;</w:t>
      </w:r>
      <w:r>
        <w:rPr>
          <w:sz w:val="20"/>
        </w:rPr>
        <w:br w:type="textWrapping"/>
      </w:r>
      <w:r>
        <w:rPr>
          <w:sz w:val="20"/>
        </w:rPr>
        <w:t>@class XFZHomeMoreSCGoodNatureModel;</w:t>
      </w:r>
      <w:r>
        <w:rPr>
          <w:sz w:val="20"/>
        </w:rPr>
        <w:br w:type="textWrapping"/>
      </w:r>
      <w:r>
        <w:rPr>
          <w:sz w:val="20"/>
        </w:rPr>
        <w:t>@class XFZHomeMoreSCGoodDataModel;</w:t>
      </w:r>
      <w:r>
        <w:rPr>
          <w:sz w:val="20"/>
        </w:rPr>
        <w:br w:type="textWrapping"/>
      </w:r>
      <w:r>
        <w:rPr>
          <w:sz w:val="20"/>
        </w:rPr>
        <w:t>@class XFZHomeMoreSCPackageModel;</w:t>
      </w:r>
      <w:r>
        <w:rPr>
          <w:sz w:val="20"/>
        </w:rPr>
        <w:br w:type="textWrapping"/>
      </w:r>
      <w:r>
        <w:rPr>
          <w:sz w:val="20"/>
        </w:rPr>
        <w:t>@class XFZHomeMoreSCPackageNatureModel;</w:t>
      </w:r>
      <w:r>
        <w:rPr>
          <w:sz w:val="20"/>
        </w:rPr>
        <w:br w:type="textWrapping"/>
      </w:r>
      <w:r>
        <w:rPr>
          <w:sz w:val="20"/>
        </w:rPr>
        <w:t>@class XFZHomeMoreSCPackageValueModel;</w:t>
      </w:r>
      <w:r>
        <w:rPr>
          <w:sz w:val="20"/>
        </w:rPr>
        <w:br w:type="textWrapping"/>
      </w:r>
      <w:r>
        <w:rPr>
          <w:sz w:val="20"/>
        </w:rPr>
        <w:t>@class XFZChooseMemberGradePriceModel;</w:t>
      </w:r>
      <w:r>
        <w:rPr>
          <w:sz w:val="20"/>
        </w:rPr>
        <w:br w:type="textWrapping"/>
      </w:r>
      <w:r>
        <w:rPr>
          <w:sz w:val="20"/>
        </w:rPr>
        <w:t xml:space="preserve"> 多店购物车数据模型</w:t>
      </w:r>
      <w:r>
        <w:rPr>
          <w:sz w:val="20"/>
        </w:rPr>
        <w:br w:type="textWrapping"/>
      </w:r>
      <w:r>
        <w:rPr>
          <w:sz w:val="20"/>
        </w:rPr>
        <w:t>@interface XFZHomeMoreSCModel : NSObject</w:t>
      </w:r>
      <w:r>
        <w:rPr>
          <w:sz w:val="20"/>
        </w:rPr>
        <w:br w:type="textWrapping"/>
      </w:r>
      <w:r>
        <w:rPr>
          <w:sz w:val="20"/>
        </w:rPr>
        <w:t>@property (nonatomic, copy) NSString *isShopMember;</w:t>
      </w:r>
      <w:r>
        <w:rPr>
          <w:sz w:val="20"/>
        </w:rPr>
        <w:br w:type="textWrapping"/>
      </w:r>
      <w:r>
        <w:rPr>
          <w:sz w:val="20"/>
        </w:rPr>
        <w:t>@property (nonatomic, copy) NSString *memberFreeze;</w:t>
      </w:r>
      <w:r>
        <w:rPr>
          <w:sz w:val="20"/>
        </w:rPr>
        <w:br w:type="textWrapping"/>
      </w:r>
      <w:r>
        <w:rPr>
          <w:sz w:val="20"/>
        </w:rPr>
        <w:t>@property (nonatomic, copy) NSString *sysTime;</w:t>
      </w:r>
      <w:r>
        <w:rPr>
          <w:sz w:val="20"/>
        </w:rPr>
        <w:br w:type="textWrapping"/>
      </w:r>
      <w:r>
        <w:rPr>
          <w:sz w:val="20"/>
        </w:rPr>
        <w:t>@property (nonatomic, copy) NSArray &lt;XFZHomeMoreSCShopModel *&gt; *shoplist;</w:t>
      </w:r>
      <w:r>
        <w:rPr>
          <w:sz w:val="20"/>
        </w:rPr>
        <w:br w:type="textWrapping"/>
      </w:r>
      <w:r>
        <w:rPr>
          <w:sz w:val="20"/>
        </w:rPr>
        <w:t>@property (nonatomic, copy) NSArray &lt;XFZHomeMoreSCGoodModel *&gt; *foodlist;</w:t>
      </w:r>
      <w:r>
        <w:rPr>
          <w:sz w:val="20"/>
        </w:rPr>
        <w:br w:type="textWrapping"/>
      </w:r>
      <w:r>
        <w:rPr>
          <w:sz w:val="20"/>
        </w:rPr>
        <w:t>@property (nonatomic, copy) NSArray &lt;XFZHomeMoreSCPackageModel *&gt; *food_package;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 xml:space="preserve"> 店铺</w:t>
      </w:r>
      <w:r>
        <w:rPr>
          <w:sz w:val="20"/>
        </w:rPr>
        <w:br w:type="textWrapping"/>
      </w:r>
      <w:r>
        <w:rPr>
          <w:sz w:val="20"/>
        </w:rPr>
        <w:t>@interface XFZHomeMoreSCShopModel : NSObject</w:t>
      </w:r>
      <w:r>
        <w:rPr>
          <w:sz w:val="20"/>
        </w:rPr>
        <w:br w:type="textWrapping"/>
      </w:r>
      <w:r>
        <w:rPr>
          <w:sz w:val="20"/>
        </w:rPr>
        <w:t>@property (nonatomic, copy) NSString *shop_id;</w:t>
      </w:r>
      <w:r>
        <w:rPr>
          <w:sz w:val="20"/>
        </w:rPr>
        <w:br w:type="textWrapping"/>
      </w:r>
      <w:r>
        <w:rPr>
          <w:sz w:val="20"/>
        </w:rPr>
        <w:t>@property (nonatomic, copy) NSString *shopname;</w:t>
      </w:r>
      <w:r>
        <w:rPr>
          <w:sz w:val="20"/>
        </w:rPr>
        <w:br w:type="textWrapping"/>
      </w:r>
      <w:r>
        <w:rPr>
          <w:sz w:val="20"/>
        </w:rPr>
        <w:t xml:space="preserve"> 店铺icon</w:t>
      </w:r>
      <w:r>
        <w:rPr>
          <w:sz w:val="20"/>
        </w:rPr>
        <w:br w:type="textWrapping"/>
      </w:r>
      <w:r>
        <w:rPr>
          <w:sz w:val="20"/>
        </w:rPr>
        <w:t>@property(nonatomic,copy)NSString *shopimage;</w:t>
      </w:r>
      <w:r>
        <w:rPr>
          <w:sz w:val="20"/>
        </w:rPr>
        <w:br w:type="textWrapping"/>
      </w:r>
      <w:r>
        <w:rPr>
          <w:sz w:val="20"/>
        </w:rPr>
        <w:t>@property (nonatomic, copy) NSString *basicprice;</w:t>
      </w:r>
      <w:r>
        <w:rPr>
          <w:sz w:val="20"/>
        </w:rPr>
        <w:br w:type="textWrapping"/>
      </w:r>
      <w:r>
        <w:rPr>
          <w:sz w:val="20"/>
        </w:rPr>
        <w:t>@property (nonatomic, copy) NSString *is_first_order;</w:t>
      </w:r>
      <w:r>
        <w:rPr>
          <w:sz w:val="20"/>
        </w:rPr>
        <w:br w:type="textWrapping"/>
      </w:r>
      <w:r>
        <w:rPr>
          <w:sz w:val="20"/>
        </w:rPr>
        <w:t>@property (nonatomic, copy) NSString *is_first_discount;</w:t>
      </w:r>
      <w:r>
        <w:rPr>
          <w:sz w:val="20"/>
        </w:rPr>
        <w:br w:type="textWrapping"/>
      </w:r>
      <w:r>
        <w:rPr>
          <w:sz w:val="20"/>
        </w:rPr>
        <w:t>@property (nonatomic, copy) NSString *first_discount;</w:t>
      </w:r>
      <w:r>
        <w:rPr>
          <w:sz w:val="20"/>
        </w:rPr>
        <w:br w:type="textWrapping"/>
      </w:r>
      <w:r>
        <w:rPr>
          <w:sz w:val="20"/>
        </w:rPr>
        <w:t>@property (nonatomic, copy) NSString *shop_first_order;</w:t>
      </w:r>
      <w:r>
        <w:rPr>
          <w:sz w:val="20"/>
        </w:rPr>
        <w:br w:type="textWrapping"/>
      </w:r>
      <w:r>
        <w:rPr>
          <w:sz w:val="20"/>
        </w:rPr>
        <w:t>@property (nonatomic, copy) NSString *is_shop_first_discount;</w:t>
      </w:r>
      <w:r>
        <w:rPr>
          <w:sz w:val="20"/>
        </w:rPr>
        <w:br w:type="textWrapping"/>
      </w:r>
      <w:r>
        <w:rPr>
          <w:sz w:val="20"/>
        </w:rPr>
        <w:t>@property (nonatomic, copy) NSString *shop_first_discount;</w:t>
      </w:r>
      <w:r>
        <w:rPr>
          <w:sz w:val="20"/>
        </w:rPr>
        <w:br w:type="textWrapping"/>
      </w:r>
      <w:r>
        <w:rPr>
          <w:sz w:val="20"/>
        </w:rPr>
        <w:t>@property (nonatomic, copy) NSString *worktime;</w:t>
      </w:r>
      <w:r>
        <w:rPr>
          <w:sz w:val="20"/>
        </w:rPr>
        <w:br w:type="textWrapping"/>
      </w:r>
      <w:r>
        <w:rPr>
          <w:sz w:val="20"/>
        </w:rPr>
        <w:t>@property (nonatomic, copy) NSString *open_promotion;</w:t>
      </w:r>
      <w:r>
        <w:rPr>
          <w:sz w:val="20"/>
        </w:rPr>
        <w:br w:type="textWrapping"/>
      </w:r>
      <w:r>
        <w:rPr>
          <w:sz w:val="20"/>
        </w:rPr>
        <w:t>@property (nonatomic, copy) NSArray &lt;XFZHomeMoreSCPromotionModel *&gt; *promotion;</w:t>
      </w:r>
      <w:r>
        <w:rPr>
          <w:sz w:val="20"/>
        </w:rPr>
        <w:br w:type="textWrapping"/>
      </w:r>
      <w:r>
        <w:rPr>
          <w:sz w:val="20"/>
        </w:rPr>
        <w:t xml:space="preserve"> 预订单信息</w:t>
      </w:r>
      <w:r>
        <w:rPr>
          <w:sz w:val="20"/>
        </w:rPr>
        <w:br w:type="textWrapping"/>
      </w:r>
      <w:r>
        <w:rPr>
          <w:sz w:val="20"/>
        </w:rPr>
        <w:t>@property(nonatomic,copy)NSString *outtime_info;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 xml:space="preserve"> 满减</w:t>
      </w:r>
      <w:r>
        <w:rPr>
          <w:sz w:val="20"/>
        </w:rPr>
        <w:br w:type="textWrapping"/>
      </w:r>
      <w:r>
        <w:rPr>
          <w:sz w:val="20"/>
        </w:rPr>
        <w:t>@interface XFZHomeMoreSCPromotionModel : NSObject</w:t>
      </w:r>
      <w:r>
        <w:rPr>
          <w:sz w:val="20"/>
        </w:rPr>
        <w:br w:type="textWrapping"/>
      </w:r>
      <w:r>
        <w:rPr>
          <w:sz w:val="20"/>
        </w:rPr>
        <w:t>@property (nonatomic, copy) NSString *amount;</w:t>
      </w:r>
      <w:r>
        <w:rPr>
          <w:sz w:val="20"/>
        </w:rPr>
        <w:br w:type="textWrapping"/>
      </w:r>
      <w:r>
        <w:rPr>
          <w:sz w:val="20"/>
        </w:rPr>
        <w:t>@property (nonatomic, copy) NSString *discount;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 xml:space="preserve"> 商品</w:t>
      </w:r>
      <w:r>
        <w:rPr>
          <w:sz w:val="20"/>
        </w:rPr>
        <w:br w:type="textWrapping"/>
      </w:r>
      <w:r>
        <w:rPr>
          <w:sz w:val="20"/>
        </w:rPr>
        <w:t>@interface XFZHomeMoreSCGoodModel : NSObject</w:t>
      </w:r>
      <w:r>
        <w:rPr>
          <w:sz w:val="20"/>
        </w:rPr>
        <w:br w:type="textWrapping"/>
      </w:r>
      <w:r>
        <w:rPr>
          <w:sz w:val="20"/>
        </w:rPr>
        <w:t>@property (copy, nonatomic) NSString *switch_discount;</w:t>
      </w:r>
      <w:r>
        <w:rPr>
          <w:sz w:val="20"/>
        </w:rPr>
        <w:br w:type="textWrapping"/>
      </w:r>
      <w:r>
        <w:rPr>
          <w:sz w:val="20"/>
        </w:rPr>
        <w:t>@property (nonatomic, copy) NSString *num_discount;</w:t>
      </w:r>
      <w:r>
        <w:rPr>
          <w:sz w:val="20"/>
        </w:rPr>
        <w:br w:type="textWrapping"/>
      </w:r>
      <w:r>
        <w:rPr>
          <w:sz w:val="20"/>
        </w:rPr>
        <w:t>@property (nonatomic, copy) NSString *rate_discount;</w:t>
      </w:r>
      <w:r>
        <w:rPr>
          <w:sz w:val="20"/>
        </w:rPr>
        <w:br w:type="textWrapping"/>
      </w:r>
      <w:r>
        <w:rPr>
          <w:sz w:val="20"/>
        </w:rPr>
        <w:t>@property (nonatomic, copy) NSString *name;</w:t>
      </w:r>
      <w:r>
        <w:rPr>
          <w:sz w:val="20"/>
        </w:rPr>
        <w:br w:type="textWrapping"/>
      </w:r>
    </w:p>
    <w:p w14:paraId="06A0E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DA0A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"XFZHomeMoreSCModel.h"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#import "XFZChooseGoodModel.h"</w:t>
      </w:r>
      <w:r>
        <w:rPr>
          <w:sz w:val="20"/>
        </w:rPr>
        <w:br w:type="textWrapping"/>
      </w:r>
      <w:r>
        <w:rPr>
          <w:sz w:val="20"/>
        </w:rPr>
        <w:t>@implementation XFZHomeMoreSCModel</w:t>
      </w:r>
      <w:r>
        <w:rPr>
          <w:sz w:val="20"/>
        </w:rPr>
        <w:br w:type="textWrapping"/>
      </w:r>
      <w:r>
        <w:rPr>
          <w:sz w:val="20"/>
        </w:rPr>
        <w:t>- (void)setValue:(id)value forUndefinedKey:(NSString *)key {}</w:t>
      </w:r>
      <w:r>
        <w:rPr>
          <w:sz w:val="20"/>
        </w:rPr>
        <w:br w:type="textWrapping"/>
      </w:r>
      <w:r>
        <w:rPr>
          <w:sz w:val="20"/>
        </w:rPr>
        <w:t xml:space="preserve"> 重写该方法用于告知框架 模型中的数组装的元素是什么类型</w:t>
      </w:r>
      <w:r>
        <w:rPr>
          <w:sz w:val="20"/>
        </w:rPr>
        <w:br w:type="textWrapping"/>
      </w:r>
      <w:r>
        <w:rPr>
          <w:sz w:val="20"/>
        </w:rPr>
        <w:t>+ (nullable NSDictionary&lt;NSString *, id&gt; *)modelContainerPropertyGenericClass{</w:t>
      </w:r>
      <w:r>
        <w:rPr>
          <w:sz w:val="20"/>
        </w:rPr>
        <w:br w:type="textWrapping"/>
      </w:r>
      <w:r>
        <w:rPr>
          <w:sz w:val="20"/>
        </w:rPr>
        <w:t xml:space="preserve">    return @{</w:t>
      </w:r>
      <w:r>
        <w:rPr>
          <w:sz w:val="20"/>
        </w:rPr>
        <w:br w:type="textWrapping"/>
      </w:r>
      <w:r>
        <w:rPr>
          <w:sz w:val="20"/>
        </w:rPr>
        <w:t xml:space="preserve">             @"shoplist" : XFZHomeMoreSCShopModel.class,</w:t>
      </w:r>
      <w:r>
        <w:rPr>
          <w:sz w:val="20"/>
        </w:rPr>
        <w:br w:type="textWrapping"/>
      </w:r>
      <w:r>
        <w:rPr>
          <w:sz w:val="20"/>
        </w:rPr>
        <w:t xml:space="preserve">             @"foodlist" : XFZHomeMoreSCGoodModel.class,</w:t>
      </w:r>
      <w:r>
        <w:rPr>
          <w:sz w:val="20"/>
        </w:rPr>
        <w:br w:type="textWrapping"/>
      </w:r>
      <w:r>
        <w:rPr>
          <w:sz w:val="20"/>
        </w:rPr>
        <w:t xml:space="preserve">             @"food_package" : XFZHomeMoreSCPackageModel.class</w:t>
      </w:r>
      <w:r>
        <w:rPr>
          <w:sz w:val="20"/>
        </w:rPr>
        <w:br w:type="textWrapping"/>
      </w:r>
      <w:r>
        <w:rPr>
          <w:sz w:val="20"/>
        </w:rPr>
        <w:t xml:space="preserve">             };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属性匹配到键</w:t>
      </w:r>
      <w:r>
        <w:rPr>
          <w:sz w:val="20"/>
        </w:rPr>
        <w:br w:type="textWrapping"/>
      </w:r>
      <w:r>
        <w:rPr>
          <w:sz w:val="20"/>
        </w:rPr>
        <w:t>+ (NSDictionary *)modelCustomPropertyMapper {</w:t>
      </w:r>
      <w:r>
        <w:rPr>
          <w:sz w:val="20"/>
        </w:rPr>
        <w:br w:type="textWrapping"/>
      </w:r>
      <w:r>
        <w:rPr>
          <w:sz w:val="20"/>
        </w:rPr>
        <w:t xml:space="preserve">    return @{@"isShopMember" : @"IsShopMember"};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(void)setIsShopMember:(NSString *)isShopMember {</w:t>
      </w:r>
      <w:r>
        <w:rPr>
          <w:sz w:val="20"/>
        </w:rPr>
        <w:br w:type="textWrapping"/>
      </w:r>
      <w:r>
        <w:rPr>
          <w:sz w:val="20"/>
        </w:rPr>
        <w:t xml:space="preserve">    _isShopMember = isShopMember;</w:t>
      </w:r>
      <w:r>
        <w:rPr>
          <w:sz w:val="20"/>
        </w:rPr>
        <w:br w:type="textWrapping"/>
      </w:r>
      <w:r>
        <w:rPr>
          <w:sz w:val="20"/>
        </w:rPr>
        <w:t xml:space="preserve">    kShareUserInfoModel.is_member = isShopMember;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(void)setMemberFreeze:(NSString *)memberFreeze {</w:t>
      </w:r>
      <w:r>
        <w:rPr>
          <w:sz w:val="20"/>
        </w:rPr>
        <w:br w:type="textWrapping"/>
      </w:r>
      <w:r>
        <w:rPr>
          <w:sz w:val="20"/>
        </w:rPr>
        <w:t xml:space="preserve">    _memberFreeze = memberFreeze;</w:t>
      </w:r>
      <w:r>
        <w:rPr>
          <w:sz w:val="20"/>
        </w:rPr>
        <w:br w:type="textWrapping"/>
      </w:r>
      <w:r>
        <w:rPr>
          <w:sz w:val="20"/>
        </w:rPr>
        <w:t xml:space="preserve">    kShareUserInfoModel.is_freeze = memberFreeze;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XFZHomeMoreSCShopModel</w:t>
      </w:r>
      <w:r>
        <w:rPr>
          <w:sz w:val="20"/>
        </w:rPr>
        <w:br w:type="textWrapping"/>
      </w:r>
      <w:r>
        <w:rPr>
          <w:sz w:val="20"/>
        </w:rPr>
        <w:t>- (void)setValue:(id)value forUndefinedKey:(NSString *)key {}</w:t>
      </w:r>
      <w:r>
        <w:rPr>
          <w:sz w:val="20"/>
        </w:rPr>
        <w:br w:type="textWrapping"/>
      </w:r>
      <w:r>
        <w:rPr>
          <w:sz w:val="20"/>
        </w:rPr>
        <w:t xml:space="preserve"> 属性匹配到键</w:t>
      </w:r>
      <w:r>
        <w:rPr>
          <w:sz w:val="20"/>
        </w:rPr>
        <w:br w:type="textWrapping"/>
      </w:r>
      <w:r>
        <w:rPr>
          <w:sz w:val="20"/>
        </w:rPr>
        <w:t>+ (NSDictionary *)modelCustomPropertyMapper {</w:t>
      </w:r>
      <w:r>
        <w:rPr>
          <w:sz w:val="20"/>
        </w:rPr>
        <w:br w:type="textWrapping"/>
      </w:r>
      <w:r>
        <w:rPr>
          <w:sz w:val="20"/>
        </w:rPr>
        <w:t xml:space="preserve">    return @{@"shop_id" : @"id"};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重写该方法用于告知框架 模型中的数组装的元素是什么类型</w:t>
      </w:r>
      <w:r>
        <w:rPr>
          <w:sz w:val="20"/>
        </w:rPr>
        <w:br w:type="textWrapping"/>
      </w:r>
      <w:r>
        <w:rPr>
          <w:sz w:val="20"/>
        </w:rPr>
        <w:t>+ (nullable NSDictionary&lt;NSString *, id&gt; *)modelContainerPropertyGenericClass{</w:t>
      </w:r>
      <w:r>
        <w:rPr>
          <w:sz w:val="20"/>
        </w:rPr>
        <w:br w:type="textWrapping"/>
      </w:r>
      <w:r>
        <w:rPr>
          <w:sz w:val="20"/>
        </w:rPr>
        <w:t xml:space="preserve">    return @{</w:t>
      </w:r>
      <w:r>
        <w:rPr>
          <w:sz w:val="20"/>
        </w:rPr>
        <w:br w:type="textWrapping"/>
      </w:r>
      <w:r>
        <w:rPr>
          <w:sz w:val="20"/>
        </w:rPr>
        <w:t xml:space="preserve">             @"promotion" : XFZHomeMoreSCPromotionModel.class</w:t>
      </w:r>
      <w:r>
        <w:rPr>
          <w:sz w:val="20"/>
        </w:rPr>
        <w:br w:type="textWrapping"/>
      </w:r>
      <w:r>
        <w:rPr>
          <w:sz w:val="20"/>
        </w:rPr>
        <w:t xml:space="preserve">             };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XFZHomeMoreSCPromotionModel</w:t>
      </w:r>
      <w:r>
        <w:rPr>
          <w:sz w:val="20"/>
        </w:rPr>
        <w:br w:type="textWrapping"/>
      </w:r>
      <w:r>
        <w:rPr>
          <w:sz w:val="20"/>
        </w:rPr>
        <w:t>- (void)setValue:(id)value forUndefinedKey:(NSString *)key {}</w:t>
      </w:r>
      <w:r>
        <w:rPr>
          <w:sz w:val="20"/>
        </w:rPr>
        <w:br w:type="textWrapping"/>
      </w:r>
      <w:r>
        <w:rPr>
          <w:sz w:val="20"/>
        </w:rPr>
        <w:t>- (NSString *)description{</w:t>
      </w:r>
      <w:r>
        <w:rPr>
          <w:sz w:val="20"/>
        </w:rPr>
        <w:br w:type="textWrapping"/>
      </w:r>
      <w:r>
        <w:rPr>
          <w:sz w:val="20"/>
        </w:rPr>
        <w:t xml:space="preserve">    return [self yy_modelDescription];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XFZHomeMoreSCGoodModel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*member_price_old;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(void)setValue:(id)value forUndefinedKey:(NSString *)key {}</w:t>
      </w:r>
      <w:r>
        <w:rPr>
          <w:sz w:val="20"/>
        </w:rPr>
        <w:br w:type="textWrapping"/>
      </w:r>
    </w:p>
    <w:p w14:paraId="6C814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1FFB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#import "XFZHomeGood.h"</w:t>
      </w:r>
      <w:r>
        <w:rPr>
          <w:sz w:val="20"/>
        </w:rPr>
        <w:br w:type="textWrapping"/>
      </w:r>
      <w:r>
        <w:rPr>
          <w:sz w:val="20"/>
        </w:rPr>
        <w:t>@class XFZHomeActivityInfoModel;</w:t>
      </w:r>
      <w:r>
        <w:rPr>
          <w:sz w:val="20"/>
        </w:rPr>
        <w:br w:type="textWrapping"/>
      </w:r>
      <w:r>
        <w:rPr>
          <w:sz w:val="20"/>
        </w:rPr>
        <w:t>@class XFZHomeConsumInfoModel;</w:t>
      </w:r>
      <w:r>
        <w:rPr>
          <w:sz w:val="20"/>
        </w:rPr>
        <w:br w:type="textWrapping"/>
      </w:r>
      <w:r>
        <w:rPr>
          <w:sz w:val="20"/>
        </w:rPr>
        <w:t>@interface XFZHomeShop : NSObject</w:t>
      </w:r>
      <w:r>
        <w:rPr>
          <w:sz w:val="20"/>
        </w:rPr>
        <w:br w:type="textWrapping"/>
      </w:r>
      <w:r>
        <w:rPr>
          <w:sz w:val="20"/>
        </w:rPr>
        <w:t>@property (nonatomic, copy) NSString *shop_id;</w:t>
      </w:r>
      <w:r>
        <w:rPr>
          <w:sz w:val="20"/>
        </w:rPr>
        <w:br w:type="textWrapping"/>
      </w:r>
      <w:r>
        <w:rPr>
          <w:sz w:val="20"/>
        </w:rPr>
        <w:t>@property (nonatomic, copy) NSString *tag;</w:t>
      </w:r>
      <w:r>
        <w:rPr>
          <w:sz w:val="20"/>
        </w:rPr>
        <w:br w:type="textWrapping"/>
      </w:r>
      <w:r>
        <w:rPr>
          <w:sz w:val="20"/>
        </w:rPr>
        <w:t>@property (nonatomic, copy) NSString *admin_id;</w:t>
      </w:r>
      <w:r>
        <w:rPr>
          <w:sz w:val="20"/>
        </w:rPr>
        <w:br w:type="textWrapping"/>
      </w:r>
      <w:r>
        <w:rPr>
          <w:sz w:val="20"/>
        </w:rPr>
        <w:t>@property (nonatomic, copy) NSString *shopname;</w:t>
      </w:r>
      <w:r>
        <w:rPr>
          <w:sz w:val="20"/>
        </w:rPr>
        <w:br w:type="textWrapping"/>
      </w:r>
      <w:r>
        <w:rPr>
          <w:sz w:val="20"/>
        </w:rPr>
        <w:t>@property (nonatomic, copy) NSString *shop_label;</w:t>
      </w:r>
      <w:r>
        <w:rPr>
          <w:sz w:val="20"/>
        </w:rPr>
        <w:br w:type="textWrapping"/>
      </w:r>
      <w:r>
        <w:rPr>
          <w:sz w:val="20"/>
        </w:rPr>
        <w:t>@property (nonatomic, copy) NSString *shopimage;</w:t>
      </w:r>
      <w:r>
        <w:rPr>
          <w:sz w:val="20"/>
        </w:rPr>
        <w:br w:type="textWrapping"/>
      </w:r>
      <w:r>
        <w:rPr>
          <w:sz w:val="20"/>
        </w:rPr>
        <w:t>@property (nonatomic, copy) NSString *shopdes;</w:t>
      </w:r>
      <w:r>
        <w:rPr>
          <w:sz w:val="20"/>
        </w:rPr>
        <w:br w:type="textWrapping"/>
      </w:r>
      <w:r>
        <w:rPr>
          <w:sz w:val="20"/>
        </w:rPr>
        <w:t>@property (nonatomic, copy) NSString *notice;</w:t>
      </w:r>
      <w:r>
        <w:rPr>
          <w:sz w:val="20"/>
        </w:rPr>
        <w:br w:type="textWrapping"/>
      </w:r>
      <w:r>
        <w:rPr>
          <w:sz w:val="20"/>
        </w:rPr>
        <w:t>@property (nonatomic, copy) NSString *delivery_service;</w:t>
      </w:r>
      <w:r>
        <w:rPr>
          <w:sz w:val="20"/>
        </w:rPr>
        <w:br w:type="textWrapping"/>
      </w:r>
      <w:r>
        <w:rPr>
          <w:sz w:val="20"/>
        </w:rPr>
        <w:t xml:space="preserve"> 预计送达时间</w:t>
      </w:r>
      <w:r>
        <w:rPr>
          <w:sz w:val="20"/>
        </w:rPr>
        <w:br w:type="textWrapping"/>
      </w:r>
      <w:r>
        <w:rPr>
          <w:sz w:val="20"/>
        </w:rPr>
        <w:t>@property (nonatomic,copy) NSString *expected_delivery_times;</w:t>
      </w:r>
      <w:r>
        <w:rPr>
          <w:sz w:val="20"/>
        </w:rPr>
        <w:br w:type="textWrapping"/>
      </w:r>
      <w:r>
        <w:rPr>
          <w:sz w:val="20"/>
        </w:rPr>
        <w:t xml:space="preserve"> 是否显示送达时间</w:t>
      </w:r>
      <w:r>
        <w:rPr>
          <w:sz w:val="20"/>
        </w:rPr>
        <w:br w:type="textWrapping"/>
      </w:r>
      <w:r>
        <w:rPr>
          <w:sz w:val="20"/>
        </w:rPr>
        <w:t>@property(nonatomic,copy)NSString *is_show_expected_delivery;</w:t>
      </w:r>
      <w:r>
        <w:rPr>
          <w:sz w:val="20"/>
        </w:rPr>
        <w:br w:type="textWrapping"/>
      </w:r>
      <w:r>
        <w:rPr>
          <w:sz w:val="20"/>
        </w:rPr>
        <w:t>@property (nonatomic, copy) NSString *dis;</w:t>
      </w:r>
      <w:r>
        <w:rPr>
          <w:sz w:val="20"/>
        </w:rPr>
        <w:br w:type="textWrapping"/>
      </w:r>
      <w:r>
        <w:rPr>
          <w:sz w:val="20"/>
        </w:rPr>
        <w:t>@property (nonatomic, copy) NSString *type_id;</w:t>
      </w:r>
      <w:r>
        <w:rPr>
          <w:sz w:val="20"/>
        </w:rPr>
        <w:br w:type="textWrapping"/>
      </w:r>
      <w:r>
        <w:rPr>
          <w:sz w:val="20"/>
        </w:rPr>
        <w:t>@property (nonatomic, copy) NSString *worktime;</w:t>
      </w:r>
      <w:r>
        <w:rPr>
          <w:sz w:val="20"/>
        </w:rPr>
        <w:br w:type="textWrapping"/>
      </w:r>
      <w:r>
        <w:rPr>
          <w:sz w:val="20"/>
        </w:rPr>
        <w:t>@property (nonatomic, copy) NSString *is_open_shop;</w:t>
      </w:r>
      <w:r>
        <w:rPr>
          <w:sz w:val="20"/>
        </w:rPr>
        <w:br w:type="textWrapping"/>
      </w:r>
      <w:r>
        <w:rPr>
          <w:sz w:val="20"/>
        </w:rPr>
        <w:t>@property (nonatomic, copy) NSString *work_logo;</w:t>
      </w:r>
      <w:r>
        <w:rPr>
          <w:sz w:val="20"/>
        </w:rPr>
        <w:br w:type="textWrapping"/>
      </w:r>
      <w:r>
        <w:rPr>
          <w:sz w:val="20"/>
        </w:rPr>
        <w:t>@property (nonatomic, copy) NSString *delivery_fee;</w:t>
      </w:r>
      <w:r>
        <w:rPr>
          <w:sz w:val="20"/>
        </w:rPr>
        <w:br w:type="textWrapping"/>
      </w:r>
      <w:r>
        <w:rPr>
          <w:sz w:val="20"/>
        </w:rPr>
        <w:t>@property (nonatomic, copy) NSString *original_delivery_fee;</w:t>
      </w:r>
      <w:r>
        <w:rPr>
          <w:sz w:val="20"/>
        </w:rPr>
        <w:br w:type="textWrapping"/>
      </w:r>
      <w:r>
        <w:rPr>
          <w:sz w:val="20"/>
        </w:rPr>
        <w:t>@property (nonatomic, copy) NSString *pingtai_delete_delivery_amount;</w:t>
      </w:r>
      <w:r>
        <w:rPr>
          <w:sz w:val="20"/>
        </w:rPr>
        <w:br w:type="textWrapping"/>
      </w:r>
      <w:r>
        <w:rPr>
          <w:sz w:val="20"/>
        </w:rPr>
        <w:t>@property (nonatomic, copy) NSString *basicprice;</w:t>
      </w:r>
      <w:r>
        <w:rPr>
          <w:sz w:val="20"/>
        </w:rPr>
        <w:br w:type="textWrapping"/>
      </w:r>
      <w:r>
        <w:rPr>
          <w:sz w:val="20"/>
        </w:rPr>
        <w:t>@property (nonatomic, copy) NSString *linktype;</w:t>
      </w:r>
      <w:r>
        <w:rPr>
          <w:sz w:val="20"/>
        </w:rPr>
        <w:br w:type="textWrapping"/>
      </w:r>
      <w:r>
        <w:rPr>
          <w:sz w:val="20"/>
        </w:rPr>
        <w:t xml:space="preserve"> 是否显示销量：0：不显示，1：显示</w:t>
      </w:r>
      <w:r>
        <w:rPr>
          <w:sz w:val="20"/>
        </w:rPr>
        <w:br w:type="textWrapping"/>
      </w:r>
      <w:r>
        <w:rPr>
          <w:sz w:val="20"/>
        </w:rPr>
        <w:t>@property(nonatomic,copy)NSString *is_show_sales_volume;</w:t>
      </w:r>
      <w:r>
        <w:rPr>
          <w:sz w:val="20"/>
        </w:rPr>
        <w:br w:type="textWrapping"/>
      </w:r>
      <w:r>
        <w:rPr>
          <w:sz w:val="20"/>
        </w:rPr>
        <w:t>@property (nonatomic, copy) NSString *xiaoliang;</w:t>
      </w:r>
      <w:r>
        <w:rPr>
          <w:sz w:val="20"/>
        </w:rPr>
        <w:br w:type="textWrapping"/>
      </w:r>
      <w:r>
        <w:rPr>
          <w:sz w:val="20"/>
        </w:rPr>
        <w:t>@property (nonatomic, copy) NSString *commentgrade;</w:t>
      </w:r>
      <w:r>
        <w:rPr>
          <w:sz w:val="20"/>
        </w:rPr>
        <w:br w:type="textWrapping"/>
      </w:r>
      <w:r>
        <w:rPr>
          <w:sz w:val="20"/>
        </w:rPr>
        <w:t>@property (nonatomic, copy) NSString *commentnum;</w:t>
      </w:r>
      <w:r>
        <w:rPr>
          <w:sz w:val="20"/>
        </w:rPr>
        <w:br w:type="textWrapping"/>
      </w:r>
      <w:r>
        <w:rPr>
          <w:sz w:val="20"/>
        </w:rPr>
        <w:t>@property (nonatomic, copy) NSString *is_collect;</w:t>
      </w:r>
      <w:r>
        <w:rPr>
          <w:sz w:val="20"/>
        </w:rPr>
        <w:br w:type="textWrapping"/>
      </w:r>
      <w:r>
        <w:rPr>
          <w:sz w:val="20"/>
        </w:rPr>
        <w:t>@property (nonatomic, copy) NSArray &lt;XFZHomeGood *&gt; *food;</w:t>
      </w:r>
      <w:r>
        <w:rPr>
          <w:sz w:val="20"/>
        </w:rPr>
        <w:br w:type="textWrapping"/>
      </w:r>
      <w:r>
        <w:rPr>
          <w:sz w:val="20"/>
        </w:rPr>
        <w:t>@property (nonatomic, copy) NSString *ordervalid;</w:t>
      </w:r>
      <w:r>
        <w:rPr>
          <w:sz w:val="20"/>
        </w:rPr>
        <w:br w:type="textWrapping"/>
      </w:r>
      <w:r>
        <w:rPr>
          <w:sz w:val="20"/>
        </w:rPr>
        <w:t>@property (nonatomic, copy) NSString *ordervalid_remind;</w:t>
      </w:r>
      <w:r>
        <w:rPr>
          <w:sz w:val="20"/>
        </w:rPr>
        <w:br w:type="textWrapping"/>
      </w:r>
      <w:r>
        <w:rPr>
          <w:sz w:val="20"/>
        </w:rPr>
        <w:t>@property (nonatomic, copy) NSString *is_show_delivery_service;</w:t>
      </w:r>
      <w:r>
        <w:rPr>
          <w:sz w:val="20"/>
        </w:rPr>
        <w:br w:type="textWrapping"/>
      </w:r>
      <w:r>
        <w:rPr>
          <w:sz w:val="20"/>
        </w:rPr>
        <w:t>@property (nonatomic, copy) NSString *is_open_shopactive;</w:t>
      </w:r>
      <w:r>
        <w:rPr>
          <w:sz w:val="20"/>
        </w:rPr>
        <w:br w:type="textWrapping"/>
      </w:r>
      <w:r>
        <w:rPr>
          <w:sz w:val="20"/>
        </w:rPr>
        <w:t>@property (nonatomic, copy) NSString *is_only_promotion;</w:t>
      </w:r>
      <w:r>
        <w:rPr>
          <w:sz w:val="20"/>
        </w:rPr>
        <w:br w:type="textWrapping"/>
      </w:r>
      <w:r>
        <w:rPr>
          <w:sz w:val="20"/>
        </w:rPr>
        <w:t>@property (nonatomic, copy) NSString *is_only_discount;</w:t>
      </w:r>
      <w:r>
        <w:rPr>
          <w:sz w:val="20"/>
        </w:rPr>
        <w:br w:type="textWrapping"/>
      </w:r>
      <w:r>
        <w:rPr>
          <w:sz w:val="20"/>
        </w:rPr>
        <w:t>@property (nonatomic, copy) NSString *is_only_online;</w:t>
      </w:r>
      <w:r>
        <w:rPr>
          <w:sz w:val="20"/>
        </w:rPr>
        <w:br w:type="textWrapping"/>
      </w:r>
      <w:r>
        <w:rPr>
          <w:sz w:val="20"/>
        </w:rPr>
        <w:t>@property (nonatomic, strong) XFZHomeActivityInfoModel *activity_info;</w:t>
      </w:r>
      <w:r>
        <w:rPr>
          <w:sz w:val="20"/>
        </w:rPr>
        <w:br w:type="textWrapping"/>
      </w:r>
      <w:r>
        <w:rPr>
          <w:sz w:val="20"/>
        </w:rPr>
        <w:t>@property(nonatomic,copy)NSString *outtime_info;</w:t>
      </w:r>
      <w:r>
        <w:rPr>
          <w:sz w:val="20"/>
        </w:rPr>
        <w:br w:type="textWrapping"/>
      </w:r>
      <w:r>
        <w:rPr>
          <w:sz w:val="20"/>
        </w:rPr>
        <w:t xml:space="preserve"> 是否开启到店自提</w:t>
      </w:r>
      <w:r>
        <w:rPr>
          <w:sz w:val="20"/>
        </w:rPr>
        <w:br w:type="textWrapping"/>
      </w:r>
      <w:r>
        <w:rPr>
          <w:sz w:val="20"/>
        </w:rPr>
        <w:t>@property(nonatomic,copy)NSString *open_selftake;</w:t>
      </w:r>
      <w:r>
        <w:rPr>
          <w:sz w:val="20"/>
        </w:rPr>
        <w:br w:type="textWrapping"/>
      </w:r>
      <w:r>
        <w:rPr>
          <w:sz w:val="20"/>
        </w:rPr>
        <w:t xml:space="preserve"> 活动标题数组</w:t>
      </w:r>
      <w:r>
        <w:rPr>
          <w:sz w:val="20"/>
        </w:rPr>
        <w:br w:type="textWrapping"/>
      </w:r>
      <w:r>
        <w:rPr>
          <w:sz w:val="20"/>
        </w:rPr>
        <w:t>@property(nonatomic,copy)NSArray *activityTitles;</w:t>
      </w:r>
      <w:r>
        <w:rPr>
          <w:sz w:val="20"/>
        </w:rPr>
        <w:br w:type="textWrapping"/>
      </w:r>
      <w:r>
        <w:rPr>
          <w:sz w:val="20"/>
        </w:rPr>
        <w:t>@property (nonatomic, assign) BOOL isOpenPrompt;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</w:p>
    <w:p w14:paraId="46C5A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4F3C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"XFZHomeShop.h"</w:t>
      </w:r>
      <w:r>
        <w:rPr>
          <w:sz w:val="20"/>
        </w:rPr>
        <w:br w:type="textWrapping"/>
      </w:r>
      <w:r>
        <w:rPr>
          <w:sz w:val="20"/>
        </w:rPr>
        <w:t>@implementation XFZHomeShop</w:t>
      </w:r>
      <w:r>
        <w:rPr>
          <w:sz w:val="20"/>
        </w:rPr>
        <w:br w:type="textWrapping"/>
      </w:r>
      <w:r>
        <w:rPr>
          <w:sz w:val="20"/>
        </w:rPr>
        <w:t>- (instancetype)init{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init]) {</w:t>
      </w:r>
      <w:r>
        <w:rPr>
          <w:sz w:val="20"/>
        </w:rPr>
        <w:br w:type="textWrapping"/>
      </w:r>
      <w:r>
        <w:rPr>
          <w:sz w:val="20"/>
        </w:rPr>
        <w:t xml:space="preserve">        _is_show_expected_delivery = @"1";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(void)setValue:(id)value forUndefinedKey:(NSString *)key {}</w:t>
      </w:r>
      <w:r>
        <w:rPr>
          <w:sz w:val="20"/>
        </w:rPr>
        <w:br w:type="textWrapping"/>
      </w:r>
      <w:r>
        <w:rPr>
          <w:sz w:val="20"/>
        </w:rPr>
        <w:t>+ (nullable NSDictionary&lt;NSString *, id&gt; *)modelContainerPropertyGenericClass{</w:t>
      </w:r>
      <w:r>
        <w:rPr>
          <w:sz w:val="20"/>
        </w:rPr>
        <w:br w:type="textWrapping"/>
      </w:r>
      <w:r>
        <w:rPr>
          <w:sz w:val="20"/>
        </w:rPr>
        <w:t xml:space="preserve">    return @{</w:t>
      </w:r>
      <w:r>
        <w:rPr>
          <w:sz w:val="20"/>
        </w:rPr>
        <w:br w:type="textWrapping"/>
      </w:r>
      <w:r>
        <w:rPr>
          <w:sz w:val="20"/>
        </w:rPr>
        <w:t xml:space="preserve">             @"food" : XFZHomeGood.class,</w:t>
      </w:r>
      <w:r>
        <w:rPr>
          <w:sz w:val="20"/>
        </w:rPr>
        <w:br w:type="textWrapping"/>
      </w:r>
      <w:r>
        <w:rPr>
          <w:sz w:val="20"/>
        </w:rPr>
        <w:t xml:space="preserve">             };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属性匹配到键</w:t>
      </w:r>
      <w:r>
        <w:rPr>
          <w:sz w:val="20"/>
        </w:rPr>
        <w:br w:type="textWrapping"/>
      </w:r>
      <w:r>
        <w:rPr>
          <w:sz w:val="20"/>
        </w:rPr>
        <w:t>+ (NSDictionary *)modelCustomPropertyMapper {</w:t>
      </w:r>
      <w:r>
        <w:rPr>
          <w:sz w:val="20"/>
        </w:rPr>
        <w:br w:type="textWrapping"/>
      </w:r>
      <w:r>
        <w:rPr>
          <w:sz w:val="20"/>
        </w:rPr>
        <w:t xml:space="preserve">    return @{@"shop_id" : @"id",</w:t>
      </w:r>
      <w:r>
        <w:rPr>
          <w:sz w:val="20"/>
        </w:rPr>
        <w:br w:type="textWrapping"/>
      </w:r>
      <w:r>
        <w:rPr>
          <w:sz w:val="20"/>
        </w:rPr>
        <w:t xml:space="preserve">             @"food" : @"foodlist"</w:t>
      </w:r>
      <w:r>
        <w:rPr>
          <w:sz w:val="20"/>
        </w:rPr>
        <w:br w:type="textWrapping"/>
      </w:r>
      <w:r>
        <w:rPr>
          <w:sz w:val="20"/>
        </w:rPr>
        <w:t xml:space="preserve">             };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(NSArray *)activityTitles {</w:t>
      </w:r>
      <w:r>
        <w:rPr>
          <w:sz w:val="20"/>
        </w:rPr>
        <w:br w:type="textWrapping"/>
      </w:r>
      <w:r>
        <w:rPr>
          <w:sz w:val="20"/>
        </w:rPr>
        <w:t xml:space="preserve">    if (_activityTitles == nil) {</w:t>
      </w:r>
      <w:r>
        <w:rPr>
          <w:sz w:val="20"/>
        </w:rPr>
        <w:br w:type="textWrapping"/>
      </w:r>
      <w:r>
        <w:rPr>
          <w:sz w:val="20"/>
        </w:rPr>
        <w:t xml:space="preserve">        NSMutableArray *arrM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if (self.activity_info.consume_arr.count &gt; 0) {</w:t>
      </w:r>
      <w:r>
        <w:rPr>
          <w:sz w:val="20"/>
        </w:rPr>
        <w:br w:type="textWrapping"/>
      </w:r>
      <w:r>
        <w:rPr>
          <w:sz w:val="20"/>
        </w:rPr>
        <w:t xml:space="preserve">            for (NSString *consumString in self.activity_info.consume_arr) {</w:t>
      </w:r>
      <w:r>
        <w:rPr>
          <w:sz w:val="20"/>
        </w:rPr>
        <w:br w:type="textWrapping"/>
      </w:r>
      <w:r>
        <w:rPr>
          <w:sz w:val="20"/>
        </w:rPr>
        <w:t xml:space="preserve">                NSDictionary *dict = [NSDictionary dictionaryWithObjectsAndKeys:consumString,@"title",@"#F56151",@"color",@"#FFC5C2",@"bouldColor", nil];</w:t>
      </w:r>
      <w:r>
        <w:rPr>
          <w:sz w:val="20"/>
        </w:rPr>
        <w:br w:type="textWrapping"/>
      </w:r>
      <w:r>
        <w:rPr>
          <w:sz w:val="20"/>
        </w:rPr>
        <w:t xml:space="preserve">                [arrM addObject:dict];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 (self.activity_info.shop_first_discount.length &gt; 0)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*dict = [NSDictionary dictionaryWithObjectsAndKeys:self.activity_info.shop_first_discount,@"title",@"#F56151",@"color",@"#FFC5C2",@"bouldColor", nil];</w:t>
      </w:r>
      <w:r>
        <w:rPr>
          <w:sz w:val="20"/>
        </w:rPr>
        <w:br w:type="textWrapping"/>
      </w:r>
      <w:r>
        <w:rPr>
          <w:sz w:val="20"/>
        </w:rPr>
        <w:t xml:space="preserve">            [arrM addObject:dict];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 (self.activity_info.first_order.length &gt; 0)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*dict = [NSDictionary dictionaryWithObjectsAndKeys:self.activity_info.first_order,@"title",@"#F56151",@"color",@"#FFC5C2",@"bouldColor", nil];</w:t>
      </w:r>
      <w:r>
        <w:rPr>
          <w:sz w:val="20"/>
        </w:rPr>
        <w:br w:type="textWrapping"/>
      </w:r>
      <w:r>
        <w:rPr>
          <w:sz w:val="20"/>
        </w:rPr>
        <w:t xml:space="preserve">            [arrM addObject:dict];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 (self.activity_info.coupon.length &gt; 0)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*dict = [NSDictionary dictionaryWithObjectsAndKeys:self.activity_info.coupon,@"title",@"#11C977",@"color",@"#9EF2C7",@"bouldColor", nil];</w:t>
      </w:r>
      <w:r>
        <w:rPr>
          <w:sz w:val="20"/>
        </w:rPr>
        <w:br w:type="textWrapping"/>
      </w:r>
      <w:r>
        <w:rPr>
          <w:sz w:val="20"/>
        </w:rPr>
        <w:t xml:space="preserve">            [arrM addObject:dict];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 (self.activity_info.shop_discount.length &gt; 0)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*dict = [NSDictionary dictionaryWithObjectsAndKeys:self.activity_info.shop_discount,@"title",@"#11C977",@"color",@"#9EF2C7",@"bouldColor", nil];</w:t>
      </w:r>
      <w:r>
        <w:rPr>
          <w:sz w:val="20"/>
        </w:rPr>
        <w:br w:type="textWrapping"/>
      </w:r>
      <w:r>
        <w:rPr>
          <w:sz w:val="20"/>
        </w:rPr>
        <w:t xml:space="preserve">            [arrM addObject:dict];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 (self.activity_info.delivery_fee.length &gt; 0)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*dict = [NSDictionary dictionaryWithObjectsAndKeys:self.activity_info.delivery_fee,@"title",@"#FCA607",@"color",@"#FBD590",@"bouldColor", nil];</w:t>
      </w:r>
      <w:r>
        <w:rPr>
          <w:sz w:val="20"/>
        </w:rPr>
        <w:br w:type="textWrapping"/>
      </w:r>
      <w:r>
        <w:rPr>
          <w:sz w:val="20"/>
        </w:rPr>
        <w:t xml:space="preserve">            [arrM addObject:dict];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 (self.activity_info.member.length &gt; 0) {</w:t>
      </w:r>
      <w:r>
        <w:rPr>
          <w:sz w:val="20"/>
        </w:rPr>
        <w:br w:type="textWrapping"/>
      </w:r>
    </w:p>
    <w:p w14:paraId="5569A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A166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"XFZCitySelectView.h"</w:t>
      </w:r>
      <w:r>
        <w:rPr>
          <w:sz w:val="20"/>
        </w:rPr>
        <w:br w:type="textWrapping"/>
      </w:r>
      <w:r>
        <w:rPr>
          <w:sz w:val="20"/>
        </w:rPr>
        <w:t>#import &lt;CoreLocation/CoreLocation.h&gt;</w:t>
      </w:r>
      <w:r>
        <w:rPr>
          <w:sz w:val="20"/>
        </w:rPr>
        <w:br w:type="textWrapping"/>
      </w:r>
      <w:r>
        <w:rPr>
          <w:sz w:val="20"/>
        </w:rPr>
        <w:t>#import "XFZLocationManager.h"</w:t>
      </w:r>
      <w:r>
        <w:rPr>
          <w:sz w:val="20"/>
        </w:rPr>
        <w:br w:type="textWrapping"/>
      </w:r>
      <w:r>
        <w:rPr>
          <w:sz w:val="20"/>
        </w:rPr>
        <w:t>static NSString *citySelectViewCellReuseID = @"citySelectViewCellReuseID";</w:t>
      </w:r>
      <w:r>
        <w:rPr>
          <w:sz w:val="20"/>
        </w:rPr>
        <w:br w:type="textWrapping"/>
      </w:r>
      <w:r>
        <w:rPr>
          <w:sz w:val="20"/>
        </w:rPr>
        <w:t>@interface XFZCitySelectView()&lt;UITableViewDelegate, 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UIView *locationView;</w:t>
      </w:r>
      <w:r>
        <w:rPr>
          <w:sz w:val="20"/>
        </w:rPr>
        <w:br w:type="textWrapping"/>
      </w:r>
      <w:r>
        <w:rPr>
          <w:sz w:val="20"/>
        </w:rPr>
        <w:t>@property (nonatomic, strong) UITableView *citySelectView;</w:t>
      </w:r>
      <w:r>
        <w:rPr>
          <w:sz w:val="20"/>
        </w:rPr>
        <w:br w:type="textWrapping"/>
      </w:r>
      <w:r>
        <w:rPr>
          <w:sz w:val="20"/>
        </w:rPr>
        <w:t>@property (nonatomic, copy) void(^selectHandle)(NSString *cityName);</w:t>
      </w:r>
      <w:r>
        <w:rPr>
          <w:sz w:val="20"/>
        </w:rPr>
        <w:br w:type="textWrapping"/>
      </w:r>
      <w:r>
        <w:rPr>
          <w:sz w:val="20"/>
        </w:rPr>
        <w:t>@property (nonatomic, weak) UILabel *cityLabel;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XFZCitySelectView {</w:t>
      </w:r>
      <w:r>
        <w:rPr>
          <w:sz w:val="20"/>
        </w:rPr>
        <w:br w:type="textWrapping"/>
      </w:r>
      <w:r>
        <w:rPr>
          <w:sz w:val="20"/>
        </w:rPr>
        <w:t xml:space="preserve">    NSDictionary *_citys;</w:t>
      </w:r>
      <w:r>
        <w:rPr>
          <w:sz w:val="20"/>
        </w:rPr>
        <w:br w:type="textWrapping"/>
      </w:r>
      <w:r>
        <w:rPr>
          <w:sz w:val="20"/>
        </w:rPr>
        <w:t xml:space="preserve">    NSArray *_letters;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(instancetype)initWithSelectHandle:(void(^)(NSString *cityName))selectHandle {</w:t>
      </w:r>
      <w:r>
        <w:rPr>
          <w:sz w:val="20"/>
        </w:rPr>
        <w:br w:type="textWrapping"/>
      </w:r>
      <w:r>
        <w:rPr>
          <w:sz w:val="20"/>
        </w:rPr>
        <w:t xml:space="preserve">    if(self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_letters = @[@"A",@"B",@"C",@"D",@"E",@"F",@"G",@"H",@"J",@"K",@"L",@"M",@"N",@"P",@"Q",@"R",@"S",@"T",@"W",@"X",@"Y",@"Z"];</w:t>
      </w:r>
      <w:r>
        <w:rPr>
          <w:sz w:val="20"/>
        </w:rPr>
        <w:br w:type="textWrapping"/>
      </w:r>
      <w:r>
        <w:rPr>
          <w:sz w:val="20"/>
        </w:rPr>
        <w:t xml:space="preserve">        self.selectHandle = selectHandle;</w:t>
      </w:r>
      <w:r>
        <w:rPr>
          <w:sz w:val="20"/>
        </w:rPr>
        <w:br w:type="textWrapping"/>
      </w:r>
      <w:r>
        <w:rPr>
          <w:sz w:val="20"/>
        </w:rPr>
        <w:t xml:space="preserve">        [self loadPlistData];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    [self startLocation];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(void)startLocation{</w:t>
      </w:r>
      <w:r>
        <w:rPr>
          <w:sz w:val="20"/>
        </w:rPr>
        <w:br w:type="textWrapping"/>
      </w:r>
      <w:r>
        <w:rPr>
          <w:sz w:val="20"/>
        </w:rPr>
        <w:t xml:space="preserve">    [[XFZLocationManager shareManager] locationWithSuccessHander:^(NSString * _Nonnull cityName, NSString * _Nonnull locationName, NSString * _Nonnull lng, NSString * _Nonnull lat) {</w:t>
      </w:r>
      <w:r>
        <w:rPr>
          <w:sz w:val="20"/>
        </w:rPr>
        <w:br w:type="textWrapping"/>
      </w:r>
      <w:r>
        <w:rPr>
          <w:sz w:val="20"/>
        </w:rPr>
        <w:t xml:space="preserve">        if (cityName == nil) {</w:t>
      </w:r>
      <w:r>
        <w:rPr>
          <w:sz w:val="20"/>
        </w:rPr>
        <w:br w:type="textWrapping"/>
      </w:r>
      <w:r>
        <w:rPr>
          <w:sz w:val="20"/>
        </w:rPr>
        <w:t xml:space="preserve">            self.cityLabel.text = @"定位失败";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self.cityLabel.text = cityName;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failureHandle:^(NSError * _Nonnull error) {</w:t>
      </w:r>
      <w:r>
        <w:rPr>
          <w:sz w:val="20"/>
        </w:rPr>
        <w:br w:type="textWrapping"/>
      </w:r>
      <w:r>
        <w:rPr>
          <w:sz w:val="20"/>
        </w:rPr>
        <w:t xml:space="preserve">        self.cityLabel.text = @"定位失败";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loadPlistData {</w:t>
      </w:r>
      <w:r>
        <w:rPr>
          <w:sz w:val="20"/>
        </w:rPr>
        <w:br w:type="textWrapping"/>
      </w:r>
      <w:r>
        <w:rPr>
          <w:sz w:val="20"/>
        </w:rPr>
        <w:t xml:space="preserve">    NSString *path = [[NSBundle mainBundle] pathForResource:@"citydict" ofType:@"plist"];</w:t>
      </w:r>
      <w:r>
        <w:rPr>
          <w:sz w:val="20"/>
        </w:rPr>
        <w:br w:type="textWrapping"/>
      </w:r>
      <w:r>
        <w:rPr>
          <w:sz w:val="20"/>
        </w:rPr>
        <w:t xml:space="preserve">    NSDictionary *cityDict = [NSDictionary dictionaryWithContentsOfFile:path];</w:t>
      </w:r>
      <w:r>
        <w:rPr>
          <w:sz w:val="20"/>
        </w:rPr>
        <w:br w:type="textWrapping"/>
      </w:r>
      <w:r>
        <w:rPr>
          <w:sz w:val="20"/>
        </w:rPr>
        <w:t xml:space="preserve">    _citys = cityDict;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 addSubview:self.locationView];</w:t>
      </w:r>
      <w:r>
        <w:rPr>
          <w:sz w:val="20"/>
        </w:rPr>
        <w:br w:type="textWrapping"/>
      </w:r>
      <w:r>
        <w:rPr>
          <w:sz w:val="20"/>
        </w:rPr>
        <w:t xml:space="preserve">    [_locationView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make.top.left.right.equalTo(self);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make.height.mas_equalTo(44);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 addSubview:self.citySelectView];</w:t>
      </w:r>
      <w:r>
        <w:rPr>
          <w:sz w:val="20"/>
        </w:rPr>
        <w:br w:type="textWrapping"/>
      </w:r>
      <w:r>
        <w:rPr>
          <w:sz w:val="20"/>
        </w:rPr>
        <w:t xml:space="preserve">    [_citySelectView mas_makeConstraints:^(MASConstraintMaker *make) {</w:t>
      </w:r>
      <w:r>
        <w:rPr>
          <w:sz w:val="20"/>
        </w:rPr>
        <w:br w:type="textWrapping"/>
      </w:r>
    </w:p>
    <w:p w14:paraId="0CBFA4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0610F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"XFZCollectSelectView.h"</w:t>
      </w:r>
      <w:r>
        <w:rPr>
          <w:sz w:val="20"/>
        </w:rPr>
        <w:br w:type="textWrapping"/>
      </w:r>
      <w:r>
        <w:rPr>
          <w:sz w:val="20"/>
        </w:rPr>
        <w:t>#define tableViewH self.dataArray.count &gt; 6 ? 6 * 40 : self.dataArray.count * 40 + 25</w:t>
      </w:r>
      <w:r>
        <w:rPr>
          <w:sz w:val="20"/>
        </w:rPr>
        <w:br w:type="textWrapping"/>
      </w:r>
      <w:r>
        <w:rPr>
          <w:sz w:val="20"/>
        </w:rPr>
        <w:t>@interface XFZCollectSelectView()&lt;UIGestureRecognizerDelegate,UITableViewDataSource,UITableViewDelegate&gt;</w:t>
      </w:r>
      <w:r>
        <w:rPr>
          <w:sz w:val="20"/>
        </w:rPr>
        <w:br w:type="textWrapping"/>
      </w:r>
      <w:r>
        <w:rPr>
          <w:sz w:val="20"/>
        </w:rPr>
        <w:t>@property (nonatomic, assign) CGRect screenRect;</w:t>
      </w:r>
      <w:r>
        <w:rPr>
          <w:sz w:val="20"/>
        </w:rPr>
        <w:br w:type="textWrapping"/>
      </w:r>
      <w:r>
        <w:rPr>
          <w:sz w:val="20"/>
        </w:rPr>
        <w:t>@property (nonatomic, weak)UILabel *label;</w:t>
      </w:r>
      <w:r>
        <w:rPr>
          <w:sz w:val="20"/>
        </w:rPr>
        <w:br w:type="textWrapping"/>
      </w:r>
      <w:r>
        <w:rPr>
          <w:sz w:val="20"/>
        </w:rPr>
        <w:t>@property (nonatomic,strong)NSArray *dataArray;</w:t>
      </w:r>
      <w:r>
        <w:rPr>
          <w:sz w:val="20"/>
        </w:rPr>
        <w:br w:type="textWrapping"/>
      </w:r>
      <w:r>
        <w:rPr>
          <w:sz w:val="20"/>
        </w:rPr>
        <w:t>@property (nonatomic, weak) UITableView *collectTableView;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XFZCollectSelectView</w:t>
      </w:r>
      <w:r>
        <w:rPr>
          <w:sz w:val="20"/>
        </w:rPr>
        <w:br w:type="textWrapping"/>
      </w:r>
      <w:r>
        <w:rPr>
          <w:sz w:val="20"/>
        </w:rPr>
        <w:t>- (instancetype)initWithPushHeight:(CGFloat)pushHeight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_screenRect = CGRectMake(0, pushHeight, kScreenWidth, kScreenHeight);</w:t>
      </w:r>
      <w:r>
        <w:rPr>
          <w:sz w:val="20"/>
        </w:rPr>
        <w:br w:type="textWrapping"/>
      </w:r>
      <w:r>
        <w:rPr>
          <w:sz w:val="20"/>
        </w:rPr>
        <w:t xml:space="preserve">        if ([[UIDevice currentDevice].systemVersion floatValue] &lt; 7.5 &amp;&amp;</w:t>
      </w:r>
      <w:r>
        <w:rPr>
          <w:sz w:val="20"/>
        </w:rPr>
        <w:br w:type="textWrapping"/>
      </w:r>
      <w:r>
        <w:rPr>
          <w:sz w:val="20"/>
        </w:rPr>
        <w:t xml:space="preserve">            UIDeviceOrientationIsLandscape([UIDevice currentDevice].orientation)) {</w:t>
      </w:r>
      <w:r>
        <w:rPr>
          <w:sz w:val="20"/>
        </w:rPr>
        <w:br w:type="textWrapping"/>
      </w:r>
      <w:r>
        <w:rPr>
          <w:sz w:val="20"/>
        </w:rPr>
        <w:t xml:space="preserve">            _screenRect = CGRectMake(0, 0, _screenRect.size.height, _screenRect.size.width);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self.frame = _screenRect;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clearColor];</w:t>
      </w:r>
      <w:r>
        <w:rPr>
          <w:sz w:val="20"/>
        </w:rPr>
        <w:br w:type="textWrapping"/>
      </w:r>
      <w:r>
        <w:rPr>
          <w:sz w:val="20"/>
        </w:rPr>
        <w:t xml:space="preserve">        UITapGestureRecognizer *gr = [[UITapGestureRecognizer alloc] initWithTarget:self action:@selector(dimBackgroundClicked:)];</w:t>
      </w:r>
      <w:r>
        <w:rPr>
          <w:sz w:val="20"/>
        </w:rPr>
        <w:br w:type="textWrapping"/>
      </w:r>
      <w:r>
        <w:rPr>
          <w:sz w:val="20"/>
        </w:rPr>
        <w:t xml:space="preserve">        gr.delegate = self;</w:t>
      </w:r>
      <w:r>
        <w:rPr>
          <w:sz w:val="20"/>
        </w:rPr>
        <w:br w:type="textWrapping"/>
      </w:r>
      <w:r>
        <w:rPr>
          <w:sz w:val="20"/>
        </w:rPr>
        <w:t xml:space="preserve">        [self addGestureRecognizer:gr];</w:t>
      </w:r>
      <w:r>
        <w:rPr>
          <w:sz w:val="20"/>
        </w:rPr>
        <w:br w:type="textWrapping"/>
      </w:r>
      <w:r>
        <w:rPr>
          <w:sz w:val="20"/>
        </w:rPr>
        <w:t xml:space="preserve">        UITableView *typeSelectView = [[UITableView alloc] initWithFrame:CGRectMake(0,0, kScreenWidth, 0) style:UITableViewStylePlain];</w:t>
      </w:r>
      <w:r>
        <w:rPr>
          <w:sz w:val="20"/>
        </w:rPr>
        <w:br w:type="textWrapping"/>
      </w:r>
      <w:r>
        <w:rPr>
          <w:sz w:val="20"/>
        </w:rPr>
        <w:t xml:space="preserve">        typeSelectView.delegate = self;</w:t>
      </w:r>
      <w:r>
        <w:rPr>
          <w:sz w:val="20"/>
        </w:rPr>
        <w:br w:type="textWrapping"/>
      </w:r>
      <w:r>
        <w:rPr>
          <w:sz w:val="20"/>
        </w:rPr>
        <w:t xml:space="preserve">        typeSelectView.dataSource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    typeSelectView.bounces = NO;</w:t>
      </w:r>
      <w:r>
        <w:rPr>
          <w:sz w:val="20"/>
        </w:rPr>
        <w:br w:type="textWrapping"/>
      </w:r>
      <w:r>
        <w:rPr>
          <w:sz w:val="20"/>
        </w:rPr>
        <w:t xml:space="preserve">        typeSelectView.backgroundColor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[typeSelectView registerClass:[UITableViewCell class] forCellReuseIdentifier:@"homeTypeSelectViewCell"];</w:t>
      </w:r>
      <w:r>
        <w:rPr>
          <w:sz w:val="20"/>
        </w:rPr>
        <w:br w:type="textWrapping"/>
      </w:r>
      <w:r>
        <w:rPr>
          <w:sz w:val="20"/>
        </w:rPr>
        <w:t xml:space="preserve">        self.collectTableView = typeSelectView;</w:t>
      </w:r>
      <w:r>
        <w:rPr>
          <w:sz w:val="20"/>
        </w:rPr>
        <w:br w:type="textWrapping"/>
      </w:r>
      <w:r>
        <w:rPr>
          <w:sz w:val="20"/>
        </w:rPr>
        <w:t xml:space="preserve">        [self addSubview:typeSelectView];</w:t>
      </w:r>
      <w:r>
        <w:rPr>
          <w:sz w:val="20"/>
        </w:rPr>
        <w:br w:type="textWrapping"/>
      </w:r>
      <w:r>
        <w:rPr>
          <w:sz w:val="20"/>
        </w:rPr>
        <w:t xml:space="preserve">        self.userInteractionEnabled = YES;</w:t>
      </w:r>
      <w:r>
        <w:rPr>
          <w:sz w:val="20"/>
        </w:rPr>
        <w:br w:type="textWrapping"/>
      </w:r>
      <w:r>
        <w:rPr>
          <w:sz w:val="20"/>
        </w:rPr>
        <w:t xml:space="preserve">        typeSelectView.userInteractionEnabled = YES;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(void)showSelectViewWithArray :(NSArray *)array animated:(BOOL)animated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CGFloat width = self.selectViewWidth ? : self.frame.size.width;</w:t>
      </w:r>
      <w:r>
        <w:rPr>
          <w:sz w:val="20"/>
        </w:rPr>
        <w:br w:type="textWrapping"/>
      </w:r>
      <w:r>
        <w:rPr>
          <w:sz w:val="20"/>
        </w:rPr>
        <w:t xml:space="preserve">    CGFloat x = self.selectViewWidth ? (kScreenWidth - width) * 0.5 : 0;</w:t>
      </w:r>
      <w:r>
        <w:rPr>
          <w:sz w:val="20"/>
        </w:rPr>
        <w:br w:type="textWrapping"/>
      </w:r>
      <w:r>
        <w:rPr>
          <w:sz w:val="20"/>
        </w:rPr>
        <w:t xml:space="preserve">    self.collectTableView.frame = CGRectMake(x,0, width,0);</w:t>
      </w:r>
      <w:r>
        <w:rPr>
          <w:sz w:val="20"/>
        </w:rPr>
        <w:br w:type="textWrapping"/>
      </w:r>
      <w:r>
        <w:rPr>
          <w:sz w:val="20"/>
        </w:rPr>
        <w:t xml:space="preserve">    self.dataArray = array;</w:t>
      </w:r>
      <w:r>
        <w:rPr>
          <w:sz w:val="20"/>
        </w:rPr>
        <w:br w:type="textWrapping"/>
      </w:r>
      <w:r>
        <w:rPr>
          <w:sz w:val="20"/>
        </w:rPr>
        <w:t xml:space="preserve">    [self.collectTableView reloadData];</w:t>
      </w:r>
      <w:r>
        <w:rPr>
          <w:sz w:val="20"/>
        </w:rPr>
        <w:br w:type="textWrapping"/>
      </w:r>
      <w:r>
        <w:rPr>
          <w:sz w:val="20"/>
        </w:rPr>
        <w:t xml:space="preserve">    if (animated == YES) {</w:t>
      </w:r>
      <w:r>
        <w:rPr>
          <w:sz w:val="20"/>
        </w:rPr>
        <w:br w:type="textWrapping"/>
      </w:r>
      <w:r>
        <w:rPr>
          <w:sz w:val="20"/>
        </w:rPr>
        <w:t xml:space="preserve">        [UIView animateWithDuration:0.25 animations:^{</w:t>
      </w:r>
      <w:r>
        <w:rPr>
          <w:sz w:val="20"/>
        </w:rPr>
        <w:br w:type="textWrapping"/>
      </w:r>
      <w:r>
        <w:rPr>
          <w:sz w:val="20"/>
        </w:rPr>
        <w:t xml:space="preserve">            self.backgroundColor = [UIColor colorWithWhite:0.0 alpha:0.2];</w:t>
      </w:r>
      <w:r>
        <w:rPr>
          <w:sz w:val="20"/>
        </w:rPr>
        <w:br w:type="textWrapping"/>
      </w:r>
      <w:r>
        <w:rPr>
          <w:sz w:val="20"/>
        </w:rPr>
        <w:t xml:space="preserve">            self.collectTableView.frame = CGRectMake(x,0, width,tableViewH);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} else {</w:t>
      </w:r>
      <w:r>
        <w:rPr>
          <w:sz w:val="20"/>
        </w:rPr>
        <w:br w:type="textWrapping"/>
      </w:r>
      <w:r>
        <w:rPr>
          <w:sz w:val="20"/>
        </w:rPr>
        <w:t xml:space="preserve">        self.collectTableView.frame = CGRectMake(x,0, width,tableViewH);</w:t>
      </w:r>
      <w:r>
        <w:br w:type="page"/>
      </w:r>
    </w:p>
    <w:p w14:paraId="6D5D6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"XFZCollectShopTopSelectView.h"</w:t>
      </w:r>
      <w:r>
        <w:rPr>
          <w:sz w:val="20"/>
        </w:rPr>
        <w:br w:type="textWrapping"/>
      </w:r>
      <w:r>
        <w:rPr>
          <w:sz w:val="20"/>
        </w:rPr>
        <w:t>#import "TitleButton.h"</w:t>
      </w:r>
      <w:r>
        <w:rPr>
          <w:sz w:val="20"/>
        </w:rPr>
        <w:br w:type="textWrapping"/>
      </w:r>
      <w:r>
        <w:rPr>
          <w:sz w:val="20"/>
        </w:rPr>
        <w:t>static NSInteger baseTag = 1000;</w:t>
      </w:r>
      <w:r>
        <w:rPr>
          <w:sz w:val="20"/>
        </w:rPr>
        <w:br w:type="textWrapping"/>
      </w:r>
      <w:r>
        <w:rPr>
          <w:sz w:val="20"/>
        </w:rPr>
        <w:t>@interface XFZCollectShopTopSelectView()</w:t>
      </w:r>
      <w:r>
        <w:rPr>
          <w:sz w:val="20"/>
        </w:rPr>
        <w:br w:type="textWrapping"/>
      </w:r>
      <w:r>
        <w:rPr>
          <w:sz w:val="20"/>
        </w:rPr>
        <w:t>@property (nonatomic, strong) UIColor *titleNormalColor;</w:t>
      </w:r>
      <w:r>
        <w:rPr>
          <w:sz w:val="20"/>
        </w:rPr>
        <w:br w:type="textWrapping"/>
      </w:r>
      <w:r>
        <w:rPr>
          <w:sz w:val="20"/>
        </w:rPr>
        <w:t>@property (nonatomic, strong) UIColor *titleSelectedColor;</w:t>
      </w:r>
      <w:r>
        <w:rPr>
          <w:sz w:val="20"/>
        </w:rPr>
        <w:br w:type="textWrapping"/>
      </w:r>
      <w:r>
        <w:rPr>
          <w:sz w:val="20"/>
        </w:rPr>
        <w:t>@property (nonatomic, copy) NSArray &lt;TitleButton *&gt; *titleButtons;</w:t>
      </w:r>
      <w:r>
        <w:rPr>
          <w:sz w:val="20"/>
        </w:rPr>
        <w:br w:type="textWrapping"/>
      </w:r>
      <w:r>
        <w:rPr>
          <w:sz w:val="20"/>
        </w:rPr>
        <w:t>@property (nonatomic, weak)XFZCollectSelectView *collectSelectView;</w:t>
      </w:r>
      <w:r>
        <w:rPr>
          <w:sz w:val="20"/>
        </w:rPr>
        <w:br w:type="textWrapping"/>
      </w:r>
      <w:r>
        <w:rPr>
          <w:sz w:val="20"/>
        </w:rPr>
        <w:t>@property (nonatomic, assign) NSInteger selectedItem;</w:t>
      </w:r>
      <w:r>
        <w:rPr>
          <w:sz w:val="20"/>
        </w:rPr>
        <w:br w:type="textWrapping"/>
      </w:r>
      <w:r>
        <w:rPr>
          <w:sz w:val="20"/>
        </w:rPr>
        <w:t>@property (nonatomic, copy) void(^clickBlock)(NSInteger item);</w:t>
      </w:r>
      <w:r>
        <w:rPr>
          <w:sz w:val="20"/>
        </w:rPr>
        <w:br w:type="textWrapping"/>
      </w:r>
      <w:r>
        <w:rPr>
          <w:sz w:val="20"/>
        </w:rPr>
        <w:t>@property (nonatomic, copy) void(^selectBlock)(void);</w:t>
      </w:r>
      <w:r>
        <w:rPr>
          <w:sz w:val="20"/>
        </w:rPr>
        <w:br w:type="textWrapping"/>
      </w:r>
      <w:r>
        <w:rPr>
          <w:sz w:val="20"/>
        </w:rPr>
        <w:t>@property (nonatomic, weak) UIView *targetView;</w:t>
      </w:r>
      <w:r>
        <w:rPr>
          <w:sz w:val="20"/>
        </w:rPr>
        <w:br w:type="textWrapping"/>
      </w:r>
      <w:r>
        <w:rPr>
          <w:sz w:val="20"/>
        </w:rPr>
        <w:t>@property (nonatomic, assign) BOOL isPopup;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XFZCollectShopTopSelectView</w:t>
      </w:r>
      <w:r>
        <w:rPr>
          <w:sz w:val="20"/>
        </w:rPr>
        <w:br w:type="textWrapping"/>
      </w:r>
      <w:r>
        <w:rPr>
          <w:sz w:val="20"/>
        </w:rPr>
        <w:t>- (instancetype) initWithTypes: (NSArray &lt;NSArray *&gt; *)types targetView:(UIView *)targetView titleNormalColor:(UIColor *)normalColor titleSelectedColor:(UIColor *)selectedColor clickBlock:(void(^)(NSInteger item))clickBlock selectBlock:(void (^)(void))selectBlock isPopup:(BOOL)isPopup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self.titleNormalColor = normalColor;</w:t>
      </w:r>
      <w:r>
        <w:rPr>
          <w:sz w:val="20"/>
        </w:rPr>
        <w:br w:type="textWrapping"/>
      </w:r>
      <w:r>
        <w:rPr>
          <w:sz w:val="20"/>
        </w:rPr>
        <w:t xml:space="preserve">        self.titleSelectedColor = selectedColor;</w:t>
      </w:r>
      <w:r>
        <w:rPr>
          <w:sz w:val="20"/>
        </w:rPr>
        <w:br w:type="textWrapping"/>
      </w:r>
      <w:r>
        <w:rPr>
          <w:sz w:val="20"/>
        </w:rPr>
        <w:t xml:space="preserve">        self.types = types;</w:t>
      </w:r>
      <w:r>
        <w:rPr>
          <w:sz w:val="20"/>
        </w:rPr>
        <w:br w:type="textWrapping"/>
      </w:r>
      <w:r>
        <w:rPr>
          <w:sz w:val="20"/>
        </w:rPr>
        <w:t xml:space="preserve">        self.selectedIndexes = @[@(0),@(0),@(0)];</w:t>
      </w:r>
      <w:r>
        <w:rPr>
          <w:sz w:val="20"/>
        </w:rPr>
        <w:br w:type="textWrapping"/>
      </w:r>
      <w:r>
        <w:rPr>
          <w:sz w:val="20"/>
        </w:rPr>
        <w:t xml:space="preserve">        self.clickBlock = clickBlock;</w:t>
      </w:r>
      <w:r>
        <w:rPr>
          <w:sz w:val="20"/>
        </w:rPr>
        <w:br w:type="textWrapping"/>
      </w:r>
      <w:r>
        <w:rPr>
          <w:sz w:val="20"/>
        </w:rPr>
        <w:t xml:space="preserve">        self.selectBlock = selectBlock;</w:t>
      </w:r>
      <w:r>
        <w:rPr>
          <w:sz w:val="20"/>
        </w:rPr>
        <w:br w:type="textWrapping"/>
      </w:r>
      <w:r>
        <w:rPr>
          <w:sz w:val="20"/>
        </w:rPr>
        <w:t xml:space="preserve">        self.targetView = targetView;</w:t>
      </w:r>
      <w:r>
        <w:rPr>
          <w:sz w:val="20"/>
        </w:rPr>
        <w:br w:type="textWrapping"/>
      </w:r>
      <w:r>
        <w:rPr>
          <w:sz w:val="20"/>
        </w:rPr>
        <w:t xml:space="preserve">        self.isPopup = isPopup;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(void)selectTitleAtItem:(NSInteger)item {</w:t>
      </w:r>
      <w:r>
        <w:rPr>
          <w:sz w:val="20"/>
        </w:rPr>
        <w:br w:type="textWrapping"/>
      </w:r>
      <w:r>
        <w:rPr>
          <w:sz w:val="20"/>
        </w:rPr>
        <w:t xml:space="preserve">    if (self.isPopup == NO) {</w:t>
      </w:r>
      <w:r>
        <w:rPr>
          <w:sz w:val="20"/>
        </w:rPr>
        <w:br w:type="textWrapping"/>
      </w:r>
      <w:r>
        <w:rPr>
          <w:sz w:val="20"/>
        </w:rPr>
        <w:t xml:space="preserve">        if (self.clickBlock != nil) {</w:t>
      </w:r>
      <w:r>
        <w:rPr>
          <w:sz w:val="20"/>
        </w:rPr>
        <w:br w:type="textWrapping"/>
      </w:r>
      <w:r>
        <w:rPr>
          <w:sz w:val="20"/>
        </w:rPr>
        <w:t xml:space="preserve">            self.clickBlock(item);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return;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 (_selectedItem &gt; 0) {</w:t>
      </w:r>
      <w:r>
        <w:rPr>
          <w:sz w:val="20"/>
        </w:rPr>
        <w:br w:type="textWrapping"/>
      </w:r>
      <w:r>
        <w:rPr>
          <w:sz w:val="20"/>
        </w:rPr>
        <w:t xml:space="preserve">        [self deSelectButtonAtItem:_selectedItem - 1];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(self.selectedItem == item + 1) {</w:t>
      </w:r>
      <w:r>
        <w:rPr>
          <w:sz w:val="20"/>
        </w:rPr>
        <w:br w:type="textWrapping"/>
      </w:r>
      <w:r>
        <w:rPr>
          <w:sz w:val="20"/>
        </w:rPr>
        <w:t xml:space="preserve">        _selectedItem = 0;</w:t>
      </w:r>
      <w:r>
        <w:rPr>
          <w:sz w:val="20"/>
        </w:rPr>
        <w:br w:type="textWrapping"/>
      </w:r>
      <w:r>
        <w:rPr>
          <w:sz w:val="20"/>
        </w:rPr>
        <w:t xml:space="preserve">        [self.collectSelectView dismissSelectView:YES];</w:t>
      </w:r>
      <w:r>
        <w:rPr>
          <w:sz w:val="20"/>
        </w:rPr>
        <w:br w:type="textWrapping"/>
      </w:r>
      <w:r>
        <w:rPr>
          <w:sz w:val="20"/>
        </w:rPr>
        <w:t xml:space="preserve">        self.collectSelectView = nil;</w:t>
      </w:r>
      <w:r>
        <w:rPr>
          <w:sz w:val="20"/>
        </w:rPr>
        <w:br w:type="textWrapping"/>
      </w:r>
      <w:r>
        <w:rPr>
          <w:sz w:val="20"/>
        </w:rPr>
        <w:t xml:space="preserve">        return;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self.selectedItem = item + 1;</w:t>
      </w:r>
      <w:r>
        <w:rPr>
          <w:sz w:val="20"/>
        </w:rPr>
        <w:br w:type="textWrapping"/>
      </w:r>
      <w:r>
        <w:rPr>
          <w:sz w:val="20"/>
        </w:rPr>
        <w:t xml:space="preserve">    [self selectButtonAtItem:_selectedItem - 1];</w:t>
      </w:r>
      <w:r>
        <w:rPr>
          <w:sz w:val="20"/>
        </w:rPr>
        <w:br w:type="textWrapping"/>
      </w:r>
      <w:r>
        <w:rPr>
          <w:sz w:val="20"/>
        </w:rPr>
        <w:t xml:space="preserve">    if (_collectSelectView) {</w:t>
      </w:r>
      <w:r>
        <w:rPr>
          <w:sz w:val="20"/>
        </w:rPr>
        <w:br w:type="textWrapping"/>
      </w:r>
      <w:r>
        <w:rPr>
          <w:sz w:val="20"/>
        </w:rPr>
        <w:t xml:space="preserve">        _collectSelectView.topIndex = item;</w:t>
      </w:r>
      <w:r>
        <w:rPr>
          <w:sz w:val="20"/>
        </w:rPr>
        <w:br w:type="textWrapping"/>
      </w:r>
    </w:p>
    <w:p w14:paraId="25118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DB50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"XFZHomeADView.h"</w:t>
      </w:r>
      <w:r>
        <w:rPr>
          <w:sz w:val="20"/>
        </w:rPr>
        <w:br w:type="textWrapping"/>
      </w:r>
      <w:r>
        <w:rPr>
          <w:sz w:val="20"/>
        </w:rPr>
        <w:t>#import "UIButton+WebCache.h"</w:t>
      </w:r>
      <w:r>
        <w:rPr>
          <w:sz w:val="20"/>
        </w:rPr>
        <w:br w:type="textWrapping"/>
      </w:r>
      <w:r>
        <w:rPr>
          <w:sz w:val="20"/>
        </w:rPr>
        <w:t>@interface XFZHomeADView()&lt;UIGestureRecognizerDelegate&gt;</w:t>
      </w:r>
      <w:r>
        <w:rPr>
          <w:sz w:val="20"/>
        </w:rPr>
        <w:br w:type="textWrapping"/>
      </w:r>
      <w:r>
        <w:rPr>
          <w:sz w:val="20"/>
        </w:rPr>
        <w:t>@property (nonatomic, weak) UIView *bgView;</w:t>
      </w:r>
      <w:r>
        <w:rPr>
          <w:sz w:val="20"/>
        </w:rPr>
        <w:br w:type="textWrapping"/>
      </w:r>
      <w:r>
        <w:rPr>
          <w:sz w:val="20"/>
        </w:rPr>
        <w:t>@property (nonatomic, copy) NSString *title;</w:t>
      </w:r>
      <w:r>
        <w:rPr>
          <w:sz w:val="20"/>
        </w:rPr>
        <w:br w:type="textWrapping"/>
      </w:r>
      <w:r>
        <w:rPr>
          <w:sz w:val="20"/>
        </w:rPr>
        <w:t>@property (nonatomic, copy) NSString *imageName;</w:t>
      </w:r>
      <w:r>
        <w:rPr>
          <w:sz w:val="20"/>
        </w:rPr>
        <w:br w:type="textWrapping"/>
      </w:r>
      <w:r>
        <w:rPr>
          <w:sz w:val="20"/>
        </w:rPr>
        <w:t>@property (nonatomic, copy) void(^clickImageHandle)(void);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XFZHomeADView</w:t>
      </w:r>
      <w:r>
        <w:rPr>
          <w:sz w:val="20"/>
        </w:rPr>
        <w:br w:type="textWrapping"/>
      </w:r>
      <w:r>
        <w:rPr>
          <w:sz w:val="20"/>
        </w:rPr>
        <w:t>- (instancetype)initWithTitle:(NSString *)title imageName:(NSString *)imageName clickImageHandle:(void(^)(void))clickImageHandle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self.title = title;</w:t>
      </w:r>
      <w:r>
        <w:rPr>
          <w:sz w:val="20"/>
        </w:rPr>
        <w:br w:type="textWrapping"/>
      </w:r>
      <w:r>
        <w:rPr>
          <w:sz w:val="20"/>
        </w:rPr>
        <w:t xml:space="preserve">        self.imageName = imageName;</w:t>
      </w:r>
      <w:r>
        <w:rPr>
          <w:sz w:val="20"/>
        </w:rPr>
        <w:br w:type="textWrapping"/>
      </w:r>
      <w:r>
        <w:rPr>
          <w:sz w:val="20"/>
        </w:rPr>
        <w:t xml:space="preserve">        self.clickImageHandle = clickImageHandle;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colorWithRed:0 green:0 blue:0 alpha:0.5];</w:t>
      </w:r>
      <w:r>
        <w:rPr>
          <w:sz w:val="20"/>
        </w:rPr>
        <w:br w:type="textWrapping"/>
      </w:r>
      <w:r>
        <w:rPr>
          <w:sz w:val="20"/>
        </w:rPr>
        <w:t xml:space="preserve">    UITapGestureRecognizer *tap = [[UITapGestureRecognizer alloc] initWithTarget:self action:@selector(dismiss)];</w:t>
      </w:r>
      <w:r>
        <w:rPr>
          <w:sz w:val="20"/>
        </w:rPr>
        <w:br w:type="textWrapping"/>
      </w:r>
      <w:r>
        <w:rPr>
          <w:sz w:val="20"/>
        </w:rPr>
        <w:t xml:space="preserve">    tap.delegate = self;</w:t>
      </w:r>
      <w:r>
        <w:rPr>
          <w:sz w:val="20"/>
        </w:rPr>
        <w:br w:type="textWrapping"/>
      </w:r>
      <w:r>
        <w:rPr>
          <w:sz w:val="20"/>
        </w:rPr>
        <w:t xml:space="preserve">    [self addGestureRecognizer:tap];</w:t>
      </w:r>
      <w:r>
        <w:rPr>
          <w:sz w:val="20"/>
        </w:rPr>
        <w:br w:type="textWrapping"/>
      </w:r>
      <w:r>
        <w:rPr>
          <w:sz w:val="20"/>
        </w:rPr>
        <w:t xml:space="preserve">    UIView *bgView = [[UIView alloc] init];</w:t>
      </w:r>
      <w:r>
        <w:rPr>
          <w:sz w:val="20"/>
        </w:rPr>
        <w:br w:type="textWrapping"/>
      </w:r>
      <w:r>
        <w:rPr>
          <w:sz w:val="20"/>
        </w:rPr>
        <w:t xml:space="preserve">    [self addSubview:bgView];</w:t>
      </w:r>
      <w:r>
        <w:rPr>
          <w:sz w:val="20"/>
        </w:rPr>
        <w:br w:type="textWrapping"/>
      </w:r>
      <w:r>
        <w:rPr>
          <w:sz w:val="20"/>
        </w:rPr>
        <w:t xml:space="preserve">    bgView.backgroundColor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bgView.layer.cornerRadius = 5;</w:t>
      </w:r>
      <w:r>
        <w:rPr>
          <w:sz w:val="20"/>
        </w:rPr>
        <w:br w:type="textWrapping"/>
      </w:r>
      <w:r>
        <w:rPr>
          <w:sz w:val="20"/>
        </w:rPr>
        <w:t xml:space="preserve">    bgView.layer.masksToBounds = YES;</w:t>
      </w:r>
      <w:r>
        <w:rPr>
          <w:sz w:val="20"/>
        </w:rPr>
        <w:br w:type="textWrapping"/>
      </w:r>
      <w:r>
        <w:rPr>
          <w:sz w:val="20"/>
        </w:rPr>
        <w:t xml:space="preserve">    self.bgView = bgView;</w:t>
      </w:r>
      <w:r>
        <w:rPr>
          <w:sz w:val="20"/>
        </w:rPr>
        <w:br w:type="textWrapping"/>
      </w:r>
      <w:r>
        <w:rPr>
          <w:sz w:val="20"/>
        </w:rPr>
        <w:t xml:space="preserve">    CGFloat imageH = 269;</w:t>
      </w:r>
      <w:r>
        <w:rPr>
          <w:sz w:val="20"/>
        </w:rPr>
        <w:br w:type="textWrapping"/>
      </w:r>
      <w:r>
        <w:rPr>
          <w:sz w:val="20"/>
        </w:rPr>
        <w:t xml:space="preserve">    CGFloat imageW = 246;</w:t>
      </w:r>
      <w:r>
        <w:rPr>
          <w:sz w:val="20"/>
        </w:rPr>
        <w:br w:type="textWrapping"/>
      </w:r>
      <w:r>
        <w:rPr>
          <w:sz w:val="20"/>
        </w:rPr>
        <w:t xml:space="preserve">    [bgView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make.width.mas_equalTo(imageW);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make.height.mas_equalTo(304);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*imageButton = [[UIButton alloc] init];</w:t>
      </w:r>
      <w:r>
        <w:rPr>
          <w:sz w:val="20"/>
        </w:rPr>
        <w:br w:type="textWrapping"/>
      </w:r>
      <w:r>
        <w:rPr>
          <w:sz w:val="20"/>
        </w:rPr>
        <w:t xml:space="preserve">    [imageButton sd_setBackgroundImageWithURL:[NSURL URLWithString:self.imageName]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[imageButton sd_setBackgroundImageWithURL:[NSURL URLWithString:self.imageName] forState:UIControlStateHighlighted];</w:t>
      </w:r>
      <w:r>
        <w:rPr>
          <w:sz w:val="20"/>
        </w:rPr>
        <w:br w:type="textWrapping"/>
      </w:r>
      <w:r>
        <w:rPr>
          <w:sz w:val="20"/>
        </w:rPr>
        <w:t xml:space="preserve">    [imageButton addTarget:self action:@selector(clickImageAction)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[bgView addSubview:imageButton];</w:t>
      </w:r>
      <w:r>
        <w:rPr>
          <w:sz w:val="20"/>
        </w:rPr>
        <w:br w:type="textWrapping"/>
      </w:r>
      <w:r>
        <w:rPr>
          <w:sz w:val="20"/>
        </w:rPr>
        <w:t xml:space="preserve">    [imageButton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make.top.left.right.equalTo(bgView);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make.height.mas_equalTo(imageH);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*titleLabel = [UILabel lwm_labelWithText:self.title fontSize:15 color:[UIColor whiteColor] numberOfLines:1 textAlignment:NSTextAlignmentCenter];</w:t>
      </w:r>
      <w:r>
        <w:rPr>
          <w:sz w:val="20"/>
        </w:rPr>
        <w:br w:type="textWrapping"/>
      </w:r>
      <w:r>
        <w:rPr>
          <w:sz w:val="20"/>
        </w:rPr>
        <w:t xml:space="preserve">    titleLabel.backgroundColor = [UIColor colorWithRed:0 green:0 blue:0 alpha:0.7];</w:t>
      </w:r>
      <w:r>
        <w:rPr>
          <w:sz w:val="20"/>
        </w:rPr>
        <w:br w:type="textWrapping"/>
      </w:r>
      <w:r>
        <w:rPr>
          <w:sz w:val="20"/>
        </w:rPr>
        <w:t xml:space="preserve">    [imageButton addSubview:titleLabel];</w:t>
      </w:r>
    </w:p>
    <w:p w14:paraId="1B6E77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"XFZHomeAddressSelectView.h"</w:t>
      </w:r>
      <w:r>
        <w:rPr>
          <w:sz w:val="20"/>
        </w:rPr>
        <w:br w:type="textWrapping"/>
      </w:r>
      <w:r>
        <w:rPr>
          <w:sz w:val="20"/>
        </w:rPr>
        <w:t>static NSString *locationSelectViewCellReuseID = @"locationSelectViewCellReuseID";</w:t>
      </w:r>
      <w:r>
        <w:rPr>
          <w:sz w:val="20"/>
        </w:rPr>
        <w:br w:type="textWrapping"/>
      </w:r>
      <w:r>
        <w:rPr>
          <w:sz w:val="20"/>
        </w:rPr>
        <w:t>@interface XFZHomeAddressSelectView()&lt;UITableViewDelegate, UITableViewDataSource&gt;</w:t>
      </w:r>
      <w:r>
        <w:rPr>
          <w:sz w:val="20"/>
        </w:rPr>
        <w:br w:type="textWrapping"/>
      </w:r>
      <w:r>
        <w:rPr>
          <w:sz w:val="20"/>
        </w:rPr>
        <w:t>@property (nonatomic, copy) NSArray &lt;XFZMineAddressModel *&gt; *addresses;</w:t>
      </w:r>
      <w:r>
        <w:rPr>
          <w:sz w:val="20"/>
        </w:rPr>
        <w:br w:type="textWrapping"/>
      </w:r>
      <w:r>
        <w:rPr>
          <w:sz w:val="20"/>
        </w:rPr>
        <w:t>@property (nonatomic, copy) void(^selectHandle)(XFZMineAddressModel *address);</w:t>
      </w:r>
      <w:r>
        <w:rPr>
          <w:sz w:val="20"/>
        </w:rPr>
        <w:br w:type="textWrapping"/>
      </w:r>
      <w:r>
        <w:rPr>
          <w:sz w:val="20"/>
        </w:rPr>
        <w:t>@property (nonatomic, weak) UITableView *selectView;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XFZHomeAddressSelectView</w:t>
      </w:r>
      <w:r>
        <w:rPr>
          <w:sz w:val="20"/>
        </w:rPr>
        <w:br w:type="textWrapping"/>
      </w:r>
      <w:r>
        <w:rPr>
          <w:sz w:val="20"/>
        </w:rPr>
        <w:t>- (instancetype) initWithAddesses:(NSArray &lt;XFZMineAddressModel *&gt; *)addresses selectHandle:(void(^)(XFZMineAddressModel *address))selectHandle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self.addresses = addresses;</w:t>
      </w:r>
      <w:r>
        <w:rPr>
          <w:sz w:val="20"/>
        </w:rPr>
        <w:br w:type="textWrapping"/>
      </w:r>
      <w:r>
        <w:rPr>
          <w:sz w:val="20"/>
        </w:rPr>
        <w:t xml:space="preserve">        self.selectHandle = selectHandle;</w:t>
      </w:r>
      <w:r>
        <w:rPr>
          <w:sz w:val="20"/>
        </w:rPr>
        <w:br w:type="textWrapping"/>
      </w:r>
      <w:r>
        <w:rPr>
          <w:sz w:val="20"/>
        </w:rPr>
        <w:t xml:space="preserve">        self.frame = CGRectMake(0, 0, kScreenWidth, kScreenHeight);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colorWithRed:0 green:0 blue:0 alpha:0.7];</w:t>
      </w:r>
      <w:r>
        <w:rPr>
          <w:sz w:val="20"/>
        </w:rPr>
        <w:br w:type="textWrapping"/>
      </w:r>
      <w:r>
        <w:rPr>
          <w:sz w:val="20"/>
        </w:rPr>
        <w:t xml:space="preserve">    UITableView *selectView = [[UITableView alloc] initWithFrame:CGRectZero style:UITableViewStylePlain];</w:t>
      </w:r>
      <w:r>
        <w:rPr>
          <w:sz w:val="20"/>
        </w:rPr>
        <w:br w:type="textWrapping"/>
      </w:r>
      <w:r>
        <w:rPr>
          <w:sz w:val="20"/>
        </w:rPr>
        <w:t xml:space="preserve">    selectView.backgroundColor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selectView.dataSource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selectView.delegate = self;</w:t>
      </w:r>
      <w:r>
        <w:rPr>
          <w:sz w:val="20"/>
        </w:rPr>
        <w:br w:type="textWrapping"/>
      </w:r>
      <w:r>
        <w:rPr>
          <w:sz w:val="20"/>
        </w:rPr>
        <w:t xml:space="preserve">    selectView.layer.cornerRadius = 5;</w:t>
      </w:r>
      <w:r>
        <w:rPr>
          <w:sz w:val="20"/>
        </w:rPr>
        <w:br w:type="textWrapping"/>
      </w:r>
      <w:r>
        <w:rPr>
          <w:sz w:val="20"/>
        </w:rPr>
        <w:t xml:space="preserve">    selectView.layer.masksToBounds = YES;</w:t>
      </w:r>
      <w:r>
        <w:rPr>
          <w:sz w:val="20"/>
        </w:rPr>
        <w:br w:type="textWrapping"/>
      </w:r>
      <w:r>
        <w:rPr>
          <w:sz w:val="20"/>
        </w:rPr>
        <w:t xml:space="preserve">    selectView.separatorStyle = UITableViewCellSeparatorStyleNone;</w:t>
      </w:r>
      <w:r>
        <w:rPr>
          <w:sz w:val="20"/>
        </w:rPr>
        <w:br w:type="textWrapping"/>
      </w:r>
      <w:r>
        <w:rPr>
          <w:sz w:val="20"/>
        </w:rPr>
        <w:t xml:space="preserve">    selectView.scrollEnabled = NO;</w:t>
      </w:r>
      <w:r>
        <w:rPr>
          <w:sz w:val="20"/>
        </w:rPr>
        <w:br w:type="textWrapping"/>
      </w:r>
      <w:r>
        <w:rPr>
          <w:sz w:val="20"/>
        </w:rPr>
        <w:t xml:space="preserve">    [selectView registerClass:[UITableViewCell class] forCellReuseIdentifier:locationSelectViewCellReuseID];</w:t>
      </w:r>
      <w:r>
        <w:rPr>
          <w:sz w:val="20"/>
        </w:rPr>
        <w:br w:type="textWrapping"/>
      </w:r>
      <w:r>
        <w:rPr>
          <w:sz w:val="20"/>
        </w:rPr>
        <w:t xml:space="preserve">    self.selectView = selectView;</w:t>
      </w:r>
      <w:r>
        <w:rPr>
          <w:sz w:val="20"/>
        </w:rPr>
        <w:br w:type="textWrapping"/>
      </w:r>
      <w:r>
        <w:rPr>
          <w:sz w:val="20"/>
        </w:rPr>
        <w:t xml:space="preserve">    [self addSubview:selectView];</w:t>
      </w:r>
      <w:r>
        <w:rPr>
          <w:sz w:val="20"/>
        </w:rPr>
        <w:br w:type="textWrapping"/>
      </w:r>
      <w:r>
        <w:rPr>
          <w:sz w:val="20"/>
        </w:rPr>
        <w:t xml:space="preserve">    [selectView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make.width.mas_equalTo(kScreenWidth - 50);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make.height.mas_equalTo(72 + 44 * (_addresses.count + 1));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*closeButton = [[UIButton alloc] init];</w:t>
      </w:r>
      <w:r>
        <w:rPr>
          <w:sz w:val="20"/>
        </w:rPr>
        <w:br w:type="textWrapping"/>
      </w:r>
      <w:r>
        <w:rPr>
          <w:sz w:val="20"/>
        </w:rPr>
        <w:t xml:space="preserve">    [closeButton setImage:[UIImage imageNamed:@"close"]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[closeButton addTarget:self action:@selector(removeFromSuperview)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[self addSubview:closeButton];</w:t>
      </w:r>
      <w:r>
        <w:rPr>
          <w:sz w:val="20"/>
        </w:rPr>
        <w:br w:type="textWrapping"/>
      </w:r>
      <w:r>
        <w:rPr>
          <w:sz w:val="20"/>
        </w:rPr>
        <w:t xml:space="preserve">    [closeButton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make.right.equalTo(selectView).offset(-12);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make.top.equalTo(selectView).offset(12);</w:t>
      </w:r>
      <w:r>
        <w:rPr>
          <w:sz w:val="20"/>
        </w:rPr>
        <w:br w:type="textWrapping"/>
      </w:r>
      <w:r>
        <w:rPr>
          <w:sz w:val="20"/>
        </w:rPr>
        <w:t xml:space="preserve">        make.width.height.mas_equalTo(15);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 setupTableHeaderView];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setupTableHeaderView {</w:t>
      </w:r>
      <w:r>
        <w:rPr>
          <w:sz w:val="20"/>
        </w:rPr>
        <w:br w:type="textWrapping"/>
      </w:r>
      <w:r>
        <w:rPr>
          <w:sz w:val="20"/>
        </w:rPr>
        <w:t xml:space="preserve">    UIView *headerView = [[UIView alloc] initWithFrame:CGRectMake(0, 0, kScreenWidth - 50, 60)];</w:t>
      </w:r>
      <w:r>
        <w:rPr>
          <w:sz w:val="20"/>
        </w:rPr>
        <w:br w:type="textWrapping"/>
      </w:r>
    </w:p>
    <w:p w14:paraId="61AD6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99745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"XFZHomeCouponView.h"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@class XFZHomeCouponViewCell;</w:t>
      </w:r>
      <w:r>
        <w:rPr>
          <w:sz w:val="20"/>
        </w:rPr>
        <w:br w:type="textWrapping"/>
      </w:r>
      <w:r>
        <w:rPr>
          <w:sz w:val="20"/>
        </w:rPr>
        <w:t>@interface XFZHomeCouponView()&lt;UITableViewDelegate, UITableViewDataSource, UIGestureRecognizerDelegate&gt;</w:t>
      </w:r>
      <w:r>
        <w:rPr>
          <w:sz w:val="20"/>
        </w:rPr>
        <w:br w:type="textWrapping"/>
      </w:r>
      <w:r>
        <w:rPr>
          <w:sz w:val="20"/>
        </w:rPr>
        <w:t>@property (nonatomic, assign) BOOL isLogin;</w:t>
      </w:r>
      <w:r>
        <w:rPr>
          <w:sz w:val="20"/>
        </w:rPr>
        <w:br w:type="textWrapping"/>
      </w:r>
      <w:r>
        <w:rPr>
          <w:sz w:val="20"/>
        </w:rPr>
        <w:t>@property (nonatomic, weak) UIView *bgView;</w:t>
      </w:r>
      <w:r>
        <w:rPr>
          <w:sz w:val="20"/>
        </w:rPr>
        <w:br w:type="textWrapping"/>
      </w:r>
      <w:r>
        <w:rPr>
          <w:sz w:val="20"/>
        </w:rPr>
        <w:t>@property (nonatomic, weak) UIView *targetView;</w:t>
      </w:r>
      <w:r>
        <w:rPr>
          <w:sz w:val="20"/>
        </w:rPr>
        <w:br w:type="textWrapping"/>
      </w:r>
      <w:r>
        <w:rPr>
          <w:sz w:val="20"/>
        </w:rPr>
        <w:t>@property (nonatomic, copy) UIColor *bgColor;</w:t>
      </w:r>
      <w:r>
        <w:rPr>
          <w:sz w:val="20"/>
        </w:rPr>
        <w:br w:type="textWrapping"/>
      </w:r>
      <w:r>
        <w:rPr>
          <w:sz w:val="20"/>
        </w:rPr>
        <w:t>@property (nonatomic, copy) NSString *bgImage;</w:t>
      </w:r>
      <w:r>
        <w:rPr>
          <w:sz w:val="20"/>
        </w:rPr>
        <w:br w:type="textWrapping"/>
      </w:r>
      <w:r>
        <w:rPr>
          <w:sz w:val="20"/>
        </w:rPr>
        <w:t>@property (nonatomic, copy) void(^clickLoginButtonHandle)(void);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XFZHomeCouponView {</w:t>
      </w:r>
      <w:r>
        <w:rPr>
          <w:sz w:val="20"/>
        </w:rPr>
        <w:br w:type="textWrapping"/>
      </w:r>
      <w:r>
        <w:rPr>
          <w:sz w:val="20"/>
        </w:rPr>
        <w:t xml:space="preserve">    NSArray *_couponArray;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(instancetype)initWithCoupons:(NSArray &lt;XFZHomeCouponModel *&gt; *)coupons bgImage:(NSString *)bgImage bgColor:(UIColor *)bgColor targetView:(UIView *)targetView isLogin:(BOOL)isLogin clickLoginButtonHandle:(void(^)(void))clickLoginButtonHandle{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self.bgColor = bgColor;</w:t>
      </w:r>
      <w:r>
        <w:rPr>
          <w:sz w:val="20"/>
        </w:rPr>
        <w:br w:type="textWrapping"/>
      </w:r>
      <w:r>
        <w:rPr>
          <w:sz w:val="20"/>
        </w:rPr>
        <w:t xml:space="preserve">        self.bgImage = bgImage;</w:t>
      </w:r>
      <w:r>
        <w:rPr>
          <w:sz w:val="20"/>
        </w:rPr>
        <w:br w:type="textWrapping"/>
      </w:r>
      <w:r>
        <w:rPr>
          <w:sz w:val="20"/>
        </w:rPr>
        <w:t xml:space="preserve">        self.targetView = targetView;</w:t>
      </w:r>
      <w:r>
        <w:rPr>
          <w:sz w:val="20"/>
        </w:rPr>
        <w:br w:type="textWrapping"/>
      </w:r>
      <w:r>
        <w:rPr>
          <w:sz w:val="20"/>
        </w:rPr>
        <w:t xml:space="preserve">        self.isLogin = isLogin;</w:t>
      </w:r>
      <w:r>
        <w:rPr>
          <w:sz w:val="20"/>
        </w:rPr>
        <w:br w:type="textWrapping"/>
      </w:r>
      <w:r>
        <w:rPr>
          <w:sz w:val="20"/>
        </w:rPr>
        <w:t xml:space="preserve">        self.clickLoginButtonHandle = clickLoginButtonHandle;</w:t>
      </w:r>
      <w:r>
        <w:rPr>
          <w:sz w:val="20"/>
        </w:rPr>
        <w:br w:type="textWrapping"/>
      </w:r>
      <w:r>
        <w:rPr>
          <w:sz w:val="20"/>
        </w:rPr>
        <w:t xml:space="preserve">        _couponArray = coupons;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colorWithRed:0 green:0 blue:0 alpha:0.5];</w:t>
      </w:r>
      <w:r>
        <w:rPr>
          <w:sz w:val="20"/>
        </w:rPr>
        <w:br w:type="textWrapping"/>
      </w:r>
      <w:r>
        <w:rPr>
          <w:sz w:val="20"/>
        </w:rPr>
        <w:t xml:space="preserve">    UITapGestureRecognizer *tap = [[UITapGestureRecognizer alloc] initWithTarget:self action:@selector(dismiss)];</w:t>
      </w:r>
      <w:r>
        <w:rPr>
          <w:sz w:val="20"/>
        </w:rPr>
        <w:br w:type="textWrapping"/>
      </w:r>
      <w:r>
        <w:rPr>
          <w:sz w:val="20"/>
        </w:rPr>
        <w:t xml:space="preserve">    tap.delegate = self;</w:t>
      </w:r>
      <w:r>
        <w:rPr>
          <w:sz w:val="20"/>
        </w:rPr>
        <w:br w:type="textWrapping"/>
      </w:r>
      <w:r>
        <w:rPr>
          <w:sz w:val="20"/>
        </w:rPr>
        <w:t xml:space="preserve">    [self addGestureRecognizer:tap];</w:t>
      </w:r>
      <w:r>
        <w:rPr>
          <w:sz w:val="20"/>
        </w:rPr>
        <w:br w:type="textWrapping"/>
      </w:r>
      <w:r>
        <w:rPr>
          <w:sz w:val="20"/>
        </w:rPr>
        <w:t xml:space="preserve">    UIView *bgView = [[UIView alloc] init];</w:t>
      </w:r>
      <w:r>
        <w:rPr>
          <w:sz w:val="20"/>
        </w:rPr>
        <w:br w:type="textWrapping"/>
      </w:r>
      <w:r>
        <w:rPr>
          <w:sz w:val="20"/>
        </w:rPr>
        <w:t xml:space="preserve">    [self addSubview:bgView];</w:t>
      </w:r>
      <w:r>
        <w:rPr>
          <w:sz w:val="20"/>
        </w:rPr>
        <w:br w:type="textWrapping"/>
      </w:r>
      <w:r>
        <w:rPr>
          <w:sz w:val="20"/>
        </w:rPr>
        <w:t xml:space="preserve">    bgView.backgroundColor = self.bgColor;</w:t>
      </w:r>
      <w:r>
        <w:rPr>
          <w:sz w:val="20"/>
        </w:rPr>
        <w:br w:type="textWrapping"/>
      </w:r>
      <w:r>
        <w:rPr>
          <w:sz w:val="20"/>
        </w:rPr>
        <w:t xml:space="preserve">    bgView.layer.cornerRadius = 5;</w:t>
      </w:r>
      <w:r>
        <w:rPr>
          <w:sz w:val="20"/>
        </w:rPr>
        <w:br w:type="textWrapping"/>
      </w:r>
      <w:r>
        <w:rPr>
          <w:sz w:val="20"/>
        </w:rPr>
        <w:t xml:space="preserve">    bgView.layer.masksToBounds = YES;</w:t>
      </w:r>
      <w:r>
        <w:rPr>
          <w:sz w:val="20"/>
        </w:rPr>
        <w:br w:type="textWrapping"/>
      </w:r>
      <w:r>
        <w:rPr>
          <w:sz w:val="20"/>
        </w:rPr>
        <w:t xml:space="preserve">    self.bgView = bgView;</w:t>
      </w:r>
      <w:r>
        <w:rPr>
          <w:sz w:val="20"/>
        </w:rPr>
        <w:br w:type="textWrapping"/>
      </w:r>
      <w:r>
        <w:rPr>
          <w:sz w:val="20"/>
        </w:rPr>
        <w:t xml:space="preserve">    CGFloat bgImageH = 128;</w:t>
      </w:r>
      <w:r>
        <w:rPr>
          <w:sz w:val="20"/>
        </w:rPr>
        <w:br w:type="textWrapping"/>
      </w:r>
      <w:r>
        <w:rPr>
          <w:sz w:val="20"/>
        </w:rPr>
        <w:t xml:space="preserve">    CGFloat cellRowHeight = 88;</w:t>
      </w:r>
      <w:r>
        <w:rPr>
          <w:sz w:val="20"/>
        </w:rPr>
        <w:br w:type="textWrapping"/>
      </w:r>
      <w:r>
        <w:rPr>
          <w:sz w:val="20"/>
        </w:rPr>
        <w:t xml:space="preserve">    CGFloat cellRows = 2.5;</w:t>
      </w:r>
      <w:r>
        <w:rPr>
          <w:sz w:val="20"/>
        </w:rPr>
        <w:br w:type="textWrapping"/>
      </w:r>
      <w:r>
        <w:rPr>
          <w:sz w:val="20"/>
        </w:rPr>
        <w:t xml:space="preserve">    CGFloat bgViewH = bgImageH + cellRowHeight * cellRows + 10;</w:t>
      </w:r>
      <w:r>
        <w:rPr>
          <w:sz w:val="20"/>
        </w:rPr>
        <w:br w:type="textWrapping"/>
      </w:r>
      <w:r>
        <w:rPr>
          <w:sz w:val="20"/>
        </w:rPr>
        <w:t xml:space="preserve">    [bgView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make.width.mas_equalTo(300);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make.height.mas_equalTo(self.isLogin ? bgViewH : bgViewH + 60);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UIImageView *headerImageView = [[UIImageView alloc] init];</w:t>
      </w:r>
      <w:r>
        <w:rPr>
          <w:sz w:val="20"/>
        </w:rPr>
        <w:br w:type="textWrapping"/>
      </w:r>
      <w:r>
        <w:rPr>
          <w:sz w:val="20"/>
        </w:rPr>
        <w:t xml:space="preserve">    [headerImageView sd_setImageWithURL:[NSURL URLWithString:[self.bgImage stringByAddingPercentEncodingWithAllowedCharacters:[NSCharacterSet URLQueryAllowedCharacterSet]]]];</w:t>
      </w:r>
    </w:p>
    <w:p w14:paraId="26B62D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8F8E4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"XFZHomeShopSearchFoodCell.h"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"XFZHomeGood.h"</w:t>
      </w:r>
      <w:r>
        <w:rPr>
          <w:sz w:val="20"/>
        </w:rPr>
        <w:br w:type="textWrapping"/>
      </w:r>
      <w:r>
        <w:rPr>
          <w:sz w:val="20"/>
        </w:rPr>
        <w:t>@interface XFZHomeShopSearchFoodCell ()</w:t>
      </w:r>
      <w:r>
        <w:rPr>
          <w:sz w:val="20"/>
        </w:rPr>
        <w:br w:type="textWrapping"/>
      </w:r>
      <w:r>
        <w:rPr>
          <w:sz w:val="20"/>
        </w:rPr>
        <w:t xml:space="preserve"> 食品图片</w:t>
      </w:r>
      <w:r>
        <w:rPr>
          <w:sz w:val="20"/>
        </w:rPr>
        <w:br w:type="textWrapping"/>
      </w:r>
      <w:r>
        <w:rPr>
          <w:sz w:val="20"/>
        </w:rPr>
        <w:t>@property(nonatomic,strong)UIImageView *goodsImageView;</w:t>
      </w:r>
      <w:r>
        <w:rPr>
          <w:sz w:val="20"/>
        </w:rPr>
        <w:br w:type="textWrapping"/>
      </w:r>
      <w:r>
        <w:rPr>
          <w:sz w:val="20"/>
        </w:rPr>
        <w:t xml:space="preserve"> 食品名称</w:t>
      </w:r>
      <w:r>
        <w:rPr>
          <w:sz w:val="20"/>
        </w:rPr>
        <w:br w:type="textWrapping"/>
      </w:r>
      <w:r>
        <w:rPr>
          <w:sz w:val="20"/>
        </w:rPr>
        <w:t>@property(nonatomic,strong)UILabel *goodsNameLabel;</w:t>
      </w:r>
      <w:r>
        <w:rPr>
          <w:sz w:val="20"/>
        </w:rPr>
        <w:br w:type="textWrapping"/>
      </w:r>
      <w:r>
        <w:rPr>
          <w:sz w:val="20"/>
        </w:rPr>
        <w:t xml:space="preserve"> 食品价格</w:t>
      </w:r>
      <w:r>
        <w:rPr>
          <w:sz w:val="20"/>
        </w:rPr>
        <w:br w:type="textWrapping"/>
      </w:r>
      <w:r>
        <w:rPr>
          <w:sz w:val="20"/>
        </w:rPr>
        <w:t>@property(nonatomic,strong)UILabel *priceLabel;</w:t>
      </w:r>
      <w:r>
        <w:rPr>
          <w:sz w:val="20"/>
        </w:rPr>
        <w:br w:type="textWrapping"/>
      </w:r>
      <w:r>
        <w:rPr>
          <w:sz w:val="20"/>
        </w:rPr>
        <w:t xml:space="preserve"> 原价</w:t>
      </w:r>
      <w:r>
        <w:rPr>
          <w:sz w:val="20"/>
        </w:rPr>
        <w:br w:type="textWrapping"/>
      </w:r>
      <w:r>
        <w:rPr>
          <w:sz w:val="20"/>
        </w:rPr>
        <w:t>@property(nonatomic,strong)UILabel *formPriceLabel;</w:t>
      </w:r>
      <w:r>
        <w:rPr>
          <w:sz w:val="20"/>
        </w:rPr>
        <w:br w:type="textWrapping"/>
      </w:r>
      <w:r>
        <w:rPr>
          <w:sz w:val="20"/>
        </w:rPr>
        <w:t xml:space="preserve"> 划掉</w:t>
      </w:r>
      <w:r>
        <w:rPr>
          <w:sz w:val="20"/>
        </w:rPr>
        <w:br w:type="textWrapping"/>
      </w:r>
      <w:r>
        <w:rPr>
          <w:sz w:val="20"/>
        </w:rPr>
        <w:t>@property(nonatomic,strong)UIView *formPriceLineview;</w:t>
      </w:r>
      <w:r>
        <w:rPr>
          <w:sz w:val="20"/>
        </w:rPr>
        <w:br w:type="textWrapping"/>
      </w:r>
      <w:r>
        <w:rPr>
          <w:sz w:val="20"/>
        </w:rPr>
        <w:t xml:space="preserve"> 遮盖图层</w:t>
      </w:r>
      <w:r>
        <w:rPr>
          <w:sz w:val="20"/>
        </w:rPr>
        <w:br w:type="textWrapping"/>
      </w:r>
      <w:r>
        <w:rPr>
          <w:sz w:val="20"/>
        </w:rPr>
        <w:t>@property(nonatomic,strong)UIView *coverView;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XFZHomeShopSearchFoodCell</w:t>
      </w:r>
      <w:r>
        <w:rPr>
          <w:sz w:val="20"/>
        </w:rPr>
        <w:br w:type="textWrapping"/>
      </w:r>
      <w:r>
        <w:rPr>
          <w:sz w:val="20"/>
        </w:rPr>
        <w:t>- (instancetype)initWithStyle:(UITableViewCellStyle)style reuseIdentifier:(NSString *)reuseIdentifier{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initWithStyle:style reuseIdentifier:reuseIdentifier]) {</w:t>
      </w:r>
      <w:r>
        <w:rPr>
          <w:sz w:val="20"/>
        </w:rPr>
        <w:br w:type="textWrapping"/>
      </w:r>
      <w:r>
        <w:rPr>
          <w:sz w:val="20"/>
        </w:rPr>
        <w:t xml:space="preserve">        [self.contentView addSubview:self.coverView];</w:t>
      </w:r>
      <w:r>
        <w:rPr>
          <w:sz w:val="20"/>
        </w:rPr>
        <w:br w:type="textWrapping"/>
      </w:r>
      <w:r>
        <w:rPr>
          <w:sz w:val="20"/>
        </w:rPr>
        <w:t xml:space="preserve">        [self.coverView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make.edges.equalTo(self.contentView);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[self.contentView addSubview:self.goodsImageView];</w:t>
      </w:r>
      <w:r>
        <w:rPr>
          <w:sz w:val="20"/>
        </w:rPr>
        <w:br w:type="textWrapping"/>
      </w:r>
      <w:r>
        <w:rPr>
          <w:sz w:val="20"/>
        </w:rPr>
        <w:t xml:space="preserve">        [self.goodsImageView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make.left.equalTo(self.contentView).offset(10);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    make.width.height.mas_equalTo(66);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[self.contentView addSubview:self.goodsNameLabel];</w:t>
      </w:r>
      <w:r>
        <w:rPr>
          <w:sz w:val="20"/>
        </w:rPr>
        <w:br w:type="textWrapping"/>
      </w:r>
      <w:r>
        <w:rPr>
          <w:sz w:val="20"/>
        </w:rPr>
        <w:t xml:space="preserve">        [self.goodsNameLabel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make.left.equalTo(self.goodsImageView.mas_right).offset(10);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make.top.equalTo(self.goodsImageView).offset(5);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[self.contentView addSubview:self.priceLabel];</w:t>
      </w:r>
      <w:r>
        <w:rPr>
          <w:sz w:val="20"/>
        </w:rPr>
        <w:br w:type="textWrapping"/>
      </w:r>
      <w:r>
        <w:rPr>
          <w:sz w:val="20"/>
        </w:rPr>
        <w:t xml:space="preserve">        [self.priceLabel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make.left.equalTo(self.goodsNameLabel);</w:t>
      </w:r>
      <w:r>
        <w:rPr>
          <w:sz w:val="20"/>
        </w:rPr>
        <w:br w:type="textWrapping"/>
      </w:r>
      <w:r>
        <w:rPr>
          <w:sz w:val="20"/>
        </w:rPr>
        <w:t xml:space="preserve">            make.bottom.equalTo(self.goodsImageView).offset(-5);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[self.contentView addSubview:self.formPriceLabel];</w:t>
      </w:r>
      <w:r>
        <w:rPr>
          <w:sz w:val="20"/>
        </w:rPr>
        <w:br w:type="textWrapping"/>
      </w:r>
      <w:r>
        <w:rPr>
          <w:sz w:val="20"/>
        </w:rPr>
        <w:t xml:space="preserve">        [self.formPriceLabel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make.left.equalTo(self.priceLabel.mas_right).offset(7);</w:t>
      </w:r>
      <w:r>
        <w:rPr>
          <w:sz w:val="20"/>
        </w:rPr>
        <w:br w:type="textWrapping"/>
      </w:r>
      <w:r>
        <w:rPr>
          <w:sz w:val="20"/>
        </w:rPr>
        <w:t xml:space="preserve">            make.bottom.equalTo(self.priceLabel);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[self.contentView addSubview:self.formPriceLineview];</w:t>
      </w:r>
      <w:r>
        <w:rPr>
          <w:sz w:val="20"/>
        </w:rPr>
        <w:br w:type="textWrapping"/>
      </w:r>
      <w:r>
        <w:rPr>
          <w:sz w:val="20"/>
        </w:rPr>
        <w:t xml:space="preserve">        [self.formPriceLineview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make.left.equalTo(self.formPriceLabel).offset(-1);</w:t>
      </w:r>
      <w:r>
        <w:rPr>
          <w:sz w:val="20"/>
        </w:rPr>
        <w:br w:type="textWrapping"/>
      </w:r>
      <w:r>
        <w:rPr>
          <w:sz w:val="20"/>
        </w:rPr>
        <w:t xml:space="preserve">            make.right.equalTo(self.formPriceLabel).offset(1);</w:t>
      </w:r>
      <w:r>
        <w:rPr>
          <w:sz w:val="20"/>
        </w:rPr>
        <w:br w:type="textWrapping"/>
      </w:r>
      <w:r>
        <w:rPr>
          <w:sz w:val="20"/>
        </w:rPr>
        <w:t xml:space="preserve">            make.centerY.equalTo(self.formPriceLabel);</w:t>
      </w:r>
      <w:r>
        <w:rPr>
          <w:sz w:val="20"/>
        </w:rPr>
        <w:br w:type="textWrapping"/>
      </w:r>
    </w:p>
    <w:p w14:paraId="169D4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72D1C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"XFZHomeShopSearchSectionHeaderView.h"</w:t>
      </w:r>
      <w:r>
        <w:rPr>
          <w:sz w:val="20"/>
        </w:rPr>
        <w:br w:type="textWrapping"/>
      </w:r>
      <w:r>
        <w:rPr>
          <w:sz w:val="20"/>
        </w:rPr>
        <w:t>#import "XFZTagMarkView.h"</w:t>
      </w:r>
      <w:r>
        <w:rPr>
          <w:sz w:val="20"/>
        </w:rPr>
        <w:br w:type="textWrapping"/>
      </w:r>
      <w:r>
        <w:rPr>
          <w:sz w:val="20"/>
        </w:rPr>
        <w:t>#import "XFZHomeShop.h"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"XFZShoppingCarModel.h"</w:t>
      </w:r>
      <w:r>
        <w:rPr>
          <w:sz w:val="20"/>
        </w:rPr>
        <w:br w:type="textWrapping"/>
      </w:r>
      <w:r>
        <w:rPr>
          <w:sz w:val="20"/>
        </w:rPr>
        <w:t>@interface XFZHomeShopSearchSectionHeaderView ()</w:t>
      </w:r>
      <w:r>
        <w:rPr>
          <w:sz w:val="20"/>
        </w:rPr>
        <w:br w:type="textWrapping"/>
      </w:r>
      <w:r>
        <w:rPr>
          <w:sz w:val="20"/>
        </w:rPr>
        <w:t>@property(nonatomic,strong)UIImageView *iconImageView;</w:t>
      </w:r>
      <w:r>
        <w:rPr>
          <w:sz w:val="20"/>
        </w:rPr>
        <w:br w:type="textWrapping"/>
      </w:r>
      <w:r>
        <w:rPr>
          <w:sz w:val="20"/>
        </w:rPr>
        <w:t>@property(nonatomic,strong)UILabel *nameLabel;</w:t>
      </w:r>
      <w:r>
        <w:rPr>
          <w:sz w:val="20"/>
        </w:rPr>
        <w:br w:type="textWrapping"/>
      </w:r>
      <w:r>
        <w:rPr>
          <w:sz w:val="20"/>
        </w:rPr>
        <w:t>@property(nonatomic,strong)UILabel *saleLabel;</w:t>
      </w:r>
      <w:r>
        <w:rPr>
          <w:sz w:val="20"/>
        </w:rPr>
        <w:br w:type="textWrapping"/>
      </w:r>
      <w:r>
        <w:rPr>
          <w:sz w:val="20"/>
        </w:rPr>
        <w:t>@property(nonatomic,strong)UILabel *original_delivery_feeLabel;</w:t>
      </w:r>
      <w:r>
        <w:rPr>
          <w:sz w:val="20"/>
        </w:rPr>
        <w:br w:type="textWrapping"/>
      </w:r>
      <w:r>
        <w:rPr>
          <w:sz w:val="20"/>
        </w:rPr>
        <w:t>@property (nonatomic, strong) UILabel *outTimeTagLabel;</w:t>
      </w:r>
      <w:r>
        <w:rPr>
          <w:sz w:val="20"/>
        </w:rPr>
        <w:br w:type="textWrapping"/>
      </w:r>
      <w:r>
        <w:rPr>
          <w:sz w:val="20"/>
        </w:rPr>
        <w:t>@property (nonatomic, strong) UILabel *outTimeValueLabel;</w:t>
      </w:r>
      <w:r>
        <w:rPr>
          <w:sz w:val="20"/>
        </w:rPr>
        <w:br w:type="textWrapping"/>
      </w:r>
      <w:r>
        <w:rPr>
          <w:sz w:val="20"/>
        </w:rPr>
        <w:t>@property(nonatomic,strong)UILabel *distanceLabel;</w:t>
      </w:r>
      <w:r>
        <w:rPr>
          <w:sz w:val="20"/>
        </w:rPr>
        <w:br w:type="textWrapping"/>
      </w:r>
      <w:r>
        <w:rPr>
          <w:sz w:val="20"/>
        </w:rPr>
        <w:t>@property(nonatomic,strong)XFZTagMarkView *markView;</w:t>
      </w:r>
      <w:r>
        <w:rPr>
          <w:sz w:val="20"/>
        </w:rPr>
        <w:br w:type="textWrapping"/>
      </w:r>
      <w:r>
        <w:rPr>
          <w:sz w:val="20"/>
        </w:rPr>
        <w:t xml:space="preserve"> 遮盖图层</w:t>
      </w:r>
      <w:r>
        <w:rPr>
          <w:sz w:val="20"/>
        </w:rPr>
        <w:br w:type="textWrapping"/>
      </w:r>
      <w:r>
        <w:rPr>
          <w:sz w:val="20"/>
        </w:rPr>
        <w:t>@property(nonatomic,strong)UIView *coverView;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XFZHomeShopSearchSectionHeaderView</w:t>
      </w:r>
      <w:r>
        <w:rPr>
          <w:sz w:val="20"/>
        </w:rPr>
        <w:br w:type="textWrapping"/>
      </w:r>
      <w:r>
        <w:rPr>
          <w:sz w:val="20"/>
        </w:rPr>
        <w:t>- (instancetype)initWithReuseIdentifier:(NSString *)reuseIdentifier{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initWithReuseIdentifier:reuseIdentifier]) {</w:t>
      </w:r>
      <w:r>
        <w:rPr>
          <w:sz w:val="20"/>
        </w:rPr>
        <w:br w:type="textWrapping"/>
      </w:r>
      <w:r>
        <w:rPr>
          <w:sz w:val="20"/>
        </w:rPr>
        <w:t xml:space="preserve">        self.contentView.backgroundColor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[self.contentView addSubview:self.coverView];</w:t>
      </w:r>
      <w:r>
        <w:rPr>
          <w:sz w:val="20"/>
        </w:rPr>
        <w:br w:type="textWrapping"/>
      </w:r>
      <w:r>
        <w:rPr>
          <w:sz w:val="20"/>
        </w:rPr>
        <w:t xml:space="preserve">        [self.coverView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make.edges.equalTo(self.contentView);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[self.contentView addSubview:self.iconImageView];</w:t>
      </w:r>
      <w:r>
        <w:rPr>
          <w:sz w:val="20"/>
        </w:rPr>
        <w:br w:type="textWrapping"/>
      </w:r>
      <w:r>
        <w:rPr>
          <w:sz w:val="20"/>
        </w:rPr>
        <w:t xml:space="preserve">        [self.iconImageView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make.left.equalTo(self.contentView).offset(10);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make.top.equalTo(self.contentView).offset(15);</w:t>
      </w:r>
      <w:r>
        <w:rPr>
          <w:sz w:val="20"/>
        </w:rPr>
        <w:br w:type="textWrapping"/>
      </w:r>
      <w:r>
        <w:rPr>
          <w:sz w:val="20"/>
        </w:rPr>
        <w:t xml:space="preserve">            make.width.height.mas_equalTo(33);</w:t>
      </w:r>
      <w:r>
        <w:rPr>
          <w:sz w:val="20"/>
        </w:rPr>
        <w:br w:type="textWrapping"/>
      </w:r>
      <w:r>
        <w:rPr>
          <w:sz w:val="20"/>
        </w:rPr>
        <w:t xml:space="preserve">            make.bottom.lessThanOrEqualTo(self.contentView);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[self.contentView addSubview:self.nameLabel];</w:t>
      </w:r>
      <w:r>
        <w:rPr>
          <w:sz w:val="20"/>
        </w:rPr>
        <w:br w:type="textWrapping"/>
      </w:r>
      <w:r>
        <w:rPr>
          <w:sz w:val="20"/>
        </w:rPr>
        <w:t xml:space="preserve">        [self.nameLabel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make.left.equalTo(self.iconImageView.mas_right).offset(8);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make.top.equalTo(self.iconImageView);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[self.contentView addSubview:self.outTimeTagLabel];</w:t>
      </w:r>
      <w:r>
        <w:rPr>
          <w:sz w:val="20"/>
        </w:rPr>
        <w:br w:type="textWrapping"/>
      </w:r>
      <w:r>
        <w:rPr>
          <w:sz w:val="20"/>
        </w:rPr>
        <w:t xml:space="preserve">        [self.outTimeTagLabel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make.left.equalTo(self.nameLabel);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make.top.equalTo(self.nameLabel.mas_bottom).offset(5);</w:t>
      </w:r>
      <w:r>
        <w:rPr>
          <w:sz w:val="20"/>
        </w:rPr>
        <w:br w:type="textWrapping"/>
      </w:r>
      <w:r>
        <w:rPr>
          <w:sz w:val="20"/>
        </w:rPr>
        <w:t xml:space="preserve">            make.height.mas_equalTo(20);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[self.contentView addSubview:self.outTimeValueLabel];</w:t>
      </w:r>
      <w:r>
        <w:rPr>
          <w:sz w:val="20"/>
        </w:rPr>
        <w:br w:type="textWrapping"/>
      </w:r>
      <w:r>
        <w:rPr>
          <w:sz w:val="20"/>
        </w:rPr>
        <w:t xml:space="preserve">        [self.outTimeValueLabel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make.left.equalTo(self.outTimeTagLabel.mas_right).offset(-2);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make.top.equalTo(self.outTimeTagLabel);</w:t>
      </w:r>
      <w:r>
        <w:rPr>
          <w:sz w:val="20"/>
        </w:rPr>
        <w:br w:type="textWrapping"/>
      </w:r>
      <w:r>
        <w:rPr>
          <w:sz w:val="20"/>
        </w:rPr>
        <w:t xml:space="preserve">            make.height.equalTo(self.outTimeTagLabel);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[self.contentView addSubview:self.saleLabel];</w:t>
      </w:r>
      <w:r>
        <w:rPr>
          <w:sz w:val="20"/>
        </w:rPr>
        <w:br w:type="textWrapping"/>
      </w:r>
    </w:p>
    <w:p w14:paraId="6B909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F0C5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"XFZLocationSearchView.h"</w:t>
      </w:r>
      <w:r>
        <w:rPr>
          <w:sz w:val="20"/>
        </w:rPr>
        <w:br w:type="textWrapping"/>
      </w:r>
      <w:r>
        <w:rPr>
          <w:sz w:val="20"/>
        </w:rPr>
        <w:t>#import "EVNCustomSearchBar.h"</w:t>
      </w:r>
      <w:r>
        <w:rPr>
          <w:sz w:val="20"/>
        </w:rPr>
        <w:br w:type="textWrapping"/>
      </w:r>
      <w:r>
        <w:rPr>
          <w:sz w:val="20"/>
        </w:rPr>
        <w:t>@interface XFZLocationSearchView()&lt;UITableViewDelegate, UITableViewDataSource, EVNCustomSearchBarDelegate, AMapSearchDelegate, UIGestureRecognizerDelegate&gt;</w:t>
      </w:r>
      <w:r>
        <w:rPr>
          <w:sz w:val="20"/>
        </w:rPr>
        <w:br w:type="textWrapping"/>
      </w:r>
      <w:r>
        <w:rPr>
          <w:sz w:val="20"/>
        </w:rPr>
        <w:t>@property (nonatomic, weak) UIView *navView;</w:t>
      </w:r>
      <w:r>
        <w:rPr>
          <w:sz w:val="20"/>
        </w:rPr>
        <w:br w:type="textWrapping"/>
      </w:r>
      <w:r>
        <w:rPr>
          <w:sz w:val="20"/>
        </w:rPr>
        <w:t>@property (nonatomic, weak) EVNCustomSearchBar *searchBar;</w:t>
      </w:r>
      <w:r>
        <w:rPr>
          <w:sz w:val="20"/>
        </w:rPr>
        <w:br w:type="textWrapping"/>
      </w:r>
      <w:r>
        <w:rPr>
          <w:sz w:val="20"/>
        </w:rPr>
        <w:t>@property (nonatomic, strong) UITableView *searchResultView;</w:t>
      </w:r>
      <w:r>
        <w:rPr>
          <w:sz w:val="20"/>
        </w:rPr>
        <w:br w:type="textWrapping"/>
      </w:r>
      <w:r>
        <w:rPr>
          <w:sz w:val="20"/>
        </w:rPr>
        <w:t>@property (nonatomic, strong) AMapSearchAPI *searchAPI;</w:t>
      </w:r>
      <w:r>
        <w:rPr>
          <w:sz w:val="20"/>
        </w:rPr>
        <w:br w:type="textWrapping"/>
      </w:r>
      <w:r>
        <w:rPr>
          <w:sz w:val="20"/>
        </w:rPr>
        <w:t>@property (nonatomic, copy) void(^selectLocationHandle)(AMapTip *tip);</w:t>
      </w:r>
      <w:r>
        <w:rPr>
          <w:sz w:val="20"/>
        </w:rPr>
        <w:br w:type="textWrapping"/>
      </w:r>
      <w:r>
        <w:rPr>
          <w:sz w:val="20"/>
        </w:rPr>
        <w:t>@property (nonatomic, copy) void(^backHandle)(void);</w:t>
      </w:r>
      <w:r>
        <w:rPr>
          <w:sz w:val="20"/>
        </w:rPr>
        <w:br w:type="textWrapping"/>
      </w:r>
      <w:r>
        <w:rPr>
          <w:sz w:val="20"/>
        </w:rPr>
        <w:t xml:space="preserve"> 点击视图回调</w:t>
      </w:r>
      <w:r>
        <w:rPr>
          <w:sz w:val="20"/>
        </w:rPr>
        <w:br w:type="textWrapping"/>
      </w:r>
      <w:r>
        <w:rPr>
          <w:sz w:val="20"/>
        </w:rPr>
        <w:t>@property(nonatomic,copy) void(^tapHandle)(void);</w:t>
      </w:r>
      <w:r>
        <w:rPr>
          <w:sz w:val="20"/>
        </w:rPr>
        <w:br w:type="textWrapping"/>
      </w:r>
      <w:r>
        <w:rPr>
          <w:sz w:val="20"/>
        </w:rPr>
        <w:t>@property (nonatomic, copy) NSString *cityName;</w:t>
      </w:r>
      <w:r>
        <w:rPr>
          <w:sz w:val="20"/>
        </w:rPr>
        <w:br w:type="textWrapping"/>
      </w:r>
      <w:r>
        <w:rPr>
          <w:sz w:val="20"/>
        </w:rPr>
        <w:t>@property(nonatomic,copy)NSString *location;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XFZLocationSearchView {</w:t>
      </w:r>
      <w:r>
        <w:rPr>
          <w:sz w:val="20"/>
        </w:rPr>
        <w:br w:type="textWrapping"/>
      </w:r>
      <w:r>
        <w:rPr>
          <w:sz w:val="20"/>
        </w:rPr>
        <w:t xml:space="preserve">    NSString *_placeholder;</w:t>
      </w:r>
      <w:r>
        <w:rPr>
          <w:sz w:val="20"/>
        </w:rPr>
        <w:br w:type="textWrapping"/>
      </w:r>
      <w:r>
        <w:rPr>
          <w:sz w:val="20"/>
        </w:rPr>
        <w:t xml:space="preserve">    NSArray &lt;AMapTip *&gt; *_searchResults;</w:t>
      </w:r>
      <w:r>
        <w:rPr>
          <w:sz w:val="20"/>
        </w:rPr>
        <w:br w:type="textWrapping"/>
      </w:r>
      <w:r>
        <w:rPr>
          <w:sz w:val="20"/>
        </w:rPr>
        <w:t xml:space="preserve">    NSString *currentLng;</w:t>
      </w:r>
      <w:r>
        <w:rPr>
          <w:sz w:val="20"/>
        </w:rPr>
        <w:br w:type="textWrapping"/>
      </w:r>
      <w:r>
        <w:rPr>
          <w:sz w:val="20"/>
        </w:rPr>
        <w:t xml:space="preserve">    NSString *currentLat;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(instancetype)initWithPlaceholder:(NSString *)placeholder searchCity:(NSString *)cityName lng:(NSString *)lng lat:(NSString *)lat selectLocationHandle:(void (^)(AMapTip *tip))selectLocationHandle backHandle:(void (^)(void))backHandle tapHandle:(void (^)(void))tapHandle{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initWithFrame:[UIScreen mainScreen].bounds]) {</w:t>
      </w:r>
      <w:r>
        <w:rPr>
          <w:sz w:val="20"/>
        </w:rPr>
        <w:br w:type="textWrapping"/>
      </w:r>
      <w:r>
        <w:rPr>
          <w:sz w:val="20"/>
        </w:rPr>
        <w:t xml:space="preserve">        _placeholder = placeholder;</w:t>
      </w:r>
      <w:r>
        <w:rPr>
          <w:sz w:val="20"/>
        </w:rPr>
        <w:br w:type="textWrapping"/>
      </w:r>
      <w:r>
        <w:rPr>
          <w:sz w:val="20"/>
        </w:rPr>
        <w:t xml:space="preserve">        currentLng = lng;</w:t>
      </w:r>
      <w:r>
        <w:rPr>
          <w:sz w:val="20"/>
        </w:rPr>
        <w:br w:type="textWrapping"/>
      </w:r>
      <w:r>
        <w:rPr>
          <w:sz w:val="20"/>
        </w:rPr>
        <w:t xml:space="preserve">        currentLat = lat;</w:t>
      </w:r>
      <w:r>
        <w:rPr>
          <w:sz w:val="20"/>
        </w:rPr>
        <w:br w:type="textWrapping"/>
      </w:r>
      <w:r>
        <w:rPr>
          <w:sz w:val="20"/>
        </w:rPr>
        <w:t xml:space="preserve">        self.selectLocationHandle = selectLocationHandle;</w:t>
      </w:r>
      <w:r>
        <w:rPr>
          <w:sz w:val="20"/>
        </w:rPr>
        <w:br w:type="textWrapping"/>
      </w:r>
      <w:r>
        <w:rPr>
          <w:sz w:val="20"/>
        </w:rPr>
        <w:t xml:space="preserve">        self.backHandle = backHandle;</w:t>
      </w:r>
      <w:r>
        <w:rPr>
          <w:sz w:val="20"/>
        </w:rPr>
        <w:br w:type="textWrapping"/>
      </w:r>
      <w:r>
        <w:rPr>
          <w:sz w:val="20"/>
        </w:rPr>
        <w:t xml:space="preserve">        self.tapHandle = tapHandle;</w:t>
      </w:r>
      <w:r>
        <w:rPr>
          <w:sz w:val="20"/>
        </w:rPr>
        <w:br w:type="textWrapping"/>
      </w:r>
      <w:r>
        <w:rPr>
          <w:sz w:val="20"/>
        </w:rPr>
        <w:t xml:space="preserve">        if (cityName) {</w:t>
      </w:r>
      <w:r>
        <w:rPr>
          <w:sz w:val="20"/>
        </w:rPr>
        <w:br w:type="textWrapping"/>
      </w:r>
      <w:r>
        <w:rPr>
          <w:sz w:val="20"/>
        </w:rPr>
        <w:t xml:space="preserve">            self.cityName = cityName;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self.cityName = kUserCityName;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 (lng != nil &amp;&amp; lat != nil) {</w:t>
      </w:r>
      <w:r>
        <w:rPr>
          <w:sz w:val="20"/>
        </w:rPr>
        <w:br w:type="textWrapping"/>
      </w:r>
      <w:r>
        <w:rPr>
          <w:sz w:val="20"/>
        </w:rPr>
        <w:t xml:space="preserve">            self.location = [NSString stringWithFormat:@"%@,%@",lng,lat];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colorWithRed:0 green:0 blue:0 alpha:0.7];</w:t>
      </w:r>
      <w:r>
        <w:rPr>
          <w:sz w:val="20"/>
        </w:rPr>
        <w:br w:type="textWrapping"/>
      </w:r>
      <w:r>
        <w:rPr>
          <w:sz w:val="20"/>
        </w:rPr>
        <w:t xml:space="preserve">    UITapGestureRecognizer *tap = [[UITapGestureRecognizer alloc] initWithTarget:self action:@selector(tapAction)];</w:t>
      </w:r>
      <w:r>
        <w:rPr>
          <w:sz w:val="20"/>
        </w:rPr>
        <w:br w:type="textWrapping"/>
      </w:r>
      <w:r>
        <w:rPr>
          <w:sz w:val="20"/>
        </w:rPr>
        <w:t xml:space="preserve">    tap.delegate = self;</w:t>
      </w:r>
      <w:r>
        <w:rPr>
          <w:sz w:val="20"/>
        </w:rPr>
        <w:br w:type="textWrapping"/>
      </w:r>
      <w:r>
        <w:rPr>
          <w:sz w:val="20"/>
        </w:rPr>
        <w:t xml:space="preserve">    [self addGestureRecognizer:tap];</w:t>
      </w:r>
      <w:r>
        <w:rPr>
          <w:sz w:val="20"/>
        </w:rPr>
        <w:br w:type="textWrapping"/>
      </w:r>
      <w:r>
        <w:rPr>
          <w:sz w:val="20"/>
        </w:rPr>
        <w:t xml:space="preserve">    UIView *headerView = [[UIView alloc] initWithFrame:CGRectMake(0, 0, kScreenWidth, kNavigationBarHeight)];</w:t>
      </w:r>
      <w:r>
        <w:rPr>
          <w:sz w:val="20"/>
        </w:rPr>
        <w:br w:type="textWrapping"/>
      </w:r>
      <w:r>
        <w:rPr>
          <w:sz w:val="20"/>
        </w:rPr>
        <w:t xml:space="preserve">    headerView.backgroundColor = [UIColor colorWithPatternImage:[UIImage imageNamed:@"navBarBackground"]];</w:t>
      </w:r>
    </w:p>
    <w:p w14:paraId="2DDDE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391B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"XFZMicroPageTipView.h"</w:t>
      </w:r>
      <w:r>
        <w:rPr>
          <w:sz w:val="20"/>
        </w:rPr>
        <w:br w:type="textWrapping"/>
      </w:r>
      <w:r>
        <w:rPr>
          <w:sz w:val="20"/>
        </w:rPr>
        <w:t>typedef void(^ClickHandle)(void);</w:t>
      </w:r>
      <w:r>
        <w:rPr>
          <w:sz w:val="20"/>
        </w:rPr>
        <w:br w:type="textWrapping"/>
      </w:r>
      <w:r>
        <w:rPr>
          <w:sz w:val="20"/>
        </w:rPr>
        <w:t>@interface XFZMicroPageTipView()</w:t>
      </w:r>
      <w:r>
        <w:rPr>
          <w:sz w:val="20"/>
        </w:rPr>
        <w:br w:type="textWrapping"/>
      </w:r>
      <w:r>
        <w:rPr>
          <w:sz w:val="20"/>
        </w:rPr>
        <w:t>@property (nonatomic, assign) kTipStyle tipStyle;</w:t>
      </w:r>
      <w:r>
        <w:rPr>
          <w:sz w:val="20"/>
        </w:rPr>
        <w:br w:type="textWrapping"/>
      </w:r>
      <w:r>
        <w:rPr>
          <w:sz w:val="20"/>
        </w:rPr>
        <w:t xml:space="preserve"> 左边按钮回调</w:t>
      </w:r>
      <w:r>
        <w:rPr>
          <w:sz w:val="20"/>
        </w:rPr>
        <w:br w:type="textWrapping"/>
      </w:r>
      <w:r>
        <w:rPr>
          <w:sz w:val="20"/>
        </w:rPr>
        <w:t>@property(nonatomic,copy)void(^leftHandle)(void);</w:t>
      </w:r>
      <w:r>
        <w:rPr>
          <w:sz w:val="20"/>
        </w:rPr>
        <w:br w:type="textWrapping"/>
      </w:r>
      <w:r>
        <w:rPr>
          <w:sz w:val="20"/>
        </w:rPr>
        <w:t xml:space="preserve"> h右边按钮的回调</w:t>
      </w:r>
      <w:r>
        <w:rPr>
          <w:sz w:val="20"/>
        </w:rPr>
        <w:br w:type="textWrapping"/>
      </w:r>
      <w:r>
        <w:rPr>
          <w:sz w:val="20"/>
        </w:rPr>
        <w:t>@property(nonatomic,copy)void(^rightHandle)(void);</w:t>
      </w:r>
      <w:r>
        <w:rPr>
          <w:sz w:val="20"/>
        </w:rPr>
        <w:br w:type="textWrapping"/>
      </w:r>
      <w:r>
        <w:rPr>
          <w:sz w:val="20"/>
        </w:rPr>
        <w:t xml:space="preserve"> 底部按钮得回调</w:t>
      </w:r>
      <w:r>
        <w:rPr>
          <w:sz w:val="20"/>
        </w:rPr>
        <w:br w:type="textWrapping"/>
      </w:r>
      <w:r>
        <w:rPr>
          <w:sz w:val="20"/>
        </w:rPr>
        <w:t>@property(nonatomic,copy)void(^bottomHandle)(void);</w:t>
      </w:r>
      <w:r>
        <w:rPr>
          <w:sz w:val="20"/>
        </w:rPr>
        <w:br w:type="textWrapping"/>
      </w:r>
      <w:r>
        <w:rPr>
          <w:sz w:val="20"/>
        </w:rPr>
        <w:t xml:space="preserve"> 开白区域点击回调</w:t>
      </w:r>
      <w:r>
        <w:rPr>
          <w:sz w:val="20"/>
        </w:rPr>
        <w:br w:type="textWrapping"/>
      </w:r>
      <w:r>
        <w:rPr>
          <w:sz w:val="20"/>
        </w:rPr>
        <w:t>@property(nonatomic,copy)void(^blankHandle)(void);</w:t>
      </w:r>
      <w:r>
        <w:rPr>
          <w:sz w:val="20"/>
        </w:rPr>
        <w:br w:type="textWrapping"/>
      </w:r>
      <w:r>
        <w:rPr>
          <w:sz w:val="20"/>
        </w:rPr>
        <w:t>@property(nonatomic,copy)NSArray *handleArr;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XFZMicroPageTipView</w:t>
      </w:r>
      <w:r>
        <w:rPr>
          <w:sz w:val="20"/>
        </w:rPr>
        <w:br w:type="textWrapping"/>
      </w:r>
      <w:r>
        <w:rPr>
          <w:sz w:val="20"/>
        </w:rPr>
        <w:t>- (instancetype)initWithTipStyle:(kTipStyle)tipStyle clickLeftHandle:(void (^)(void))leftHandle clickRiggtHandle:(void (^)(void))rightHandle clickBlankHandle:(void (^)(void))blankHandle{</w:t>
      </w:r>
      <w:r>
        <w:rPr>
          <w:sz w:val="20"/>
        </w:rPr>
        <w:br w:type="textWrapping"/>
      </w:r>
      <w:r>
        <w:rPr>
          <w:sz w:val="20"/>
        </w:rPr>
        <w:t xml:space="preserve">    return [self initWithTipStyle:tipStyle clickLeftHandle:leftHandle clickRiggtHandle:rightHandle bottomeHandle:nil clickBlankHandle:blankHandle];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(instancetype)initWithTipStyle:(kTipStyle)tipStyle clickLeftHandle:(void (^)(void))leftHandle clickRiggtHandle:(void (^)(void))rightHandle bottomeHandle:(void (^)(void))bottomHandle clickBlankHandle:(void(^)(void))blankHandle{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self.tipStyle = tipStyle;</w:t>
      </w:r>
      <w:r>
        <w:rPr>
          <w:sz w:val="20"/>
        </w:rPr>
        <w:br w:type="textWrapping"/>
      </w:r>
      <w:r>
        <w:rPr>
          <w:sz w:val="20"/>
        </w:rPr>
        <w:t xml:space="preserve">        self.leftHandle = leftHandle;</w:t>
      </w:r>
      <w:r>
        <w:rPr>
          <w:sz w:val="20"/>
        </w:rPr>
        <w:br w:type="textWrapping"/>
      </w:r>
      <w:r>
        <w:rPr>
          <w:sz w:val="20"/>
        </w:rPr>
        <w:t xml:space="preserve">        self.rightHandle = rightHandle;</w:t>
      </w:r>
      <w:r>
        <w:rPr>
          <w:sz w:val="20"/>
        </w:rPr>
        <w:br w:type="textWrapping"/>
      </w:r>
      <w:r>
        <w:rPr>
          <w:sz w:val="20"/>
        </w:rPr>
        <w:t xml:space="preserve">        self.bottomHandle = bottomHandle;</w:t>
      </w:r>
      <w:r>
        <w:rPr>
          <w:sz w:val="20"/>
        </w:rPr>
        <w:br w:type="textWrapping"/>
      </w:r>
      <w:r>
        <w:rPr>
          <w:sz w:val="20"/>
        </w:rPr>
        <w:t xml:space="preserve">        self.blankHandle = blankHandle;</w:t>
      </w:r>
      <w:r>
        <w:rPr>
          <w:sz w:val="20"/>
        </w:rPr>
        <w:br w:type="textWrapping"/>
      </w:r>
      <w:r>
        <w:rPr>
          <w:sz w:val="20"/>
        </w:rPr>
        <w:t xml:space="preserve">        UITapGestureRecognizer *tap = [[UITapGestureRecognizer alloc] initWithTarget:self action:@selector(tapAction)];</w:t>
      </w:r>
      <w:r>
        <w:rPr>
          <w:sz w:val="20"/>
        </w:rPr>
        <w:br w:type="textWrapping"/>
      </w:r>
      <w:r>
        <w:rPr>
          <w:sz w:val="20"/>
        </w:rPr>
        <w:t xml:space="preserve">        [self addGestureRecognizer:tap];</w:t>
      </w:r>
      <w:r>
        <w:rPr>
          <w:sz w:val="20"/>
        </w:rPr>
        <w:br w:type="textWrapping"/>
      </w:r>
      <w:r>
        <w:rPr>
          <w:sz w:val="20"/>
        </w:rPr>
        <w:t xml:space="preserve">        [self setupMainUIWithIsCanCheck:YES isCanJoin:NO];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(void)refreshUIWithTipStyle:(kTipStyle)tipStyle isCanShow:(BOOL)isCanShow isCanJoin:(BOOL)isCanJoin{</w:t>
      </w:r>
      <w:r>
        <w:rPr>
          <w:sz w:val="20"/>
        </w:rPr>
        <w:br w:type="textWrapping"/>
      </w:r>
      <w:r>
        <w:rPr>
          <w:sz w:val="20"/>
        </w:rPr>
        <w:t xml:space="preserve">    if (tipStyle == kTipStyleOutOfArea) {</w:t>
      </w:r>
      <w:r>
        <w:rPr>
          <w:sz w:val="20"/>
        </w:rPr>
        <w:br w:type="textWrapping"/>
      </w:r>
      <w:r>
        <w:rPr>
          <w:sz w:val="20"/>
        </w:rPr>
        <w:t xml:space="preserve">        for (UIButton *subView in self.subviews) {</w:t>
      </w:r>
      <w:r>
        <w:rPr>
          <w:sz w:val="20"/>
        </w:rPr>
        <w:br w:type="textWrapping"/>
      </w:r>
      <w:r>
        <w:rPr>
          <w:sz w:val="20"/>
        </w:rPr>
        <w:t xml:space="preserve">            [subView removeFromSuperview];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[self setupMainUIWithIsCanCheck:isCanShow isCanJoin:isCanJoin];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(void)setupMainUIWithIsCanCheck:(BOOL)isCheck isCanJoin:(BOOL)isCanJoin{</w:t>
      </w:r>
      <w:r>
        <w:rPr>
          <w:sz w:val="20"/>
        </w:rPr>
        <w:br w:type="textWrapping"/>
      </w:r>
      <w:r>
        <w:rPr>
          <w:sz w:val="20"/>
        </w:rPr>
        <w:t xml:space="preserve">    NSString *title;</w:t>
      </w:r>
      <w:r>
        <w:rPr>
          <w:sz w:val="20"/>
        </w:rPr>
        <w:br w:type="textWrapping"/>
      </w:r>
      <w:r>
        <w:rPr>
          <w:sz w:val="20"/>
        </w:rPr>
        <w:t xml:space="preserve">    NSString *tipDetail;</w:t>
      </w:r>
      <w:r>
        <w:rPr>
          <w:sz w:val="20"/>
        </w:rPr>
        <w:br w:type="textWrapping"/>
      </w:r>
      <w:r>
        <w:rPr>
          <w:sz w:val="20"/>
        </w:rPr>
        <w:t xml:space="preserve">    NSMutableArray *btnTitles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NSMutableArray *actionArr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if (self.tipStyle == kTipStyleOutOfArea) {</w:t>
      </w:r>
      <w:r>
        <w:rPr>
          <w:sz w:val="20"/>
        </w:rPr>
        <w:br w:type="textWrapping"/>
      </w:r>
      <w:r>
        <w:rPr>
          <w:sz w:val="20"/>
        </w:rPr>
        <w:t xml:space="preserve">        title = @"您所在的位置超出服务范围";</w:t>
      </w:r>
      <w:r>
        <w:rPr>
          <w:sz w:val="20"/>
        </w:rPr>
        <w:br w:type="textWrapping"/>
      </w:r>
      <w:r>
        <w:rPr>
          <w:sz w:val="20"/>
        </w:rPr>
        <w:t xml:space="preserve">        tipDetail = @"建议您点击下方手动搜索地址\n或者切换到此前常用的地址后再试试。";</w:t>
      </w:r>
    </w:p>
    <w:p w14:paraId="650E3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2DC5C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"XFZShopListFilterView.h"</w:t>
      </w:r>
      <w:r>
        <w:rPr>
          <w:sz w:val="20"/>
        </w:rPr>
        <w:br w:type="textWrapping"/>
      </w:r>
      <w:r>
        <w:rPr>
          <w:sz w:val="20"/>
        </w:rPr>
        <w:t>#define kFilterCollectionCell @"Cell"</w:t>
      </w:r>
      <w:r>
        <w:rPr>
          <w:sz w:val="20"/>
        </w:rPr>
        <w:br w:type="textWrapping"/>
      </w:r>
      <w:r>
        <w:rPr>
          <w:sz w:val="20"/>
        </w:rPr>
        <w:t>#define kFilterHeaderView @"header"</w:t>
      </w:r>
      <w:r>
        <w:rPr>
          <w:sz w:val="20"/>
        </w:rPr>
        <w:br w:type="textWrapping"/>
      </w:r>
      <w:r>
        <w:rPr>
          <w:sz w:val="20"/>
        </w:rPr>
        <w:t>#define kFilterFooterView @"footer"</w:t>
      </w:r>
      <w:r>
        <w:rPr>
          <w:sz w:val="20"/>
        </w:rPr>
        <w:br w:type="textWrapping"/>
      </w:r>
      <w:r>
        <w:rPr>
          <w:sz w:val="20"/>
        </w:rPr>
        <w:t>@interface XFZShopListFilterView ()&lt;UICollectionViewDelegate,UICollectionViewDataSource&gt;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UIButton *completeButton;</w:t>
      </w:r>
      <w:r>
        <w:rPr>
          <w:sz w:val="20"/>
        </w:rPr>
        <w:br w:type="textWrapping"/>
      </w:r>
      <w:r>
        <w:rPr>
          <w:sz w:val="20"/>
        </w:rPr>
        <w:t xml:space="preserve">    UIButton *clearButton;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@property(nonatomic,strong)UICollectionView *collectionView;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XFZShopListFilterView</w:t>
      </w:r>
      <w:r>
        <w:rPr>
          <w:sz w:val="20"/>
        </w:rPr>
        <w:br w:type="textWrapping"/>
      </w:r>
      <w:r>
        <w:rPr>
          <w:sz w:val="20"/>
        </w:rPr>
        <w:t>- (instancetype)initWithFrame:(CGRect)frame{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initWithFrame:frame]) {</w:t>
      </w:r>
      <w:r>
        <w:rPr>
          <w:sz w:val="20"/>
        </w:rPr>
        <w:br w:type="textWrapping"/>
      </w:r>
      <w:r>
        <w:rPr>
          <w:sz w:val="20"/>
        </w:rPr>
        <w:t xml:space="preserve">        [self addSubview:self.collectionView];</w:t>
      </w:r>
      <w:r>
        <w:rPr>
          <w:sz w:val="20"/>
        </w:rPr>
        <w:br w:type="textWrapping"/>
      </w:r>
      <w:r>
        <w:rPr>
          <w:sz w:val="20"/>
        </w:rPr>
        <w:t xml:space="preserve">        [self.collectionView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make.left.right.top.equalTo(self);</w:t>
      </w:r>
      <w:r>
        <w:rPr>
          <w:sz w:val="20"/>
        </w:rPr>
        <w:br w:type="textWrapping"/>
      </w:r>
      <w:r>
        <w:rPr>
          <w:sz w:val="20"/>
        </w:rPr>
        <w:t xml:space="preserve">            make.bottom.equalTo(self).offset(-50);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clearButton = 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    [clearButton setTitle:@"重置"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[clearButton setTitleColor:[UIColor lwm_colorWithHex:0x333333]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clearButton.titleLabel.font = [UIFont systemFontOfSize:16];</w:t>
      </w:r>
      <w:r>
        <w:rPr>
          <w:sz w:val="20"/>
        </w:rPr>
        <w:br w:type="textWrapping"/>
      </w:r>
      <w:r>
        <w:rPr>
          <w:sz w:val="20"/>
        </w:rPr>
        <w:t xml:space="preserve">        clearButton.backgroundColor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clearButton.layer.borderColor = [[UIColor lwm_colorWithHex:0xe7e7e7] CGColor];</w:t>
      </w:r>
      <w:r>
        <w:rPr>
          <w:sz w:val="20"/>
        </w:rPr>
        <w:br w:type="textWrapping"/>
      </w:r>
      <w:r>
        <w:rPr>
          <w:sz w:val="20"/>
        </w:rPr>
        <w:t xml:space="preserve">        clearButton.layer.borderWidth = 0.5;</w:t>
      </w:r>
      <w:r>
        <w:rPr>
          <w:sz w:val="20"/>
        </w:rPr>
        <w:br w:type="textWrapping"/>
      </w:r>
      <w:r>
        <w:rPr>
          <w:sz w:val="20"/>
        </w:rPr>
        <w:t xml:space="preserve">        [clearButton addTarget:self action:@selector(clearButtonClick)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    [self addSubview:clearButton];</w:t>
      </w:r>
      <w:r>
        <w:rPr>
          <w:sz w:val="20"/>
        </w:rPr>
        <w:br w:type="textWrapping"/>
      </w:r>
      <w:r>
        <w:rPr>
          <w:sz w:val="20"/>
        </w:rPr>
        <w:t xml:space="preserve">        [clearButton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make.left.bottom.equalTo(self);</w:t>
      </w:r>
      <w:r>
        <w:rPr>
          <w:sz w:val="20"/>
        </w:rPr>
        <w:br w:type="textWrapping"/>
      </w:r>
      <w:r>
        <w:rPr>
          <w:sz w:val="20"/>
        </w:rPr>
        <w:t xml:space="preserve">            make.height.mas_equalTo(50);</w:t>
      </w:r>
      <w:r>
        <w:rPr>
          <w:sz w:val="20"/>
        </w:rPr>
        <w:br w:type="textWrapping"/>
      </w:r>
      <w:r>
        <w:rPr>
          <w:sz w:val="20"/>
        </w:rPr>
        <w:t xml:space="preserve">            make.right.equalTo(self).multipliedBy(0.5);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completeButton = 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    [completeButton setTitle:@"完成"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[completeButton setTitleColor:[UIColor whiteColor]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completeButton.backgroundColor = kGlobalColor;</w:t>
      </w:r>
      <w:r>
        <w:rPr>
          <w:sz w:val="20"/>
        </w:rPr>
        <w:br w:type="textWrapping"/>
      </w:r>
      <w:r>
        <w:rPr>
          <w:sz w:val="20"/>
        </w:rPr>
        <w:t xml:space="preserve">        completeButton.titleLabel.font = [UIFont systemFontOfSize:16];</w:t>
      </w:r>
      <w:r>
        <w:rPr>
          <w:sz w:val="20"/>
        </w:rPr>
        <w:br w:type="textWrapping"/>
      </w:r>
      <w:r>
        <w:rPr>
          <w:sz w:val="20"/>
        </w:rPr>
        <w:t xml:space="preserve">        [completeButton addTarget:self action:@selector(completeButtonClick)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    [self addSubview:completeButton];</w:t>
      </w:r>
      <w:r>
        <w:rPr>
          <w:sz w:val="20"/>
        </w:rPr>
        <w:br w:type="textWrapping"/>
      </w:r>
      <w:r>
        <w:rPr>
          <w:sz w:val="20"/>
        </w:rPr>
        <w:t xml:space="preserve">        [completeButton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make.left.equalTo(clearButton.mas_right);</w:t>
      </w:r>
      <w:r>
        <w:rPr>
          <w:sz w:val="20"/>
        </w:rPr>
        <w:br w:type="textWrapping"/>
      </w:r>
      <w:r>
        <w:rPr>
          <w:sz w:val="20"/>
        </w:rPr>
        <w:t xml:space="preserve">            make.bottom.right.equalTo(self);</w:t>
      </w:r>
      <w:r>
        <w:rPr>
          <w:sz w:val="20"/>
        </w:rPr>
        <w:br w:type="textWrapping"/>
      </w:r>
      <w:r>
        <w:rPr>
          <w:sz w:val="20"/>
        </w:rPr>
        <w:t xml:space="preserve">            make.height.mas_equalTo(50);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funcs</w:t>
      </w:r>
    </w:p>
    <w:p w14:paraId="4812FD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A1F35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"XFZShopListSortView.h"</w:t>
      </w:r>
      <w:r>
        <w:rPr>
          <w:sz w:val="20"/>
        </w:rPr>
        <w:br w:type="textWrapping"/>
      </w:r>
      <w:r>
        <w:rPr>
          <w:sz w:val="20"/>
        </w:rPr>
        <w:t>@interface XFZShopListSortView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@property(nonatomic,strong)UITableView *tableView;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XFZShopListSortView</w:t>
      </w:r>
      <w:r>
        <w:rPr>
          <w:sz w:val="20"/>
        </w:rPr>
        <w:br w:type="textWrapping"/>
      </w:r>
      <w:r>
        <w:rPr>
          <w:sz w:val="20"/>
        </w:rPr>
        <w:t>- (instancetype)initWithFrame:(CGRect)frame{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initWithFrame:frame]) {</w:t>
      </w:r>
      <w:r>
        <w:rPr>
          <w:sz w:val="20"/>
        </w:rPr>
        <w:br w:type="textWrapping"/>
      </w:r>
      <w:r>
        <w:rPr>
          <w:sz w:val="20"/>
        </w:rPr>
        <w:t xml:space="preserve">        [self addSubview:self.tableView];</w:t>
      </w:r>
      <w:r>
        <w:rPr>
          <w:sz w:val="20"/>
        </w:rPr>
        <w:br w:type="textWrapping"/>
      </w:r>
      <w:r>
        <w:rPr>
          <w:sz w:val="20"/>
        </w:rPr>
        <w:t xml:space="preserve">        [self.tableView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make.edges.equalTo(self);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(void)reloadData{</w:t>
      </w:r>
      <w:r>
        <w:rPr>
          <w:sz w:val="20"/>
        </w:rPr>
        <w:br w:type="textWrapping"/>
      </w:r>
      <w:r>
        <w:rPr>
          <w:sz w:val="20"/>
        </w:rPr>
        <w:t xml:space="preserve">    [self.tableView reloadData];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tableviewDelegate &amp;&amp; tableViewDatasource</w:t>
      </w:r>
      <w:r>
        <w:rPr>
          <w:sz w:val="20"/>
        </w:rPr>
        <w:br w:type="textWrapping"/>
      </w:r>
      <w:r>
        <w:rPr>
          <w:sz w:val="20"/>
        </w:rPr>
        <w:t>- (NSInteger)tableView:(UITableView *)tableView numberOfRowsInSection:(NSInteger)section{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return self.sorts.count - 2;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(UITableViewCell *)tableView:(UITableView *)tableView cellForRowAtIndexPath:(NSIndexPath *)indexPath{</w:t>
      </w:r>
      <w:r>
        <w:rPr>
          <w:sz w:val="20"/>
        </w:rPr>
        <w:br w:type="textWrapping"/>
      </w:r>
      <w:r>
        <w:rPr>
          <w:sz w:val="20"/>
        </w:rPr>
        <w:t xml:space="preserve">    UITableViewCell *cell = [tableView dequeueReusableCellWithIdentifier:@"Cell"];</w:t>
      </w:r>
      <w:r>
        <w:rPr>
          <w:sz w:val="20"/>
        </w:rPr>
        <w:br w:type="textWrapping"/>
      </w:r>
      <w:r>
        <w:rPr>
          <w:sz w:val="20"/>
        </w:rPr>
        <w:t xml:space="preserve">    if (!cell) {</w:t>
      </w:r>
      <w:r>
        <w:rPr>
          <w:sz w:val="20"/>
        </w:rPr>
        <w:br w:type="textWrapping"/>
      </w:r>
      <w:r>
        <w:rPr>
          <w:sz w:val="20"/>
        </w:rPr>
        <w:t xml:space="preserve">        cell = [[UITableViewCell alloc] initWithStyle:UITableViewCellStyleDefault reuseIdentifier:@"Cell"];</w:t>
      </w:r>
      <w:r>
        <w:rPr>
          <w:sz w:val="20"/>
        </w:rPr>
        <w:br w:type="textWrapping"/>
      </w:r>
      <w:r>
        <w:rPr>
          <w:sz w:val="20"/>
        </w:rPr>
        <w:t xml:space="preserve">        cell.selectionStyle = UITableViewCellSelectionStyleNone;</w:t>
      </w:r>
      <w:r>
        <w:rPr>
          <w:sz w:val="20"/>
        </w:rPr>
        <w:br w:type="textWrapping"/>
      </w:r>
      <w:r>
        <w:rPr>
          <w:sz w:val="20"/>
        </w:rPr>
        <w:t xml:space="preserve">        cell.textLabel.font = [UIFont systemFontOfSize:14];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NSMutableDictionary *subDict = self.sorts[indexPath.row];</w:t>
      </w:r>
      <w:r>
        <w:rPr>
          <w:sz w:val="20"/>
        </w:rPr>
        <w:br w:type="textWrapping"/>
      </w:r>
      <w:r>
        <w:rPr>
          <w:sz w:val="20"/>
        </w:rPr>
        <w:t xml:space="preserve">    NSString *title = subDict[@"title"];</w:t>
      </w:r>
      <w:r>
        <w:rPr>
          <w:sz w:val="20"/>
        </w:rPr>
        <w:br w:type="textWrapping"/>
      </w:r>
      <w:r>
        <w:rPr>
          <w:sz w:val="20"/>
        </w:rPr>
        <w:t xml:space="preserve">    BOOL select = [subDict[@"select"] boolValue];</w:t>
      </w:r>
      <w:r>
        <w:rPr>
          <w:sz w:val="20"/>
        </w:rPr>
        <w:br w:type="textWrapping"/>
      </w:r>
      <w:r>
        <w:rPr>
          <w:sz w:val="20"/>
        </w:rPr>
        <w:t xml:space="preserve">    cell.textLabel.text = title;</w:t>
      </w:r>
      <w:r>
        <w:rPr>
          <w:sz w:val="20"/>
        </w:rPr>
        <w:br w:type="textWrapping"/>
      </w:r>
      <w:r>
        <w:rPr>
          <w:sz w:val="20"/>
        </w:rPr>
        <w:t xml:space="preserve">    if (select == YES) {</w:t>
      </w:r>
      <w:r>
        <w:rPr>
          <w:sz w:val="20"/>
        </w:rPr>
        <w:br w:type="textWrapping"/>
      </w:r>
      <w:r>
        <w:rPr>
          <w:sz w:val="20"/>
        </w:rPr>
        <w:t xml:space="preserve">        cell.textLabel.textColor = kGlobalColor;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  <w:r>
        <w:rPr>
          <w:sz w:val="20"/>
        </w:rPr>
        <w:br w:type="textWrapping"/>
      </w:r>
      <w:r>
        <w:rPr>
          <w:sz w:val="20"/>
        </w:rPr>
        <w:t xml:space="preserve">        cell.textLabel.textColor = [UIColor lwm_colorWithHex:0x666666];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(CGFloat)tableView:(UITableView *)tableView heightForRowAtIndexPath:(NSIndexPath *)indexPath{</w:t>
      </w:r>
      <w:r>
        <w:rPr>
          <w:sz w:val="20"/>
        </w:rPr>
        <w:br w:type="textWrapping"/>
      </w:r>
      <w:r>
        <w:rPr>
          <w:sz w:val="20"/>
        </w:rPr>
        <w:t xml:space="preserve">    return 60;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(void)tableView:(UITableView *)tableView didSelectRowAtIndexPath:(NSIndexPath *)indexPath{</w:t>
      </w:r>
      <w:r>
        <w:rPr>
          <w:sz w:val="20"/>
        </w:rPr>
        <w:br w:type="textWrapping"/>
      </w:r>
      <w:r>
        <w:rPr>
          <w:sz w:val="20"/>
        </w:rPr>
        <w:t xml:space="preserve">    for (int i = 0; i &lt; self.sorts.count; i++) {</w:t>
      </w:r>
      <w:r>
        <w:rPr>
          <w:sz w:val="20"/>
        </w:rPr>
        <w:br w:type="textWrapping"/>
      </w:r>
      <w:r>
        <w:rPr>
          <w:sz w:val="20"/>
        </w:rPr>
        <w:t xml:space="preserve">        NSMutableDictionary *subDict = self.sorts[i];</w:t>
      </w:r>
      <w:r>
        <w:rPr>
          <w:sz w:val="20"/>
        </w:rPr>
        <w:br w:type="textWrapping"/>
      </w:r>
      <w:r>
        <w:rPr>
          <w:sz w:val="20"/>
        </w:rPr>
        <w:t xml:space="preserve">        if (i == indexPath.row) {</w:t>
      </w:r>
      <w:r>
        <w:rPr>
          <w:sz w:val="20"/>
        </w:rPr>
        <w:br w:type="textWrapping"/>
      </w:r>
      <w:r>
        <w:rPr>
          <w:sz w:val="20"/>
        </w:rPr>
        <w:t xml:space="preserve">            subDict[@"select"] = @(YES);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subDict[@"select"] = @(NO);</w:t>
      </w:r>
    </w:p>
    <w:p w14:paraId="0C49B8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"XFZShopListTopSectionView.h"</w:t>
      </w:r>
      <w:r>
        <w:rPr>
          <w:sz w:val="20"/>
        </w:rPr>
        <w:br w:type="textWrapping"/>
      </w:r>
      <w:r>
        <w:rPr>
          <w:sz w:val="20"/>
        </w:rPr>
        <w:t>#import "XFZShopListSortView.h"</w:t>
      </w:r>
      <w:r>
        <w:rPr>
          <w:sz w:val="20"/>
        </w:rPr>
        <w:br w:type="textWrapping"/>
      </w:r>
      <w:r>
        <w:rPr>
          <w:sz w:val="20"/>
        </w:rPr>
        <w:t>#import "XFZShopListFilterView.h"</w:t>
      </w:r>
      <w:r>
        <w:rPr>
          <w:sz w:val="20"/>
        </w:rPr>
        <w:br w:type="textWrapping"/>
      </w:r>
      <w:r>
        <w:rPr>
          <w:sz w:val="20"/>
        </w:rPr>
        <w:t>#define kFilterButtonBaseTag 101</w:t>
      </w:r>
      <w:r>
        <w:rPr>
          <w:sz w:val="20"/>
        </w:rPr>
        <w:br w:type="textWrapping"/>
      </w:r>
      <w:r>
        <w:rPr>
          <w:sz w:val="20"/>
        </w:rPr>
        <w:t>@interface XFZShopListTopSectionView ()&lt;XFZShopListFilterViewDelegate&gt;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NSMutableArray *tempSelectArray;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遮盖视图</w:t>
      </w:r>
      <w:r>
        <w:rPr>
          <w:sz w:val="20"/>
        </w:rPr>
        <w:br w:type="textWrapping"/>
      </w:r>
      <w:r>
        <w:rPr>
          <w:sz w:val="20"/>
        </w:rPr>
        <w:t>@property(nonatomic,strong)UIView *coverView;</w:t>
      </w:r>
      <w:r>
        <w:rPr>
          <w:sz w:val="20"/>
        </w:rPr>
        <w:br w:type="textWrapping"/>
      </w:r>
      <w:r>
        <w:rPr>
          <w:sz w:val="20"/>
        </w:rPr>
        <w:t xml:space="preserve"> 上面条状视图</w:t>
      </w:r>
      <w:r>
        <w:rPr>
          <w:sz w:val="20"/>
        </w:rPr>
        <w:br w:type="textWrapping"/>
      </w:r>
      <w:r>
        <w:rPr>
          <w:sz w:val="20"/>
        </w:rPr>
        <w:t>@property(nonatomic,strong)UIView *sortSectionView;</w:t>
      </w:r>
      <w:r>
        <w:rPr>
          <w:sz w:val="20"/>
        </w:rPr>
        <w:br w:type="textWrapping"/>
      </w:r>
      <w:r>
        <w:rPr>
          <w:sz w:val="20"/>
        </w:rPr>
        <w:t xml:space="preserve"> 条状视图</w:t>
      </w:r>
      <w:r>
        <w:rPr>
          <w:sz w:val="20"/>
        </w:rPr>
        <w:br w:type="textWrapping"/>
      </w:r>
      <w:r>
        <w:rPr>
          <w:sz w:val="20"/>
        </w:rPr>
        <w:t>@property(nonatomic,strong)UIView *filterSctionView;</w:t>
      </w:r>
      <w:r>
        <w:rPr>
          <w:sz w:val="20"/>
        </w:rPr>
        <w:br w:type="textWrapping"/>
      </w:r>
      <w:r>
        <w:rPr>
          <w:sz w:val="20"/>
        </w:rPr>
        <w:t xml:space="preserve"> 排序视图</w:t>
      </w:r>
      <w:r>
        <w:rPr>
          <w:sz w:val="20"/>
        </w:rPr>
        <w:br w:type="textWrapping"/>
      </w:r>
      <w:r>
        <w:rPr>
          <w:sz w:val="20"/>
        </w:rPr>
        <w:t>@property(nonatomic,strong)XFZShopListSortView *sortView;</w:t>
      </w:r>
      <w:r>
        <w:rPr>
          <w:sz w:val="20"/>
        </w:rPr>
        <w:br w:type="textWrapping"/>
      </w:r>
      <w:r>
        <w:rPr>
          <w:sz w:val="20"/>
        </w:rPr>
        <w:t xml:space="preserve"> 筛选视图</w:t>
      </w:r>
      <w:r>
        <w:rPr>
          <w:sz w:val="20"/>
        </w:rPr>
        <w:br w:type="textWrapping"/>
      </w:r>
      <w:r>
        <w:rPr>
          <w:sz w:val="20"/>
        </w:rPr>
        <w:t>@property(nonatomic,strong)XFZShopListFilterView *filterView;</w:t>
      </w:r>
      <w:r>
        <w:rPr>
          <w:sz w:val="20"/>
        </w:rPr>
        <w:br w:type="textWrapping"/>
      </w:r>
      <w:r>
        <w:rPr>
          <w:sz w:val="20"/>
        </w:rPr>
        <w:t>@property(nonatomic,assign)CGFloat space;</w:t>
      </w:r>
      <w:r>
        <w:rPr>
          <w:sz w:val="20"/>
        </w:rPr>
        <w:br w:type="textWrapping"/>
      </w:r>
      <w:r>
        <w:rPr>
          <w:sz w:val="20"/>
        </w:rPr>
        <w:t>@property(nonatomic,assign)CGFloat filterItemWidth;</w:t>
      </w:r>
      <w:r>
        <w:rPr>
          <w:sz w:val="20"/>
        </w:rPr>
        <w:br w:type="textWrapping"/>
      </w:r>
      <w:r>
        <w:rPr>
          <w:sz w:val="20"/>
        </w:rPr>
        <w:t>@property(nonatomic,assign)CGFloat maxHeight;</w:t>
      </w:r>
      <w:r>
        <w:rPr>
          <w:sz w:val="20"/>
        </w:rPr>
        <w:br w:type="textWrapping"/>
      </w:r>
      <w:r>
        <w:rPr>
          <w:sz w:val="20"/>
        </w:rPr>
        <w:t>@property(nonatomic,assign)CGFloat sortViewHeight;</w:t>
      </w:r>
      <w:r>
        <w:rPr>
          <w:sz w:val="20"/>
        </w:rPr>
        <w:br w:type="textWrapping"/>
      </w:r>
      <w:r>
        <w:rPr>
          <w:sz w:val="20"/>
        </w:rPr>
        <w:t>@property(nonatomic,assign)BOOL isNeedFast;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XFZShopListTopSectionView</w:t>
      </w:r>
      <w:r>
        <w:rPr>
          <w:sz w:val="20"/>
        </w:rPr>
        <w:br w:type="textWrapping"/>
      </w:r>
      <w:r>
        <w:rPr>
          <w:sz w:val="20"/>
        </w:rPr>
        <w:t>- (instancetype)initWithSorts:(NSMutableArray *)sorts filters:(NSMutableArray *)filters isNeedFastFilter:(BOOL)isNeed{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_space = 10;</w:t>
      </w:r>
      <w:r>
        <w:rPr>
          <w:sz w:val="20"/>
        </w:rPr>
        <w:br w:type="textWrapping"/>
      </w:r>
      <w:r>
        <w:rPr>
          <w:sz w:val="20"/>
        </w:rPr>
        <w:t xml:space="preserve">        _filterItemWidth = (kScreenWidth - self.space*5)/4;</w:t>
      </w:r>
      <w:r>
        <w:rPr>
          <w:sz w:val="20"/>
        </w:rPr>
        <w:br w:type="textWrapping"/>
      </w:r>
      <w:r>
        <w:rPr>
          <w:sz w:val="20"/>
        </w:rPr>
        <w:t xml:space="preserve">        _currentOpenIndex = -1;</w:t>
      </w:r>
      <w:r>
        <w:rPr>
          <w:sz w:val="20"/>
        </w:rPr>
        <w:br w:type="textWrapping"/>
      </w:r>
      <w:r>
        <w:rPr>
          <w:sz w:val="20"/>
        </w:rPr>
        <w:t xml:space="preserve">        _sorts = sorts;</w:t>
      </w:r>
      <w:r>
        <w:rPr>
          <w:sz w:val="20"/>
        </w:rPr>
        <w:br w:type="textWrapping"/>
      </w:r>
      <w:r>
        <w:rPr>
          <w:sz w:val="20"/>
        </w:rPr>
        <w:t xml:space="preserve">        _filters = filters;</w:t>
      </w:r>
      <w:r>
        <w:rPr>
          <w:sz w:val="20"/>
        </w:rPr>
        <w:br w:type="textWrapping"/>
      </w:r>
      <w:r>
        <w:rPr>
          <w:sz w:val="20"/>
        </w:rPr>
        <w:t xml:space="preserve">        _sortViewHeight = (sorts.count - 2)*60 + 10;</w:t>
      </w:r>
      <w:r>
        <w:rPr>
          <w:sz w:val="20"/>
        </w:rPr>
        <w:br w:type="textWrapping"/>
      </w:r>
      <w:r>
        <w:rPr>
          <w:sz w:val="20"/>
        </w:rPr>
        <w:t xml:space="preserve">        _isNeedFast = isNeed;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if (self.isNeedFast) {</w:t>
      </w:r>
      <w:r>
        <w:rPr>
          <w:sz w:val="20"/>
        </w:rPr>
        <w:br w:type="textWrapping"/>
      </w:r>
      <w:r>
        <w:rPr>
          <w:sz w:val="20"/>
        </w:rPr>
        <w:t xml:space="preserve">        self.bounds = CGRectMake(0, 0, kScreenWidth, 70);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  <w:r>
        <w:rPr>
          <w:sz w:val="20"/>
        </w:rPr>
        <w:br w:type="textWrapping"/>
      </w:r>
      <w:r>
        <w:rPr>
          <w:sz w:val="20"/>
        </w:rPr>
        <w:t xml:space="preserve">        self.bounds = CGRectMake(0, 0, kScreenWidth, 35);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self.coverView.frame = CGRectMake(0, 0, kScreenWidth, kScreenHeight);</w:t>
      </w:r>
      <w:r>
        <w:rPr>
          <w:sz w:val="20"/>
        </w:rPr>
        <w:br w:type="textWrapping"/>
      </w:r>
      <w:r>
        <w:rPr>
          <w:sz w:val="20"/>
        </w:rPr>
        <w:t xml:space="preserve">    [self addSubview:self.coverView];</w:t>
      </w:r>
      <w:r>
        <w:rPr>
          <w:sz w:val="20"/>
        </w:rPr>
        <w:br w:type="textWrapping"/>
      </w:r>
      <w:r>
        <w:rPr>
          <w:sz w:val="20"/>
        </w:rPr>
        <w:t xml:space="preserve">    if (self.isNeedFast) {</w:t>
      </w:r>
      <w:r>
        <w:rPr>
          <w:sz w:val="20"/>
        </w:rPr>
        <w:br w:type="textWrapping"/>
      </w:r>
      <w:r>
        <w:rPr>
          <w:sz w:val="20"/>
        </w:rPr>
        <w:t xml:space="preserve">        self.filterSctionView.frame = CGRectMake(0, 35, kScreenWidth, 35);</w:t>
      </w:r>
      <w:r>
        <w:rPr>
          <w:sz w:val="20"/>
        </w:rPr>
        <w:br w:type="textWrapping"/>
      </w:r>
      <w:r>
        <w:rPr>
          <w:sz w:val="20"/>
        </w:rPr>
        <w:t xml:space="preserve">        [self addSubview:self.filterSctionView];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</w:p>
    <w:p w14:paraId="1F210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AF1E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"XFZAgreementVC.h"</w:t>
      </w:r>
      <w:r>
        <w:rPr>
          <w:sz w:val="20"/>
        </w:rPr>
        <w:br w:type="textWrapping"/>
      </w:r>
      <w:r>
        <w:rPr>
          <w:sz w:val="20"/>
        </w:rPr>
        <w:t>#import &lt;WebKit/WebKit.h&gt;</w:t>
      </w:r>
      <w:r>
        <w:rPr>
          <w:sz w:val="20"/>
        </w:rPr>
        <w:br w:type="textWrapping"/>
      </w:r>
      <w:r>
        <w:rPr>
          <w:sz w:val="20"/>
        </w:rPr>
        <w:t>#import "XFZAPPSettingModel.h"</w:t>
      </w:r>
      <w:r>
        <w:rPr>
          <w:sz w:val="20"/>
        </w:rPr>
        <w:br w:type="textWrapping"/>
      </w:r>
      <w:r>
        <w:rPr>
          <w:sz w:val="20"/>
        </w:rPr>
        <w:t>@interface XFZAgreementVC ()&lt;WKNavigationDelegate,WKUIDelegate&gt;</w:t>
      </w:r>
      <w:r>
        <w:rPr>
          <w:sz w:val="20"/>
        </w:rPr>
        <w:br w:type="textWrapping"/>
      </w:r>
      <w:r>
        <w:rPr>
          <w:sz w:val="20"/>
        </w:rPr>
        <w:t>@property (nonatomic, strong) WKWebView *wkWebView;</w:t>
      </w:r>
      <w:r>
        <w:rPr>
          <w:sz w:val="20"/>
        </w:rPr>
        <w:br w:type="textWrapping"/>
      </w:r>
      <w:r>
        <w:rPr>
          <w:sz w:val="20"/>
        </w:rPr>
        <w:t>@property (nonatomic, strong) UIProgressView *progressView;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XFZAgreementVC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if (self.agreementType == AgreementTypeProtocol) {</w:t>
      </w:r>
      <w:r>
        <w:rPr>
          <w:sz w:val="20"/>
        </w:rPr>
        <w:br w:type="textWrapping"/>
      </w:r>
      <w:r>
        <w:rPr>
          <w:sz w:val="20"/>
        </w:rPr>
        <w:t xml:space="preserve">        self.title = [NSString stringWithFormat:@"%@服务协议",[[[NSBundle mainBundle] infoDictionary] objectForKey:@"CFBundleDisplayName"]];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  <w:r>
        <w:rPr>
          <w:sz w:val="20"/>
        </w:rPr>
        <w:br w:type="textWrapping"/>
      </w:r>
      <w:r>
        <w:rPr>
          <w:sz w:val="20"/>
        </w:rPr>
        <w:t xml:space="preserve">        self.title = [NSString stringWithFormat:@"%@隐私政策",[[[NSBundle mainBundle] infoDictionary] objectForKey:@"CFBundleDisplayName"]];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UIButton *btn = [UIButton buttonWithType:UIButtonTypeCustom];</w:t>
      </w:r>
      <w:r>
        <w:rPr>
          <w:sz w:val="20"/>
        </w:rPr>
        <w:br w:type="textWrapping"/>
      </w:r>
      <w:r>
        <w:rPr>
          <w:sz w:val="20"/>
        </w:rPr>
        <w:t xml:space="preserve">    [btn setImage:[UIImage imageNamed:@"shoppingCar_icon_close"]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[btn addTarget:self action:@selector(closeAction)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self.navigationItem.leftBarButtonItem = [[UIBarButtonItem alloc] initWithCustomView:btn];</w:t>
      </w:r>
      <w:r>
        <w:rPr>
          <w:sz w:val="20"/>
        </w:rPr>
        <w:br w:type="textWrapping"/>
      </w:r>
      <w:r>
        <w:rPr>
          <w:sz w:val="20"/>
        </w:rPr>
        <w:t xml:space="preserve">    _wkWebView = [[WKWebView alloc] initWithFrame:self.view.bounds];</w:t>
      </w:r>
      <w:r>
        <w:rPr>
          <w:sz w:val="20"/>
        </w:rPr>
        <w:br w:type="textWrapping"/>
      </w:r>
      <w:r>
        <w:rPr>
          <w:sz w:val="20"/>
        </w:rPr>
        <w:t xml:space="preserve">    _wkWebView.UIDelegate = self;</w:t>
      </w:r>
      <w:r>
        <w:rPr>
          <w:sz w:val="20"/>
        </w:rPr>
        <w:br w:type="textWrapping"/>
      </w:r>
      <w:r>
        <w:rPr>
          <w:sz w:val="20"/>
        </w:rPr>
        <w:t xml:space="preserve">    _wkWebView.navigationDelegate = self;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addSubview:_wkWebView];</w:t>
      </w:r>
      <w:r>
        <w:rPr>
          <w:sz w:val="20"/>
        </w:rPr>
        <w:br w:type="textWrapping"/>
      </w:r>
      <w:r>
        <w:rPr>
          <w:sz w:val="20"/>
        </w:rPr>
        <w:t xml:space="preserve">    _progressView = [[UIProgressView alloc]initWithFrame:CGRectMake(0, 0, CGRectGetWidth(self.view.frame),2)];</w:t>
      </w:r>
      <w:r>
        <w:rPr>
          <w:sz w:val="20"/>
        </w:rPr>
        <w:br w:type="textWrapping"/>
      </w:r>
      <w:r>
        <w:rPr>
          <w:sz w:val="20"/>
        </w:rPr>
        <w:t xml:space="preserve">    _progressView.progressTintColor = [UIColor lwm_colorWithHex:0xdf5458];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addSubview:_progressView];</w:t>
      </w:r>
      <w:r>
        <w:rPr>
          <w:sz w:val="20"/>
        </w:rPr>
        <w:br w:type="textWrapping"/>
      </w:r>
      <w:r>
        <w:rPr>
          <w:sz w:val="20"/>
        </w:rPr>
        <w:t xml:space="preserve">    [_wkWebView addObserver:self forKeyPath:@"estimatedProgress" options:NSKeyValueObservingOptionNew| NSKeyValueObservingOptionOld context:nil];</w:t>
      </w:r>
      <w:r>
        <w:rPr>
          <w:sz w:val="20"/>
        </w:rPr>
        <w:br w:type="textWrapping"/>
      </w:r>
      <w:r>
        <w:rPr>
          <w:sz w:val="20"/>
        </w:rPr>
        <w:t xml:space="preserve">    if (self.agreementType == AgreementTypeProtocol) {</w:t>
      </w:r>
      <w:r>
        <w:rPr>
          <w:sz w:val="20"/>
        </w:rPr>
        <w:br w:type="textWrapping"/>
      </w:r>
      <w:r>
        <w:rPr>
          <w:sz w:val="20"/>
        </w:rPr>
        <w:t xml:space="preserve">        if ([XFZAPPSettingModel shareSettingModel].user_protocol &amp;&amp; [XFZAPPSettingModel shareSettingModel].user_protocol.length &gt; 0) {</w:t>
      </w:r>
      <w:r>
        <w:rPr>
          <w:sz w:val="20"/>
        </w:rPr>
        <w:br w:type="textWrapping"/>
      </w:r>
      <w:r>
        <w:rPr>
          <w:sz w:val="20"/>
        </w:rPr>
        <w:t xml:space="preserve">            [_wkWebView loadHTMLString:[XFZAPPSettingModel shareSettingModel].user_protocol baseURL:nil];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NSURL *fileURL = [[NSBundle mainBundle] URLForResource:@"protocol.html" withExtension:nil];</w:t>
      </w:r>
      <w:r>
        <w:rPr>
          <w:sz w:val="20"/>
        </w:rPr>
        <w:br w:type="textWrapping"/>
      </w:r>
      <w:r>
        <w:rPr>
          <w:sz w:val="20"/>
        </w:rPr>
        <w:t xml:space="preserve">            NSURLRequest *request = [NSURLRequest requestWithURL:fileURL];</w:t>
      </w:r>
      <w:r>
        <w:rPr>
          <w:sz w:val="20"/>
        </w:rPr>
        <w:br w:type="textWrapping"/>
      </w:r>
      <w:r>
        <w:rPr>
          <w:sz w:val="20"/>
        </w:rPr>
        <w:t xml:space="preserve">            [_wkWebView loadRequest:request];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  <w:r>
        <w:rPr>
          <w:sz w:val="20"/>
        </w:rPr>
        <w:br w:type="textWrapping"/>
      </w:r>
      <w:r>
        <w:rPr>
          <w:sz w:val="20"/>
        </w:rPr>
        <w:t xml:space="preserve">        if ([XFZAPPSettingModel shareSettingModel].user_privacy_policy &amp;&amp; [XFZAPPSettingModel shareSettingModel].user_privacy_policy.length &gt; 0) {</w:t>
      </w:r>
      <w:r>
        <w:rPr>
          <w:sz w:val="20"/>
        </w:rPr>
        <w:br w:type="textWrapping"/>
      </w:r>
      <w:r>
        <w:rPr>
          <w:sz w:val="20"/>
        </w:rPr>
        <w:t xml:space="preserve">            [_wkWebView loadHTMLString:[XFZAPPSettingModel shareSettingModel].user_privacy_policy baseURL:nil];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NSURL *fileURL = [[NSBundle mainBundle] URLForResource:@"protocol.html" withExtension:nil];</w:t>
      </w:r>
      <w:r>
        <w:rPr>
          <w:sz w:val="20"/>
        </w:rPr>
        <w:br w:type="textWrapping"/>
      </w:r>
      <w:r>
        <w:rPr>
          <w:sz w:val="20"/>
        </w:rPr>
        <w:t xml:space="preserve">            NSURLRequest *request = [NSURLRequest requestWithURL:fileURL];</w:t>
      </w:r>
      <w:r>
        <w:rPr>
          <w:sz w:val="20"/>
        </w:rPr>
        <w:br w:type="textWrapping"/>
      </w:r>
      <w:r>
        <w:rPr>
          <w:sz w:val="20"/>
        </w:rPr>
        <w:t xml:space="preserve">            [_wkWebView loadRequest:request];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(void)closeAction{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dismissViewControllerAnimated:YES completion:nil];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(void)observeValueForKeyPath:(NSString *)keyPath ofObject:(id)object change:(NSDictionary *)change context:(void *)context{</w:t>
      </w:r>
      <w:r>
        <w:rPr>
          <w:sz w:val="20"/>
        </w:rPr>
        <w:br w:type="textWrapping"/>
      </w:r>
      <w:r>
        <w:rPr>
          <w:sz w:val="20"/>
        </w:rPr>
        <w:t xml:space="preserve">    if ([keyPath isEqual: @"estimatedProgress"] &amp;&amp; object == _wkWebView) {</w:t>
      </w:r>
      <w:r>
        <w:rPr>
          <w:sz w:val="20"/>
        </w:rPr>
        <w:br w:type="textWrapping"/>
      </w:r>
    </w:p>
    <w:p w14:paraId="5CCCE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1BF85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"XFZBindPhoneVC.h"</w:t>
      </w:r>
      <w:r>
        <w:rPr>
          <w:sz w:val="20"/>
        </w:rPr>
        <w:br w:type="textWrapping"/>
      </w:r>
      <w:r>
        <w:rPr>
          <w:sz w:val="20"/>
        </w:rPr>
        <w:t>#import "XFZLoginNetworkTool.h"</w:t>
      </w:r>
      <w:r>
        <w:rPr>
          <w:sz w:val="20"/>
        </w:rPr>
        <w:br w:type="textWrapping"/>
      </w:r>
      <w:r>
        <w:rPr>
          <w:sz w:val="20"/>
        </w:rPr>
        <w:t>#import "XFZLoginNetworkTool.h"</w:t>
      </w:r>
      <w:r>
        <w:rPr>
          <w:sz w:val="20"/>
        </w:rPr>
        <w:br w:type="textWrapping"/>
      </w:r>
      <w:r>
        <w:rPr>
          <w:sz w:val="20"/>
        </w:rPr>
        <w:t>@interface XFZBindPhoneVC ()&lt;UITextFieldDelegate&gt;</w:t>
      </w:r>
      <w:r>
        <w:rPr>
          <w:sz w:val="20"/>
        </w:rPr>
        <w:br w:type="textWrapping"/>
      </w:r>
      <w:r>
        <w:rPr>
          <w:sz w:val="20"/>
        </w:rPr>
        <w:t>@property (nonatomic,weak)UITextField *userText;</w:t>
      </w:r>
      <w:r>
        <w:rPr>
          <w:sz w:val="20"/>
        </w:rPr>
        <w:br w:type="textWrapping"/>
      </w:r>
      <w:r>
        <w:rPr>
          <w:sz w:val="20"/>
        </w:rPr>
        <w:t>@property (nonatomic,weak)UIButton *userRightBtn;</w:t>
      </w:r>
      <w:r>
        <w:rPr>
          <w:sz w:val="20"/>
        </w:rPr>
        <w:br w:type="textWrapping"/>
      </w:r>
      <w:r>
        <w:rPr>
          <w:sz w:val="20"/>
        </w:rPr>
        <w:t>@property (nonatomic,weak)UITextField *codeText;</w:t>
      </w:r>
      <w:r>
        <w:rPr>
          <w:sz w:val="20"/>
        </w:rPr>
        <w:br w:type="textWrapping"/>
      </w:r>
      <w:r>
        <w:rPr>
          <w:sz w:val="20"/>
        </w:rPr>
        <w:t>@property (nonatomic,weak)UIButton *loginBtn;</w:t>
      </w:r>
      <w:r>
        <w:rPr>
          <w:sz w:val="20"/>
        </w:rPr>
        <w:br w:type="textWrapping"/>
      </w:r>
      <w:r>
        <w:rPr>
          <w:sz w:val="20"/>
        </w:rPr>
        <w:t>@property (nonatomic,weak)UIButton *voiceCodeBtn;</w:t>
      </w:r>
      <w:r>
        <w:rPr>
          <w:sz w:val="20"/>
        </w:rPr>
        <w:br w:type="textWrapping"/>
      </w:r>
      <w:r>
        <w:rPr>
          <w:sz w:val="20"/>
        </w:rPr>
        <w:t>@property (nonatomic,copy)NSString *codeLwm_sess_token;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XFZBindPhoneVC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lwm_colorWithHex:0xffffff];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-(void)setupUI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UIView *bgView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bgView.backgroundColor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[bgView.layer setBorderWidth:0.5]; //边框宽度</w:t>
      </w:r>
      <w:r>
        <w:rPr>
          <w:sz w:val="20"/>
        </w:rPr>
        <w:br w:type="textWrapping"/>
      </w:r>
      <w:r>
        <w:rPr>
          <w:sz w:val="20"/>
        </w:rPr>
        <w:t xml:space="preserve">    CGColorSpaceRef colorSpace = CGColorSpaceCreateDeviceRGB();</w:t>
      </w:r>
      <w:r>
        <w:rPr>
          <w:sz w:val="20"/>
        </w:rPr>
        <w:br w:type="textWrapping"/>
      </w:r>
      <w:r>
        <w:rPr>
          <w:sz w:val="20"/>
        </w:rPr>
        <w:t xml:space="preserve">    CGColorRef colorref = CGColorCreate(colorSpace,(CGFloat[]){ 216/255.0, 216/255.0, 216/255.0, 1.0 });</w:t>
      </w:r>
      <w:r>
        <w:rPr>
          <w:sz w:val="20"/>
        </w:rPr>
        <w:br w:type="textWrapping"/>
      </w:r>
      <w:r>
        <w:rPr>
          <w:sz w:val="20"/>
        </w:rPr>
        <w:t xml:space="preserve">    [bgView.layer setBorderColor:colorref];//边框颜色</w:t>
      </w:r>
      <w:r>
        <w:rPr>
          <w:sz w:val="20"/>
        </w:rPr>
        <w:br w:type="textWrapping"/>
      </w:r>
      <w:r>
        <w:rPr>
          <w:sz w:val="20"/>
        </w:rPr>
        <w:t xml:space="preserve">    [self.view addSubview:bgView];</w:t>
      </w:r>
      <w:r>
        <w:rPr>
          <w:sz w:val="20"/>
        </w:rPr>
        <w:br w:type="textWrapping"/>
      </w:r>
      <w:r>
        <w:rPr>
          <w:sz w:val="20"/>
        </w:rPr>
        <w:t xml:space="preserve">    [bgView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make.left.equalTo(self.view).offset(-1);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make.right.equalTo(self.view).offset(1);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make.height.mas_equalTo(88.5);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UITextField *userText = [self getTextFieldWithPlaceholder:@"请输入手机号" leftImageName:@"login_icon_username"];</w:t>
      </w:r>
      <w:r>
        <w:rPr>
          <w:sz w:val="20"/>
        </w:rPr>
        <w:br w:type="textWrapping"/>
      </w:r>
      <w:r>
        <w:rPr>
          <w:sz w:val="20"/>
        </w:rPr>
        <w:t xml:space="preserve">    [bgView addSubview:userText];</w:t>
      </w:r>
      <w:r>
        <w:rPr>
          <w:sz w:val="20"/>
        </w:rPr>
        <w:br w:type="textWrapping"/>
      </w:r>
      <w:r>
        <w:rPr>
          <w:sz w:val="20"/>
        </w:rPr>
        <w:t xml:space="preserve">    self.userText = userText;</w:t>
      </w:r>
      <w:r>
        <w:rPr>
          <w:sz w:val="20"/>
        </w:rPr>
        <w:br w:type="textWrapping"/>
      </w:r>
      <w:r>
        <w:rPr>
          <w:sz w:val="20"/>
        </w:rPr>
        <w:t xml:space="preserve">    [userText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make.left.top.equalTo(bgView);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make.right.equalTo(bgView).offset(-100);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make.height.mas_equalTo(44);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*userRightBtn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userRightBtn.backgroundColor = [UIColor lwm_colorWithHex:0xf8f8f8];</w:t>
      </w:r>
      <w:r>
        <w:rPr>
          <w:sz w:val="20"/>
        </w:rPr>
        <w:br w:type="textWrapping"/>
      </w:r>
      <w:r>
        <w:rPr>
          <w:sz w:val="20"/>
        </w:rPr>
        <w:t xml:space="preserve">    userRightBtn.titleLabel.font = [UIFont systemFontOfSize:13];</w:t>
      </w:r>
      <w:r>
        <w:rPr>
          <w:sz w:val="20"/>
        </w:rPr>
        <w:br w:type="textWrapping"/>
      </w:r>
      <w:r>
        <w:rPr>
          <w:sz w:val="20"/>
        </w:rPr>
        <w:t xml:space="preserve">    [userRightBtn setTitle:@"获取验证码"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[userRightBtn setTitleColor:[UIColor lwm_colorWithHex:0x676767] 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[userRightBtn.layer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[userRightBtn.layer setCornerRadius:2.0]; //设置矩圆角半径</w:t>
      </w:r>
      <w:r>
        <w:rPr>
          <w:sz w:val="20"/>
        </w:rPr>
        <w:br w:type="textWrapping"/>
      </w:r>
      <w:r>
        <w:rPr>
          <w:sz w:val="20"/>
        </w:rPr>
        <w:t xml:space="preserve">    [userRightBtn.layer setBorderWidth:0.5]; //边框宽度</w:t>
      </w:r>
      <w:r>
        <w:rPr>
          <w:sz w:val="20"/>
        </w:rPr>
        <w:br w:type="textWrapping"/>
      </w:r>
      <w:r>
        <w:rPr>
          <w:sz w:val="20"/>
        </w:rPr>
        <w:t xml:space="preserve">    CGColorSpaceRef userRightViewcolorSpace = CGColorSpaceCreateDeviceRGB();</w:t>
      </w:r>
      <w:r>
        <w:rPr>
          <w:sz w:val="20"/>
        </w:rPr>
        <w:br w:type="textWrapping"/>
      </w:r>
      <w:r>
        <w:rPr>
          <w:sz w:val="20"/>
        </w:rPr>
        <w:t xml:space="preserve">    CGColorRef userRightViewcolorref = CGColorCreate(userRightViewcolorSpace,(CGFloat[]){ 153/255.0, 153/255.0, 153/255.0, 1.0 });</w:t>
      </w:r>
    </w:p>
    <w:p w14:paraId="5D5D68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A53B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"XFZForgetPsdVc.h"</w:t>
      </w:r>
      <w:r>
        <w:rPr>
          <w:sz w:val="20"/>
        </w:rPr>
        <w:br w:type="textWrapping"/>
      </w:r>
      <w:r>
        <w:rPr>
          <w:sz w:val="20"/>
        </w:rPr>
        <w:t>#import "XFZLoginNetworkTool.h"</w:t>
      </w:r>
      <w:r>
        <w:rPr>
          <w:sz w:val="20"/>
        </w:rPr>
        <w:br w:type="textWrapping"/>
      </w:r>
      <w:r>
        <w:rPr>
          <w:sz w:val="20"/>
        </w:rPr>
        <w:t>@interface XFZForgetPsdVc ()</w:t>
      </w:r>
      <w:r>
        <w:rPr>
          <w:sz w:val="20"/>
        </w:rPr>
        <w:br w:type="textWrapping"/>
      </w:r>
      <w:r>
        <w:rPr>
          <w:sz w:val="20"/>
        </w:rPr>
        <w:t>@property (nonatomic,weak)UITextField *userText;</w:t>
      </w:r>
      <w:r>
        <w:rPr>
          <w:sz w:val="20"/>
        </w:rPr>
        <w:br w:type="textWrapping"/>
      </w:r>
      <w:r>
        <w:rPr>
          <w:sz w:val="20"/>
        </w:rPr>
        <w:t>@property (nonatomic,weak)UIButton *userRightBtn;</w:t>
      </w:r>
      <w:r>
        <w:rPr>
          <w:sz w:val="20"/>
        </w:rPr>
        <w:br w:type="textWrapping"/>
      </w:r>
      <w:r>
        <w:rPr>
          <w:sz w:val="20"/>
        </w:rPr>
        <w:t>@property (nonatomic,weak)UITextField *codeText;</w:t>
      </w:r>
      <w:r>
        <w:rPr>
          <w:sz w:val="20"/>
        </w:rPr>
        <w:br w:type="textWrapping"/>
      </w:r>
      <w:r>
        <w:rPr>
          <w:sz w:val="20"/>
        </w:rPr>
        <w:t>@property (nonatomic,weak)UITextField *psdText;</w:t>
      </w:r>
      <w:r>
        <w:rPr>
          <w:sz w:val="20"/>
        </w:rPr>
        <w:br w:type="textWrapping"/>
      </w:r>
      <w:r>
        <w:rPr>
          <w:sz w:val="20"/>
        </w:rPr>
        <w:t>@property (nonatomic,weak)UIButton *completeBtn;</w:t>
      </w:r>
      <w:r>
        <w:rPr>
          <w:sz w:val="20"/>
        </w:rPr>
        <w:br w:type="textWrapping"/>
      </w:r>
      <w:r>
        <w:rPr>
          <w:sz w:val="20"/>
        </w:rPr>
        <w:t>@property (nonatomic,weak)UIButton *voiceCodeBtn;</w:t>
      </w:r>
      <w:r>
        <w:rPr>
          <w:sz w:val="20"/>
        </w:rPr>
        <w:br w:type="textWrapping"/>
      </w:r>
      <w:r>
        <w:rPr>
          <w:sz w:val="20"/>
        </w:rPr>
        <w:t>@property (nonatomic,copy)NSString *lwm_sess_token;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XFZForgetPsdVc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RGB(239, 239, 239);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-(void)setupUI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UIView *bgView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bgView.backgroundColor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[bgView.layer setBorderWidth:0.5]; //边框宽度</w:t>
      </w:r>
      <w:r>
        <w:rPr>
          <w:sz w:val="20"/>
        </w:rPr>
        <w:br w:type="textWrapping"/>
      </w:r>
      <w:r>
        <w:rPr>
          <w:sz w:val="20"/>
        </w:rPr>
        <w:t xml:space="preserve">    CGColorSpaceRef colorSpace = CGColorSpaceCreateDeviceRGB();</w:t>
      </w:r>
      <w:r>
        <w:rPr>
          <w:sz w:val="20"/>
        </w:rPr>
        <w:br w:type="textWrapping"/>
      </w:r>
      <w:r>
        <w:rPr>
          <w:sz w:val="20"/>
        </w:rPr>
        <w:t xml:space="preserve">    CGColorRef colorref = CGColorCreate(colorSpace,(CGFloat[]){ 216/255.0, 216/255.0, 216/255.0, 1.0 });</w:t>
      </w:r>
      <w:r>
        <w:rPr>
          <w:sz w:val="20"/>
        </w:rPr>
        <w:br w:type="textWrapping"/>
      </w:r>
      <w:r>
        <w:rPr>
          <w:sz w:val="20"/>
        </w:rPr>
        <w:t xml:space="preserve">    [bgView.layer setBorderColor:colorref];//边框颜色</w:t>
      </w:r>
      <w:r>
        <w:rPr>
          <w:sz w:val="20"/>
        </w:rPr>
        <w:br w:type="textWrapping"/>
      </w:r>
      <w:r>
        <w:rPr>
          <w:sz w:val="20"/>
        </w:rPr>
        <w:t xml:space="preserve">    [self.view addSubview:bgView];</w:t>
      </w:r>
      <w:r>
        <w:rPr>
          <w:sz w:val="20"/>
        </w:rPr>
        <w:br w:type="textWrapping"/>
      </w:r>
      <w:r>
        <w:rPr>
          <w:sz w:val="20"/>
        </w:rPr>
        <w:t xml:space="preserve">    [bgView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make.left.equalTo(self.view).offset(-1);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make.right.equalTo(self.view).offset(1);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make.height.mas_equalTo(133);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UITextField *userText = [self getTextFieldWithPlaceholder:@"请输入手机号" leftImageName:@"login_icon_username"];</w:t>
      </w:r>
      <w:r>
        <w:rPr>
          <w:sz w:val="20"/>
        </w:rPr>
        <w:br w:type="textWrapping"/>
      </w:r>
      <w:r>
        <w:rPr>
          <w:sz w:val="20"/>
        </w:rPr>
        <w:t xml:space="preserve">    [bgView addSubview:userText];</w:t>
      </w:r>
      <w:r>
        <w:rPr>
          <w:sz w:val="20"/>
        </w:rPr>
        <w:br w:type="textWrapping"/>
      </w:r>
      <w:r>
        <w:rPr>
          <w:sz w:val="20"/>
        </w:rPr>
        <w:t xml:space="preserve">    self.userText = userText;</w:t>
      </w:r>
      <w:r>
        <w:rPr>
          <w:sz w:val="20"/>
        </w:rPr>
        <w:br w:type="textWrapping"/>
      </w:r>
      <w:r>
        <w:rPr>
          <w:sz w:val="20"/>
        </w:rPr>
        <w:t xml:space="preserve">    [userText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make.left.top.equalTo(bgView);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make.right.equalTo(bgView).offset(-100);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make.height.mas_equalTo(44);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*userRightBtn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userRightBtn.backgroundColor = [UIColor lwm_colorWithHex:0xf8f8f8];</w:t>
      </w:r>
      <w:r>
        <w:rPr>
          <w:sz w:val="20"/>
        </w:rPr>
        <w:br w:type="textWrapping"/>
      </w:r>
      <w:r>
        <w:rPr>
          <w:sz w:val="20"/>
        </w:rPr>
        <w:t xml:space="preserve">    userRightBtn.titleLabel.font = [UIFont systemFontOfSize:13];</w:t>
      </w:r>
      <w:r>
        <w:rPr>
          <w:sz w:val="20"/>
        </w:rPr>
        <w:br w:type="textWrapping"/>
      </w:r>
      <w:r>
        <w:rPr>
          <w:sz w:val="20"/>
        </w:rPr>
        <w:t xml:space="preserve">    [userRightBtn setTitle:@"获取验证码"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[userRightBtn setTitleColor:[UIColor lwm_colorWithHex:0x676767] 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[userRightBtn.layer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[userRightBtn.layer setCornerRadius:2.0]; //设置矩圆角半径</w:t>
      </w:r>
      <w:r>
        <w:rPr>
          <w:sz w:val="20"/>
        </w:rPr>
        <w:br w:type="textWrapping"/>
      </w:r>
      <w:r>
        <w:rPr>
          <w:sz w:val="20"/>
        </w:rPr>
        <w:t xml:space="preserve">    [userRightBtn.layer setBorderWidth:0.5]; //边框宽度</w:t>
      </w:r>
      <w:r>
        <w:rPr>
          <w:sz w:val="20"/>
        </w:rPr>
        <w:br w:type="textWrapping"/>
      </w:r>
      <w:r>
        <w:rPr>
          <w:sz w:val="20"/>
        </w:rPr>
        <w:t xml:space="preserve">    CGColorSpaceRef userRightViewcolorSpace = CGColorSpaceCreateDeviceRGB();</w:t>
      </w:r>
      <w:r>
        <w:rPr>
          <w:sz w:val="20"/>
        </w:rPr>
        <w:br w:type="textWrapping"/>
      </w:r>
      <w:r>
        <w:rPr>
          <w:sz w:val="20"/>
        </w:rPr>
        <w:t xml:space="preserve">    CGColorRef userRightViewcolorref = CGColorCreate(userRightViewcolorSpace,(CGFloat[]){ 153/255.0, 153/255.0, 153/255.0, 1.0 });</w:t>
      </w:r>
    </w:p>
    <w:p w14:paraId="1D6782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4628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"XFZLoginVC.h"</w:t>
      </w:r>
      <w:r>
        <w:rPr>
          <w:sz w:val="20"/>
        </w:rPr>
        <w:br w:type="textWrapping"/>
      </w:r>
      <w:r>
        <w:rPr>
          <w:sz w:val="20"/>
        </w:rPr>
        <w:t>#import "XFZAgreementVC.h"</w:t>
      </w:r>
      <w:r>
        <w:rPr>
          <w:sz w:val="20"/>
        </w:rPr>
        <w:br w:type="textWrapping"/>
      </w:r>
      <w:r>
        <w:rPr>
          <w:sz w:val="20"/>
        </w:rPr>
        <w:t>#import "XFZPasswordLoginVC.h"</w:t>
      </w:r>
      <w:r>
        <w:rPr>
          <w:sz w:val="20"/>
        </w:rPr>
        <w:br w:type="textWrapping"/>
      </w:r>
      <w:r>
        <w:rPr>
          <w:sz w:val="20"/>
        </w:rPr>
        <w:t>#import &lt;GTSDK/GeTuiSdk.h&gt;</w:t>
      </w:r>
      <w:r>
        <w:rPr>
          <w:sz w:val="20"/>
        </w:rPr>
        <w:br w:type="textWrapping"/>
      </w:r>
      <w:r>
        <w:rPr>
          <w:sz w:val="20"/>
        </w:rPr>
        <w:t>#import &lt;TencentOpenAPI/TencentOAuth.h&gt;</w:t>
      </w:r>
      <w:r>
        <w:rPr>
          <w:sz w:val="20"/>
        </w:rPr>
        <w:br w:type="textWrapping"/>
      </w:r>
      <w:r>
        <w:rPr>
          <w:sz w:val="20"/>
        </w:rPr>
        <w:t>#import &lt;TencentOpenAPI/QQApiInterface.h&gt;</w:t>
      </w:r>
      <w:r>
        <w:rPr>
          <w:sz w:val="20"/>
        </w:rPr>
        <w:br w:type="textWrapping"/>
      </w:r>
      <w:r>
        <w:rPr>
          <w:sz w:val="20"/>
        </w:rPr>
        <w:t>#import "WXLoginShare.h"</w:t>
      </w:r>
      <w:r>
        <w:rPr>
          <w:sz w:val="20"/>
        </w:rPr>
        <w:br w:type="textWrapping"/>
      </w:r>
      <w:r>
        <w:rPr>
          <w:sz w:val="20"/>
        </w:rPr>
        <w:t>#import "XFZLoginNetworkTool.h"</w:t>
      </w:r>
      <w:r>
        <w:rPr>
          <w:sz w:val="20"/>
        </w:rPr>
        <w:br w:type="textWrapping"/>
      </w:r>
      <w:r>
        <w:rPr>
          <w:sz w:val="20"/>
        </w:rPr>
        <w:t>#import "XFZBindPhoneVC.h"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@interface XFZLoginVC ()&lt;UITextFieldDelegate,TencentSessionDelegate,WXLoginShareDelegate,XFZBindPhoneVCDelegate&gt;</w:t>
      </w:r>
      <w:r>
        <w:rPr>
          <w:sz w:val="20"/>
        </w:rPr>
        <w:br w:type="textWrapping"/>
      </w:r>
      <w:r>
        <w:rPr>
          <w:sz w:val="20"/>
        </w:rPr>
        <w:t>@property (nonatomic,weak)UITextField *userText;</w:t>
      </w:r>
      <w:r>
        <w:rPr>
          <w:sz w:val="20"/>
        </w:rPr>
        <w:br w:type="textWrapping"/>
      </w:r>
      <w:r>
        <w:rPr>
          <w:sz w:val="20"/>
        </w:rPr>
        <w:t>@property (nonatomic,weak)UIButton *userRightBtn;</w:t>
      </w:r>
      <w:r>
        <w:rPr>
          <w:sz w:val="20"/>
        </w:rPr>
        <w:br w:type="textWrapping"/>
      </w:r>
      <w:r>
        <w:rPr>
          <w:sz w:val="20"/>
        </w:rPr>
        <w:t>@property (nonatomic,weak)UITextField *codeText;</w:t>
      </w:r>
      <w:r>
        <w:rPr>
          <w:sz w:val="20"/>
        </w:rPr>
        <w:br w:type="textWrapping"/>
      </w:r>
      <w:r>
        <w:rPr>
          <w:sz w:val="20"/>
        </w:rPr>
        <w:t>@property (nonatomic,weak)UIButton *loginBtn;</w:t>
      </w:r>
      <w:r>
        <w:rPr>
          <w:sz w:val="20"/>
        </w:rPr>
        <w:br w:type="textWrapping"/>
      </w:r>
      <w:r>
        <w:rPr>
          <w:sz w:val="20"/>
        </w:rPr>
        <w:t>@property (nonatomic,weak)UIButton *voiceCodeBtn;</w:t>
      </w:r>
      <w:r>
        <w:rPr>
          <w:sz w:val="20"/>
        </w:rPr>
        <w:br w:type="textWrapping"/>
      </w:r>
      <w:r>
        <w:rPr>
          <w:sz w:val="20"/>
        </w:rPr>
        <w:t>@property (nonatomic,weak)UIButton *wecantBtn;</w:t>
      </w:r>
      <w:r>
        <w:rPr>
          <w:sz w:val="20"/>
        </w:rPr>
        <w:br w:type="textWrapping"/>
      </w:r>
      <w:r>
        <w:rPr>
          <w:sz w:val="20"/>
        </w:rPr>
        <w:t>@property (nonatomic,weak)UILabel *wencatLabel;</w:t>
      </w:r>
      <w:r>
        <w:rPr>
          <w:sz w:val="20"/>
        </w:rPr>
        <w:br w:type="textWrapping"/>
      </w:r>
      <w:r>
        <w:rPr>
          <w:sz w:val="20"/>
        </w:rPr>
        <w:t>@property (nonatomic,weak)UIButton *qqBtn;</w:t>
      </w:r>
      <w:r>
        <w:rPr>
          <w:sz w:val="20"/>
        </w:rPr>
        <w:br w:type="textWrapping"/>
      </w:r>
      <w:r>
        <w:rPr>
          <w:sz w:val="20"/>
        </w:rPr>
        <w:t>@property (nonatomic,weak)UILabel *qqLabel;</w:t>
      </w:r>
      <w:r>
        <w:rPr>
          <w:sz w:val="20"/>
        </w:rPr>
        <w:br w:type="textWrapping"/>
      </w:r>
      <w:r>
        <w:rPr>
          <w:sz w:val="20"/>
        </w:rPr>
        <w:t>@property (nonatomic,strong)WXLoginShare *wXLoginShare;</w:t>
      </w:r>
      <w:r>
        <w:rPr>
          <w:sz w:val="20"/>
        </w:rPr>
        <w:br w:type="textWrapping"/>
      </w:r>
      <w:r>
        <w:rPr>
          <w:sz w:val="20"/>
        </w:rPr>
        <w:t>@property (nonatomic,strong)TencentOAuth *tencentOAuth;</w:t>
      </w:r>
      <w:r>
        <w:rPr>
          <w:sz w:val="20"/>
        </w:rPr>
        <w:br w:type="textWrapping"/>
      </w:r>
      <w:r>
        <w:rPr>
          <w:sz w:val="20"/>
        </w:rPr>
        <w:t>@property (nonatomic,copy)NSString *lwm_sess_token;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XFZLoginVC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NSMutableArray *_permissionArray;   //权限列表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lwm_colorWithHex:0xffffff];</w:t>
      </w:r>
      <w:r>
        <w:rPr>
          <w:sz w:val="20"/>
        </w:rPr>
        <w:br w:type="textWrapping"/>
      </w:r>
      <w:r>
        <w:rPr>
          <w:sz w:val="20"/>
        </w:rPr>
        <w:t xml:space="preserve">    self.wXLoginShare  = [WXLoginShare shareInstance];</w:t>
      </w:r>
      <w:r>
        <w:rPr>
          <w:sz w:val="20"/>
        </w:rPr>
        <w:br w:type="textWrapping"/>
      </w:r>
      <w:r>
        <w:rPr>
          <w:sz w:val="20"/>
        </w:rPr>
        <w:t xml:space="preserve">    self.wXLoginShare.delegate = self;</w:t>
      </w:r>
      <w:r>
        <w:rPr>
          <w:sz w:val="20"/>
        </w:rPr>
        <w:br w:type="textWrapping"/>
      </w:r>
      <w:r>
        <w:rPr>
          <w:sz w:val="20"/>
        </w:rPr>
        <w:t xml:space="preserve">    if (kAppleID == nil)  return;</w:t>
      </w:r>
      <w:r>
        <w:rPr>
          <w:sz w:val="20"/>
        </w:rPr>
        <w:br w:type="textWrapping"/>
      </w:r>
      <w:r>
        <w:rPr>
          <w:sz w:val="20"/>
        </w:rPr>
        <w:t xml:space="preserve">    [XFZLoginNetworkTool getVersionWithSuccess:^(id response) {</w:t>
      </w:r>
      <w:r>
        <w:rPr>
          <w:sz w:val="20"/>
        </w:rPr>
        <w:br w:type="textWrapping"/>
      </w:r>
      <w:r>
        <w:rPr>
          <w:sz w:val="20"/>
        </w:rPr>
        <w:t xml:space="preserve">        NSArray *resultsArray = [response valueForKey:@"results"];</w:t>
      </w:r>
      <w:r>
        <w:rPr>
          <w:sz w:val="20"/>
        </w:rPr>
        <w:br w:type="textWrapping"/>
      </w:r>
      <w:r>
        <w:rPr>
          <w:sz w:val="20"/>
        </w:rPr>
        <w:t xml:space="preserve">        for (NSDictionary *dict in resultsArray) {</w:t>
      </w:r>
      <w:r>
        <w:rPr>
          <w:sz w:val="20"/>
        </w:rPr>
        <w:br w:type="textWrapping"/>
      </w:r>
      <w:r>
        <w:rPr>
          <w:sz w:val="20"/>
        </w:rPr>
        <w:t xml:space="preserve">            NSString *version = [NSString stringWithFormat:@"%@", [dict valueForKey:@"version"]];</w:t>
      </w:r>
      <w:r>
        <w:rPr>
          <w:sz w:val="20"/>
        </w:rPr>
        <w:br w:type="textWrapping"/>
      </w:r>
      <w:r>
        <w:rPr>
          <w:sz w:val="20"/>
        </w:rPr>
        <w:t xml:space="preserve">            NSString *currentVersion = [NSBundle mainBundle].infoDictionary[@"CFBundleShortVersionString"];</w:t>
      </w:r>
      <w:r>
        <w:rPr>
          <w:sz w:val="20"/>
        </w:rPr>
        <w:br w:type="textWrapping"/>
      </w:r>
      <w:r>
        <w:rPr>
          <w:sz w:val="20"/>
        </w:rPr>
        <w:t xml:space="preserve">            if ([currentVersion isEqualToString:version]) {</w:t>
      </w:r>
      <w:r>
        <w:rPr>
          <w:sz w:val="20"/>
        </w:rPr>
        <w:br w:type="textWrapping"/>
      </w:r>
      <w:r>
        <w:rPr>
          <w:sz w:val="20"/>
        </w:rPr>
        <w:t xml:space="preserve">             LWMLog(@"version==%@",@"版本号一样");</w:t>
      </w:r>
      <w:r>
        <w:rPr>
          <w:sz w:val="20"/>
        </w:rPr>
        <w:br w:type="textWrapping"/>
      </w:r>
      <w:r>
        <w:rPr>
          <w:sz w:val="20"/>
        </w:rPr>
        <w:t xml:space="preserve">                BOOL isWechatIstall = [WXApi isWXAppInstalled];</w:t>
      </w:r>
      <w:r>
        <w:rPr>
          <w:sz w:val="20"/>
        </w:rPr>
        <w:br w:type="textWrapping"/>
      </w:r>
      <w:r>
        <w:rPr>
          <w:sz w:val="20"/>
        </w:rPr>
        <w:t xml:space="preserve">                BOOL isQQInstall = [[UIApplication sharedApplication] canOpenURL:[NSURL URLWithString:@"mqqapi://"]];</w:t>
      </w:r>
      <w:r>
        <w:rPr>
          <w:sz w:val="20"/>
        </w:rPr>
        <w:br w:type="textWrapping"/>
      </w:r>
      <w:r>
        <w:rPr>
          <w:sz w:val="20"/>
        </w:rPr>
        <w:t xml:space="preserve">                if (isWechatIstall) {</w:t>
      </w:r>
      <w:r>
        <w:rPr>
          <w:sz w:val="20"/>
        </w:rPr>
        <w:br w:type="textWrapping"/>
      </w:r>
      <w:r>
        <w:rPr>
          <w:sz w:val="20"/>
        </w:rPr>
        <w:t xml:space="preserve">                    UIView *loginLine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                loginLine.backgroundColor = [UIColor lwm_colorWithHex:0xebebeb];</w:t>
      </w:r>
      <w:r>
        <w:rPr>
          <w:sz w:val="20"/>
        </w:rPr>
        <w:br w:type="textWrapping"/>
      </w:r>
      <w:r>
        <w:rPr>
          <w:sz w:val="20"/>
        </w:rPr>
        <w:t xml:space="preserve">                    [self.view addSubview:loginLine];</w:t>
      </w:r>
      <w:r>
        <w:rPr>
          <w:sz w:val="20"/>
        </w:rPr>
        <w:br w:type="textWrapping"/>
      </w:r>
      <w:r>
        <w:rPr>
          <w:sz w:val="20"/>
        </w:rPr>
        <w:t xml:space="preserve">                    [loginLine mas_makeConstraints:^(MASConstraintMaker *make) {</w:t>
      </w:r>
    </w:p>
    <w:p w14:paraId="7E4D7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6259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"XFZPasswordLoginVC.h"</w:t>
      </w:r>
      <w:r>
        <w:rPr>
          <w:sz w:val="20"/>
        </w:rPr>
        <w:br w:type="textWrapping"/>
      </w:r>
      <w:r>
        <w:rPr>
          <w:sz w:val="20"/>
        </w:rPr>
        <w:t>#import "XFZLoginNetworkTool.h"</w:t>
      </w:r>
      <w:r>
        <w:rPr>
          <w:sz w:val="20"/>
        </w:rPr>
        <w:br w:type="textWrapping"/>
      </w:r>
      <w:r>
        <w:rPr>
          <w:sz w:val="20"/>
        </w:rPr>
        <w:t>#import "XFZRegistVC.h"</w:t>
      </w:r>
      <w:r>
        <w:rPr>
          <w:sz w:val="20"/>
        </w:rPr>
        <w:br w:type="textWrapping"/>
      </w:r>
      <w:r>
        <w:rPr>
          <w:sz w:val="20"/>
        </w:rPr>
        <w:t>#import "XFZForgetPsdVc.h"</w:t>
      </w:r>
      <w:r>
        <w:rPr>
          <w:sz w:val="20"/>
        </w:rPr>
        <w:br w:type="textWrapping"/>
      </w:r>
      <w:r>
        <w:rPr>
          <w:sz w:val="20"/>
        </w:rPr>
        <w:t>#import &lt;GTSDK/GeTuiSdk.h&gt;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@interface XFZPasswordLoginVC ()&lt;UITextFieldDelegate&gt;</w:t>
      </w:r>
      <w:r>
        <w:rPr>
          <w:sz w:val="20"/>
        </w:rPr>
        <w:br w:type="textWrapping"/>
      </w:r>
      <w:r>
        <w:rPr>
          <w:sz w:val="20"/>
        </w:rPr>
        <w:t>@property (nonatomic,weak)UITextField *userText;</w:t>
      </w:r>
      <w:r>
        <w:rPr>
          <w:sz w:val="20"/>
        </w:rPr>
        <w:br w:type="textWrapping"/>
      </w:r>
      <w:r>
        <w:rPr>
          <w:sz w:val="20"/>
        </w:rPr>
        <w:t>@property (nonatomic,weak)UITextField *psdText;</w:t>
      </w:r>
      <w:r>
        <w:rPr>
          <w:sz w:val="20"/>
        </w:rPr>
        <w:br w:type="textWrapping"/>
      </w:r>
      <w:r>
        <w:rPr>
          <w:sz w:val="20"/>
        </w:rPr>
        <w:t>@property (nonatomic,weak)UIButton *loginBtn;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XFZPasswordLoginVC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lwm_colorWithHex:0xffffff];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defaultCenter]addObserver:self selector:@selector(registerNotification:) name:@"RegisterNotification" object:nil];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-(void)registerNotification: (NSNotification *)info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NSArray *array = info.object;</w:t>
      </w:r>
      <w:r>
        <w:rPr>
          <w:sz w:val="20"/>
        </w:rPr>
        <w:br w:type="textWrapping"/>
      </w:r>
      <w:r>
        <w:rPr>
          <w:sz w:val="20"/>
        </w:rPr>
        <w:t xml:space="preserve">    self.userText.text = array[0];</w:t>
      </w:r>
      <w:r>
        <w:rPr>
          <w:sz w:val="20"/>
        </w:rPr>
        <w:br w:type="textWrapping"/>
      </w:r>
      <w:r>
        <w:rPr>
          <w:sz w:val="20"/>
        </w:rPr>
        <w:t xml:space="preserve">    self.psdText.text =  array[1];</w:t>
      </w:r>
      <w:r>
        <w:rPr>
          <w:sz w:val="20"/>
        </w:rPr>
        <w:br w:type="textWrapping"/>
      </w:r>
      <w:r>
        <w:rPr>
          <w:sz w:val="20"/>
        </w:rPr>
        <w:t xml:space="preserve">    self.loginBtn.userInteractionEnabled = YES;</w:t>
      </w:r>
      <w:r>
        <w:rPr>
          <w:sz w:val="20"/>
        </w:rPr>
        <w:br w:type="textWrapping"/>
      </w:r>
      <w:r>
        <w:rPr>
          <w:sz w:val="20"/>
        </w:rPr>
        <w:t xml:space="preserve">    self.loginBtn.alpha = 1.0;</w:t>
      </w:r>
      <w:r>
        <w:rPr>
          <w:sz w:val="20"/>
        </w:rPr>
        <w:br w:type="textWrapping"/>
      </w:r>
      <w:r>
        <w:rPr>
          <w:sz w:val="20"/>
        </w:rPr>
        <w:t xml:space="preserve">    [self chilkLoginBtn];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-(void)setupUI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initWithTitle:@"注册" style:UIBarButtonItemStylePlain target:self action:@selector(registBtn)];</w:t>
      </w:r>
      <w:r>
        <w:rPr>
          <w:sz w:val="20"/>
        </w:rPr>
        <w:br w:type="textWrapping"/>
      </w:r>
      <w:r>
        <w:rPr>
          <w:sz w:val="20"/>
        </w:rPr>
        <w:t xml:space="preserve">    UIView *bgView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bgView.backgroundColor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[bgView.layer setBorderWidth:0.5]; //边框宽度</w:t>
      </w:r>
      <w:r>
        <w:rPr>
          <w:sz w:val="20"/>
        </w:rPr>
        <w:br w:type="textWrapping"/>
      </w:r>
      <w:r>
        <w:rPr>
          <w:sz w:val="20"/>
        </w:rPr>
        <w:t xml:space="preserve">    CGColorSpaceRef colorSpace = CGColorSpaceCreateDeviceRGB();</w:t>
      </w:r>
      <w:r>
        <w:rPr>
          <w:sz w:val="20"/>
        </w:rPr>
        <w:br w:type="textWrapping"/>
      </w:r>
      <w:r>
        <w:rPr>
          <w:sz w:val="20"/>
        </w:rPr>
        <w:t xml:space="preserve">    CGColorRef colorref = CGColorCreate(colorSpace,(CGFloat[]){ 216/255.0, 216/255.0, 216/255.0, 1.0 });</w:t>
      </w:r>
      <w:r>
        <w:rPr>
          <w:sz w:val="20"/>
        </w:rPr>
        <w:br w:type="textWrapping"/>
      </w:r>
      <w:r>
        <w:rPr>
          <w:sz w:val="20"/>
        </w:rPr>
        <w:t xml:space="preserve">    [bgView.layer setBorderColor:colorref];//边框颜色</w:t>
      </w:r>
      <w:r>
        <w:rPr>
          <w:sz w:val="20"/>
        </w:rPr>
        <w:br w:type="textWrapping"/>
      </w:r>
      <w:r>
        <w:rPr>
          <w:sz w:val="20"/>
        </w:rPr>
        <w:t xml:space="preserve">    [self.view addSubview:bgView];</w:t>
      </w:r>
      <w:r>
        <w:rPr>
          <w:sz w:val="20"/>
        </w:rPr>
        <w:br w:type="textWrapping"/>
      </w:r>
      <w:r>
        <w:rPr>
          <w:sz w:val="20"/>
        </w:rPr>
        <w:t xml:space="preserve">    [bgView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make.left.equalTo(self.view).offset(-1);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make.right.equalTo(self.view).offset(1);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make.height.mas_equalTo(88.5);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UITextField *userText = [self getTextFieldWithPlaceholder:@"请输入手机号" leftImageName:@"login_icon_username"];</w:t>
      </w:r>
      <w:r>
        <w:rPr>
          <w:sz w:val="20"/>
        </w:rPr>
        <w:br w:type="textWrapping"/>
      </w:r>
      <w:r>
        <w:rPr>
          <w:sz w:val="20"/>
        </w:rPr>
        <w:t xml:space="preserve">    [bgView addSubview:userText];</w:t>
      </w:r>
      <w:r>
        <w:rPr>
          <w:sz w:val="20"/>
        </w:rPr>
        <w:br w:type="textWrapping"/>
      </w:r>
      <w:r>
        <w:rPr>
          <w:sz w:val="20"/>
        </w:rPr>
        <w:t xml:space="preserve">    self.userText = userText;</w:t>
      </w:r>
      <w:r>
        <w:rPr>
          <w:sz w:val="20"/>
        </w:rPr>
        <w:br w:type="textWrapping"/>
      </w:r>
      <w:r>
        <w:rPr>
          <w:sz w:val="20"/>
        </w:rPr>
        <w:t xml:space="preserve">    [userText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make.left.top.right.equalTo(bgView);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make.height.mas_equalTo(44);</w:t>
      </w:r>
    </w:p>
    <w:p w14:paraId="75415F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2983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"XFZRegistGetCodeVC.h"</w:t>
      </w:r>
      <w:r>
        <w:rPr>
          <w:sz w:val="20"/>
        </w:rPr>
        <w:br w:type="textWrapping"/>
      </w:r>
      <w:r>
        <w:rPr>
          <w:sz w:val="20"/>
        </w:rPr>
        <w:t>#import "XFZRegistSubmitVC.h"</w:t>
      </w:r>
      <w:r>
        <w:rPr>
          <w:sz w:val="20"/>
        </w:rPr>
        <w:br w:type="textWrapping"/>
      </w:r>
      <w:r>
        <w:rPr>
          <w:sz w:val="20"/>
        </w:rPr>
        <w:t>#import "XFZAgreementVC.h"</w:t>
      </w:r>
      <w:r>
        <w:rPr>
          <w:sz w:val="20"/>
        </w:rPr>
        <w:br w:type="textWrapping"/>
      </w:r>
      <w:r>
        <w:rPr>
          <w:sz w:val="20"/>
        </w:rPr>
        <w:t>#import "XFZLoginNetworkTool.h"</w:t>
      </w:r>
      <w:r>
        <w:rPr>
          <w:sz w:val="20"/>
        </w:rPr>
        <w:br w:type="textWrapping"/>
      </w:r>
      <w:r>
        <w:rPr>
          <w:sz w:val="20"/>
        </w:rPr>
        <w:t>#define DEGREES_TO_RADIANS(angle) ((angle) / 180.0 * M_PI)</w:t>
      </w:r>
      <w:r>
        <w:rPr>
          <w:sz w:val="20"/>
        </w:rPr>
        <w:br w:type="textWrapping"/>
      </w:r>
      <w:r>
        <w:rPr>
          <w:sz w:val="20"/>
        </w:rPr>
        <w:t>@interface XFZRegistGetCodeVC ()</w:t>
      </w:r>
      <w:r>
        <w:rPr>
          <w:sz w:val="20"/>
        </w:rPr>
        <w:br w:type="textWrapping"/>
      </w:r>
      <w:r>
        <w:rPr>
          <w:sz w:val="20"/>
        </w:rPr>
        <w:t>@property (nonatomic,weak)UITextField *userText;</w:t>
      </w:r>
      <w:r>
        <w:rPr>
          <w:sz w:val="20"/>
        </w:rPr>
        <w:br w:type="textWrapping"/>
      </w:r>
      <w:r>
        <w:rPr>
          <w:sz w:val="20"/>
        </w:rPr>
        <w:t>@property (nonatomic,weak)UIButton *codeBtn;</w:t>
      </w:r>
      <w:r>
        <w:rPr>
          <w:sz w:val="20"/>
        </w:rPr>
        <w:br w:type="textWrapping"/>
      </w:r>
      <w:r>
        <w:rPr>
          <w:sz w:val="20"/>
        </w:rPr>
        <w:t>@property (nonatomic,weak)UIButton *userRightBtn;</w:t>
      </w:r>
      <w:r>
        <w:rPr>
          <w:sz w:val="20"/>
        </w:rPr>
        <w:br w:type="textWrapping"/>
      </w:r>
      <w:r>
        <w:rPr>
          <w:sz w:val="20"/>
        </w:rPr>
        <w:t>@property (nonatomic,weak)UIButton *voiceCodeBtn;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XFZRegistGetCodeVC</w:t>
      </w:r>
      <w:r>
        <w:rPr>
          <w:sz w:val="20"/>
        </w:rPr>
        <w:br w:type="textWrapping"/>
      </w:r>
      <w:r>
        <w:rPr>
          <w:sz w:val="20"/>
        </w:rPr>
        <w:t>-(void)viewDidAppear:(BOOL)animated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[self.userText becomeFirstResponder];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whiteColor];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-(void)setupUI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UIView *bgView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bgView.backgroundColor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[bgView.layer setBorderWidth:0.5]; //边框宽度</w:t>
      </w:r>
      <w:r>
        <w:rPr>
          <w:sz w:val="20"/>
        </w:rPr>
        <w:br w:type="textWrapping"/>
      </w:r>
      <w:r>
        <w:rPr>
          <w:sz w:val="20"/>
        </w:rPr>
        <w:t xml:space="preserve">    CGColorSpaceRef colorSpace = CGColorSpaceCreateDeviceRGB();</w:t>
      </w:r>
      <w:r>
        <w:rPr>
          <w:sz w:val="20"/>
        </w:rPr>
        <w:br w:type="textWrapping"/>
      </w:r>
      <w:r>
        <w:rPr>
          <w:sz w:val="20"/>
        </w:rPr>
        <w:t xml:space="preserve">    CGColorRef colorref = CGColorCreate(colorSpace,(CGFloat[]){ 216/255.0, 216/255.0, 216/255.0, 1.0 });</w:t>
      </w:r>
      <w:r>
        <w:rPr>
          <w:sz w:val="20"/>
        </w:rPr>
        <w:br w:type="textWrapping"/>
      </w:r>
      <w:r>
        <w:rPr>
          <w:sz w:val="20"/>
        </w:rPr>
        <w:t xml:space="preserve">    [bgView.layer setBorderColor:colorref];//边框颜色</w:t>
      </w:r>
      <w:r>
        <w:rPr>
          <w:sz w:val="20"/>
        </w:rPr>
        <w:br w:type="textWrapping"/>
      </w:r>
      <w:r>
        <w:rPr>
          <w:sz w:val="20"/>
        </w:rPr>
        <w:t xml:space="preserve">    [self.view addSubview:bgView];</w:t>
      </w:r>
      <w:r>
        <w:rPr>
          <w:sz w:val="20"/>
        </w:rPr>
        <w:br w:type="textWrapping"/>
      </w:r>
      <w:r>
        <w:rPr>
          <w:sz w:val="20"/>
        </w:rPr>
        <w:t xml:space="preserve">    [bgView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make.left.equalTo(self.view).offset(-1);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make.right.equalTo(self.view).offset(1);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make.height.mas_equalTo(44);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UITextField *userText = [self getTextFieldWithPlaceholder:@"请输入验证码" leftImageName:@"login_icon_verificationCode"];</w:t>
      </w:r>
      <w:r>
        <w:rPr>
          <w:sz w:val="20"/>
        </w:rPr>
        <w:br w:type="textWrapping"/>
      </w:r>
      <w:r>
        <w:rPr>
          <w:sz w:val="20"/>
        </w:rPr>
        <w:t xml:space="preserve">    [bgView addSubview:userText];</w:t>
      </w:r>
      <w:r>
        <w:rPr>
          <w:sz w:val="20"/>
        </w:rPr>
        <w:br w:type="textWrapping"/>
      </w:r>
      <w:r>
        <w:rPr>
          <w:sz w:val="20"/>
        </w:rPr>
        <w:t xml:space="preserve">    self.userText = userText;</w:t>
      </w:r>
      <w:r>
        <w:rPr>
          <w:sz w:val="20"/>
        </w:rPr>
        <w:br w:type="textWrapping"/>
      </w:r>
      <w:r>
        <w:rPr>
          <w:sz w:val="20"/>
        </w:rPr>
        <w:t xml:space="preserve">    [userText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make.left.top.equalTo(bgView);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make.right.equalTo(bgView).offset(-100);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make.height.mas_equalTo(44);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*userRightBtn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userRightBtn.backgroundColor = [UIColor lwm_colorWithHex:0xf8f8f8];</w:t>
      </w:r>
      <w:r>
        <w:rPr>
          <w:sz w:val="20"/>
        </w:rPr>
        <w:br w:type="textWrapping"/>
      </w:r>
      <w:r>
        <w:rPr>
          <w:sz w:val="20"/>
        </w:rPr>
        <w:t xml:space="preserve">    userRightBtn.titleLabel.font = [UIFont systemFontOfSize:13];</w:t>
      </w:r>
      <w:r>
        <w:rPr>
          <w:sz w:val="20"/>
        </w:rPr>
        <w:br w:type="textWrapping"/>
      </w:r>
      <w:r>
        <w:rPr>
          <w:sz w:val="20"/>
        </w:rPr>
        <w:t xml:space="preserve">    [userRightBtn setTitle:@"获取验证码"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[userRightBtn setTitleColor:[UIColor lwm_colorWithHex:0x676767] 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[userRightBtn.layer setMasksToBounds:YES];</w:t>
      </w:r>
      <w:r>
        <w:rPr>
          <w:sz w:val="20"/>
        </w:rPr>
        <w:br w:type="textWrapping"/>
      </w:r>
    </w:p>
    <w:p w14:paraId="06A0D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726B3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"XFZRegistSubmitVC.h"</w:t>
      </w:r>
      <w:r>
        <w:rPr>
          <w:sz w:val="20"/>
        </w:rPr>
        <w:br w:type="textWrapping"/>
      </w:r>
      <w:r>
        <w:rPr>
          <w:sz w:val="20"/>
        </w:rPr>
        <w:t>#import "XFZLoginNetworkTool.h"</w:t>
      </w:r>
      <w:r>
        <w:rPr>
          <w:sz w:val="20"/>
        </w:rPr>
        <w:br w:type="textWrapping"/>
      </w:r>
      <w:r>
        <w:rPr>
          <w:sz w:val="20"/>
        </w:rPr>
        <w:t>#import "XFZPasswordLoginVC.h"</w:t>
      </w:r>
      <w:r>
        <w:rPr>
          <w:sz w:val="20"/>
        </w:rPr>
        <w:br w:type="textWrapping"/>
      </w:r>
      <w:r>
        <w:rPr>
          <w:sz w:val="20"/>
        </w:rPr>
        <w:t>#import "XFZAgreementVC.h"</w:t>
      </w:r>
      <w:r>
        <w:rPr>
          <w:sz w:val="20"/>
        </w:rPr>
        <w:br w:type="textWrapping"/>
      </w:r>
      <w:r>
        <w:rPr>
          <w:sz w:val="20"/>
        </w:rPr>
        <w:t>#define DEGREES_TO_RADIANS(angle) ((angle) / 180.0 * M_PI)</w:t>
      </w:r>
      <w:r>
        <w:rPr>
          <w:sz w:val="20"/>
        </w:rPr>
        <w:br w:type="textWrapping"/>
      </w:r>
      <w:r>
        <w:rPr>
          <w:sz w:val="20"/>
        </w:rPr>
        <w:t>@interface XFZRegistSubmitVC ()</w:t>
      </w:r>
      <w:r>
        <w:rPr>
          <w:sz w:val="20"/>
        </w:rPr>
        <w:br w:type="textWrapping"/>
      </w:r>
      <w:r>
        <w:rPr>
          <w:sz w:val="20"/>
        </w:rPr>
        <w:t>@property (nonatomic,weak)UITextField *userText;</w:t>
      </w:r>
      <w:r>
        <w:rPr>
          <w:sz w:val="20"/>
        </w:rPr>
        <w:br w:type="textWrapping"/>
      </w:r>
      <w:r>
        <w:rPr>
          <w:sz w:val="20"/>
        </w:rPr>
        <w:t>@property (nonatomic,weak)UIButton *codeBtn;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XFZRegistSubmitVC</w:t>
      </w:r>
      <w:r>
        <w:rPr>
          <w:sz w:val="20"/>
        </w:rPr>
        <w:br w:type="textWrapping"/>
      </w:r>
      <w:r>
        <w:rPr>
          <w:sz w:val="20"/>
        </w:rPr>
        <w:t>-(void)viewDidAppear:(BOOL)animated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[self.userText becomeFirstResponder];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whiteColor];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-(void)setupUI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UITextField *userText = [self getTextFieldWithPlaceholder:@"请输入6-20位字符" leftImageName:@"login_icon_password"];</w:t>
      </w:r>
      <w:r>
        <w:rPr>
          <w:sz w:val="20"/>
        </w:rPr>
        <w:br w:type="textWrapping"/>
      </w:r>
      <w:r>
        <w:rPr>
          <w:sz w:val="20"/>
        </w:rPr>
        <w:t xml:space="preserve">    userText.keyboardType = UIKeyboardTypeDefault;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addSubview:userText];</w:t>
      </w:r>
      <w:r>
        <w:rPr>
          <w:sz w:val="20"/>
        </w:rPr>
        <w:br w:type="textWrapping"/>
      </w:r>
      <w:r>
        <w:rPr>
          <w:sz w:val="20"/>
        </w:rPr>
        <w:t xml:space="preserve">    self.userText = userText;</w:t>
      </w:r>
      <w:r>
        <w:rPr>
          <w:sz w:val="20"/>
        </w:rPr>
        <w:br w:type="textWrapping"/>
      </w:r>
      <w:r>
        <w:rPr>
          <w:sz w:val="20"/>
        </w:rPr>
        <w:t xml:space="preserve">    [userText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make.height.mas_equalTo(44);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UIView *separateview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separateview.backgroundColor = [UIColor lwm_colorWithHex:0xebebeb];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addSubview:separateview];</w:t>
      </w:r>
      <w:r>
        <w:rPr>
          <w:sz w:val="20"/>
        </w:rPr>
        <w:br w:type="textWrapping"/>
      </w:r>
      <w:r>
        <w:rPr>
          <w:sz w:val="20"/>
        </w:rPr>
        <w:t xml:space="preserve">    [separateview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make.top.equalTo(userText.mas_bottom);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make.left.equalTo(self.view).offset(15);;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make.height.mas_equalTo(0.5);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*tipLabel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tipLabel.font = [UIFont systemFontOfSize:12];</w:t>
      </w:r>
      <w:r>
        <w:rPr>
          <w:sz w:val="20"/>
        </w:rPr>
        <w:br w:type="textWrapping"/>
      </w:r>
      <w:r>
        <w:rPr>
          <w:sz w:val="20"/>
        </w:rPr>
        <w:t xml:space="preserve">    tipLabel.textColor =[UIColor lwm_colorWithHex:0x999999];</w:t>
      </w:r>
      <w:r>
        <w:rPr>
          <w:sz w:val="20"/>
        </w:rPr>
        <w:br w:type="textWrapping"/>
      </w:r>
      <w:r>
        <w:rPr>
          <w:sz w:val="20"/>
        </w:rPr>
        <w:t xml:space="preserve">    tipLabel.text = @"  我已阅读与同意";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addSubview:tipLabel];</w:t>
      </w:r>
      <w:r>
        <w:rPr>
          <w:sz w:val="20"/>
        </w:rPr>
        <w:br w:type="textWrapping"/>
      </w:r>
      <w:r>
        <w:rPr>
          <w:sz w:val="20"/>
        </w:rPr>
        <w:t xml:space="preserve">    [tipLabel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make.left.equalTo(self.view).offset(15);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make.top.equalTo(userText.mas_bottom).offset(10);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*agreementBtn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agreementBtn.titleLabel.font = [UIFont systemFontOfSize:12];</w:t>
      </w:r>
      <w:r>
        <w:rPr>
          <w:sz w:val="20"/>
        </w:rPr>
        <w:br w:type="textWrapping"/>
      </w:r>
    </w:p>
    <w:p w14:paraId="4F2D3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BBAEE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"XFZRegistVC.h"</w:t>
      </w:r>
      <w:r>
        <w:rPr>
          <w:sz w:val="20"/>
        </w:rPr>
        <w:br w:type="textWrapping"/>
      </w:r>
      <w:r>
        <w:rPr>
          <w:sz w:val="20"/>
        </w:rPr>
        <w:t>#import "XFZLoginNetworkTool.h"</w:t>
      </w:r>
      <w:r>
        <w:rPr>
          <w:sz w:val="20"/>
        </w:rPr>
        <w:br w:type="textWrapping"/>
      </w:r>
      <w:r>
        <w:rPr>
          <w:sz w:val="20"/>
        </w:rPr>
        <w:t>#import "XFZRegistGetCodeVC.h"</w:t>
      </w:r>
      <w:r>
        <w:rPr>
          <w:sz w:val="20"/>
        </w:rPr>
        <w:br w:type="textWrapping"/>
      </w:r>
      <w:r>
        <w:rPr>
          <w:sz w:val="20"/>
        </w:rPr>
        <w:t>#import "XFZAgreementVC.h"</w:t>
      </w:r>
      <w:r>
        <w:rPr>
          <w:sz w:val="20"/>
        </w:rPr>
        <w:br w:type="textWrapping"/>
      </w:r>
      <w:r>
        <w:rPr>
          <w:sz w:val="20"/>
        </w:rPr>
        <w:t>#define DEGREES_TO_RADIANS(angle) ((angle) / 180.0 * M_PI)</w:t>
      </w:r>
      <w:r>
        <w:rPr>
          <w:sz w:val="20"/>
        </w:rPr>
        <w:br w:type="textWrapping"/>
      </w:r>
      <w:r>
        <w:rPr>
          <w:sz w:val="20"/>
        </w:rPr>
        <w:t>@interface XFZRegistVC ()</w:t>
      </w:r>
      <w:r>
        <w:rPr>
          <w:sz w:val="20"/>
        </w:rPr>
        <w:br w:type="textWrapping"/>
      </w:r>
      <w:r>
        <w:rPr>
          <w:sz w:val="20"/>
        </w:rPr>
        <w:t>@property (nonatomic,weak)UITextField *userText;</w:t>
      </w:r>
      <w:r>
        <w:rPr>
          <w:sz w:val="20"/>
        </w:rPr>
        <w:br w:type="textWrapping"/>
      </w:r>
      <w:r>
        <w:rPr>
          <w:sz w:val="20"/>
        </w:rPr>
        <w:t>@property (nonatomic,weak)UIButton *codeBtn;</w:t>
      </w:r>
      <w:r>
        <w:rPr>
          <w:sz w:val="20"/>
        </w:rPr>
        <w:br w:type="textWrapping"/>
      </w:r>
      <w:r>
        <w:rPr>
          <w:sz w:val="20"/>
        </w:rPr>
        <w:t>@property (nonatomic,copy)NSString *lwm_sess_token;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XFZRegistVC</w:t>
      </w:r>
      <w:r>
        <w:rPr>
          <w:sz w:val="20"/>
        </w:rPr>
        <w:br w:type="textWrapping"/>
      </w:r>
      <w:r>
        <w:rPr>
          <w:sz w:val="20"/>
        </w:rPr>
        <w:t>-(void)viewDidAppear:(BOOL)animated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[self.userText becomeFirstResponder];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whiteColor];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-(void)setupUI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UITextField *userText = [self getTextFieldWithPlaceholder:@"请输入手机号" leftImageName:@"login_icon_username"];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addSubview:userText];</w:t>
      </w:r>
      <w:r>
        <w:rPr>
          <w:sz w:val="20"/>
        </w:rPr>
        <w:br w:type="textWrapping"/>
      </w:r>
      <w:r>
        <w:rPr>
          <w:sz w:val="20"/>
        </w:rPr>
        <w:t xml:space="preserve">    self.userText = userText;</w:t>
      </w:r>
      <w:r>
        <w:rPr>
          <w:sz w:val="20"/>
        </w:rPr>
        <w:br w:type="textWrapping"/>
      </w:r>
      <w:r>
        <w:rPr>
          <w:sz w:val="20"/>
        </w:rPr>
        <w:t xml:space="preserve">    [userText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make.height.mas_equalTo(44);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UIView *separateview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separateview.backgroundColor = [UIColor lwm_colorWithHex:0xebebeb];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addSubview:separateview];</w:t>
      </w:r>
      <w:r>
        <w:rPr>
          <w:sz w:val="20"/>
        </w:rPr>
        <w:br w:type="textWrapping"/>
      </w:r>
      <w:r>
        <w:rPr>
          <w:sz w:val="20"/>
        </w:rPr>
        <w:t xml:space="preserve">    [separateview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make.top.equalTo(userText.mas_bottom);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make.left.equalTo(self.view).offset(15);;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make.height.mas_equalTo(0.5);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*tipLabel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tipLabel.font = [UIFont systemFontOfSize:12];</w:t>
      </w:r>
      <w:r>
        <w:rPr>
          <w:sz w:val="20"/>
        </w:rPr>
        <w:br w:type="textWrapping"/>
      </w:r>
      <w:r>
        <w:rPr>
          <w:sz w:val="20"/>
        </w:rPr>
        <w:t xml:space="preserve">    tipLabel.textColor = [UIColor lwm_colorWithHex:0x999999];</w:t>
      </w:r>
      <w:r>
        <w:rPr>
          <w:sz w:val="20"/>
        </w:rPr>
        <w:br w:type="textWrapping"/>
      </w:r>
      <w:r>
        <w:rPr>
          <w:sz w:val="20"/>
        </w:rPr>
        <w:t xml:space="preserve">    tipLabel.text = @"  我已阅读与同意";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addSubview:tipLabel];</w:t>
      </w:r>
      <w:r>
        <w:rPr>
          <w:sz w:val="20"/>
        </w:rPr>
        <w:br w:type="textWrapping"/>
      </w:r>
      <w:r>
        <w:rPr>
          <w:sz w:val="20"/>
        </w:rPr>
        <w:t xml:space="preserve">    [tipLabel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make.left.equalTo(self.view).offset(15);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make.top.equalTo(userText.mas_bottom).offset(10);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*agreementBtn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agreementBtn.titleLabel.font = [UIFont systemFontOfSize:12];</w:t>
      </w:r>
      <w:r>
        <w:rPr>
          <w:sz w:val="20"/>
        </w:rPr>
        <w:br w:type="textWrapping"/>
      </w:r>
    </w:p>
    <w:p w14:paraId="38269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1A46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"XFZMineAddressMapView.h"</w:t>
      </w:r>
      <w:r>
        <w:rPr>
          <w:sz w:val="20"/>
        </w:rPr>
        <w:br w:type="textWrapping"/>
      </w:r>
      <w:r>
        <w:rPr>
          <w:sz w:val="20"/>
        </w:rPr>
        <w:t>#import "XFZAddressMapVC.h"</w:t>
      </w:r>
      <w:r>
        <w:rPr>
          <w:sz w:val="20"/>
        </w:rPr>
        <w:br w:type="textWrapping"/>
      </w:r>
      <w:r>
        <w:rPr>
          <w:sz w:val="20"/>
        </w:rPr>
        <w:t>#import "XFZLocationSearchView.h"</w:t>
      </w:r>
      <w:r>
        <w:rPr>
          <w:sz w:val="20"/>
        </w:rPr>
        <w:br w:type="textWrapping"/>
      </w:r>
      <w:r>
        <w:rPr>
          <w:sz w:val="20"/>
        </w:rPr>
        <w:t>#import "XFZMineAddressModel.h"</w:t>
      </w:r>
      <w:r>
        <w:rPr>
          <w:sz w:val="20"/>
        </w:rPr>
        <w:br w:type="textWrapping"/>
      </w:r>
      <w:r>
        <w:rPr>
          <w:sz w:val="20"/>
        </w:rPr>
        <w:t>#import "XFZHomeUserAddressViewCell.h"</w:t>
      </w:r>
      <w:r>
        <w:rPr>
          <w:sz w:val="20"/>
        </w:rPr>
        <w:br w:type="textWrapping"/>
      </w:r>
      <w:r>
        <w:rPr>
          <w:sz w:val="20"/>
        </w:rPr>
        <w:t>#import "XFZCitySelectView.h"</w:t>
      </w:r>
      <w:r>
        <w:rPr>
          <w:sz w:val="20"/>
        </w:rPr>
        <w:br w:type="textWrapping"/>
      </w:r>
      <w:r>
        <w:rPr>
          <w:sz w:val="20"/>
        </w:rPr>
        <w:t>#import &lt;CoreLocation/CoreLocation.h&gt;</w:t>
      </w:r>
      <w:r>
        <w:rPr>
          <w:sz w:val="20"/>
        </w:rPr>
        <w:br w:type="textWrapping"/>
      </w:r>
      <w:r>
        <w:rPr>
          <w:sz w:val="20"/>
        </w:rPr>
        <w:t>#import "XFZLocationManager.h"</w:t>
      </w:r>
      <w:r>
        <w:rPr>
          <w:sz w:val="20"/>
        </w:rPr>
        <w:br w:type="textWrapping"/>
      </w:r>
      <w:r>
        <w:rPr>
          <w:sz w:val="20"/>
        </w:rPr>
        <w:t>#define kLocationListKey @"locationHistorysearches"</w:t>
      </w:r>
      <w:r>
        <w:rPr>
          <w:sz w:val="20"/>
        </w:rPr>
        <w:br w:type="textWrapping"/>
      </w:r>
      <w:r>
        <w:rPr>
          <w:sz w:val="20"/>
        </w:rPr>
        <w:t>#define kLocationNameKey @"locationName"</w:t>
      </w:r>
      <w:r>
        <w:rPr>
          <w:sz w:val="20"/>
        </w:rPr>
        <w:br w:type="textWrapping"/>
      </w:r>
      <w:r>
        <w:rPr>
          <w:sz w:val="20"/>
        </w:rPr>
        <w:t>#define kLocationLatitudeKey @"locationLatitude"</w:t>
      </w:r>
      <w:r>
        <w:rPr>
          <w:sz w:val="20"/>
        </w:rPr>
        <w:br w:type="textWrapping"/>
      </w:r>
      <w:r>
        <w:rPr>
          <w:sz w:val="20"/>
        </w:rPr>
        <w:t>#define kLocationLongitudeKey @"locationLongitude"</w:t>
      </w:r>
      <w:r>
        <w:rPr>
          <w:sz w:val="20"/>
        </w:rPr>
        <w:br w:type="textWrapping"/>
      </w:r>
      <w:r>
        <w:rPr>
          <w:sz w:val="20"/>
        </w:rPr>
        <w:t>#define kLocationCityKey @"locationCity"</w:t>
      </w:r>
      <w:r>
        <w:rPr>
          <w:sz w:val="20"/>
        </w:rPr>
        <w:br w:type="textWrapping"/>
      </w:r>
      <w:r>
        <w:rPr>
          <w:sz w:val="20"/>
        </w:rPr>
        <w:t>static NSString *userAddressCell = @"userAddressCellReuseID";</w:t>
      </w:r>
      <w:r>
        <w:rPr>
          <w:sz w:val="20"/>
        </w:rPr>
        <w:br w:type="textWrapping"/>
      </w:r>
      <w:r>
        <w:rPr>
          <w:sz w:val="20"/>
        </w:rPr>
        <w:t>@interface XFZAddressMapVC ()&lt;UITableViewDelegate, UITableViewDataSource,XFZMineAddressMapViewDelegate&gt;</w:t>
      </w:r>
      <w:r>
        <w:rPr>
          <w:sz w:val="20"/>
        </w:rPr>
        <w:br w:type="textWrapping"/>
      </w:r>
      <w:r>
        <w:rPr>
          <w:sz w:val="20"/>
        </w:rPr>
        <w:t>@property (nonatomic, strong) XFZMineAddressMapView *mapView;</w:t>
      </w:r>
      <w:r>
        <w:rPr>
          <w:sz w:val="20"/>
        </w:rPr>
        <w:br w:type="textWrapping"/>
      </w:r>
      <w:r>
        <w:rPr>
          <w:sz w:val="20"/>
        </w:rPr>
        <w:t>@property (nonatomic, strong) UITableView *locationView;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&lt;NSDictionary *&gt; *historyList;</w:t>
      </w:r>
      <w:r>
        <w:rPr>
          <w:sz w:val="20"/>
        </w:rPr>
        <w:br w:type="textWrapping"/>
      </w:r>
      <w:r>
        <w:rPr>
          <w:sz w:val="20"/>
        </w:rPr>
        <w:t>@property (nonatomic, strong) NSArray *userLocations;</w:t>
      </w:r>
      <w:r>
        <w:rPr>
          <w:sz w:val="20"/>
        </w:rPr>
        <w:br w:type="textWrapping"/>
      </w:r>
      <w:r>
        <w:rPr>
          <w:sz w:val="20"/>
        </w:rPr>
        <w:t>@property (nonatomic, weak) UIButton *cityChangeButton;</w:t>
      </w:r>
      <w:r>
        <w:rPr>
          <w:sz w:val="20"/>
        </w:rPr>
        <w:br w:type="textWrapping"/>
      </w:r>
      <w:r>
        <w:rPr>
          <w:sz w:val="20"/>
        </w:rPr>
        <w:t>@property (nonatomic, copy) NSString *cityName;</w:t>
      </w:r>
      <w:r>
        <w:rPr>
          <w:sz w:val="20"/>
        </w:rPr>
        <w:br w:type="textWrapping"/>
      </w:r>
      <w:r>
        <w:rPr>
          <w:sz w:val="20"/>
        </w:rPr>
        <w:t>@property (nonatomic, weak) XFZCitySelectView *citySelectView;</w:t>
      </w:r>
      <w:r>
        <w:rPr>
          <w:sz w:val="20"/>
        </w:rPr>
        <w:br w:type="textWrapping"/>
      </w:r>
      <w:r>
        <w:rPr>
          <w:sz w:val="20"/>
        </w:rPr>
        <w:t>@property (nonatomic, weak) UIButton *clearButton;</w:t>
      </w:r>
      <w:r>
        <w:rPr>
          <w:sz w:val="20"/>
        </w:rPr>
        <w:br w:type="textWrapping"/>
      </w:r>
      <w:r>
        <w:rPr>
          <w:sz w:val="20"/>
        </w:rPr>
        <w:t xml:space="preserve"> 搜索视图</w:t>
      </w:r>
      <w:r>
        <w:rPr>
          <w:sz w:val="20"/>
        </w:rPr>
        <w:br w:type="textWrapping"/>
      </w:r>
      <w:r>
        <w:rPr>
          <w:sz w:val="20"/>
        </w:rPr>
        <w:t>@property(nonatomic,strong)XFZLocationSearchView *searchView;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XFZAddressMapVC</w:t>
      </w:r>
      <w:r>
        <w:rPr>
          <w:sz w:val="20"/>
        </w:rPr>
        <w:br w:type="textWrapping"/>
      </w:r>
      <w:r>
        <w:rPr>
          <w:sz w:val="20"/>
        </w:rPr>
        <w:t>#pragma mark - LifeCycle</w:t>
      </w:r>
      <w:r>
        <w:rPr>
          <w:sz w:val="20"/>
        </w:rPr>
        <w:br w:type="textWrapping"/>
      </w:r>
      <w:r>
        <w:rPr>
          <w:sz w:val="20"/>
        </w:rPr>
        <w:t>- (void)viewWillAppear:(BOOL)animated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setNavigationBarHidden:NO 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RGB(239, 239, 239);</w:t>
      </w:r>
      <w:r>
        <w:rPr>
          <w:sz w:val="20"/>
        </w:rPr>
        <w:br w:type="textWrapping"/>
      </w:r>
      <w:r>
        <w:rPr>
          <w:sz w:val="20"/>
        </w:rPr>
        <w:t xml:space="preserve">    self.title = @"选择收货地址";</w:t>
      </w:r>
      <w:r>
        <w:rPr>
          <w:sz w:val="20"/>
        </w:rPr>
        <w:br w:type="textWrapping"/>
      </w:r>
      <w:r>
        <w:rPr>
          <w:sz w:val="20"/>
        </w:rPr>
        <w:t xml:space="preserve">    if (!(self.lng &amp;&amp; self.lat)) {</w:t>
      </w:r>
      <w:r>
        <w:rPr>
          <w:sz w:val="20"/>
        </w:rPr>
        <w:br w:type="textWrapping"/>
      </w:r>
      <w:r>
        <w:rPr>
          <w:sz w:val="20"/>
        </w:rPr>
        <w:t xml:space="preserve">        [self startLocation];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  <w:r>
        <w:rPr>
          <w:sz w:val="20"/>
        </w:rPr>
        <w:br w:type="textWrapping"/>
      </w:r>
      <w:r>
        <w:rPr>
          <w:sz w:val="20"/>
        </w:rPr>
        <w:t xml:space="preserve">        if (self.lng &amp;&amp; self.lat) {</w:t>
      </w:r>
      <w:r>
        <w:rPr>
          <w:sz w:val="20"/>
        </w:rPr>
        <w:br w:type="textWrapping"/>
      </w:r>
      <w:r>
        <w:rPr>
          <w:sz w:val="20"/>
        </w:rPr>
        <w:t xml:space="preserve">            self.mapView.locationDict =</w:t>
      </w:r>
      <w:r>
        <w:rPr>
          <w:sz w:val="20"/>
        </w:rPr>
        <w:br w:type="textWrapping"/>
      </w:r>
      <w:r>
        <w:rPr>
          <w:sz w:val="20"/>
        </w:rPr>
        <w:t xml:space="preserve">            [NSDictionary dictionaryWithObjectsAndKeys:</w:t>
      </w:r>
      <w:r>
        <w:rPr>
          <w:sz w:val="20"/>
        </w:rPr>
        <w:br w:type="textWrapping"/>
      </w:r>
      <w:r>
        <w:rPr>
          <w:sz w:val="20"/>
        </w:rPr>
        <w:t xml:space="preserve">             self.lng,@"longitude",</w:t>
      </w:r>
      <w:r>
        <w:rPr>
          <w:sz w:val="20"/>
        </w:rPr>
        <w:br w:type="textWrapping"/>
      </w:r>
      <w:r>
        <w:rPr>
          <w:sz w:val="20"/>
        </w:rPr>
        <w:t xml:space="preserve">             self.lat,@"latitude",</w:t>
      </w:r>
      <w:r>
        <w:rPr>
          <w:sz w:val="20"/>
        </w:rPr>
        <w:br w:type="textWrapping"/>
      </w:r>
      <w:r>
        <w:rPr>
          <w:sz w:val="20"/>
        </w:rPr>
        <w:t xml:space="preserve">             @"我在这",@"name"</w:t>
      </w:r>
      <w:r>
        <w:rPr>
          <w:sz w:val="20"/>
        </w:rPr>
        <w:br w:type="textWrapping"/>
      </w:r>
      <w:r>
        <w:rPr>
          <w:sz w:val="20"/>
        </w:rPr>
        <w:t xml:space="preserve">             ,nil];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[self.cityChangeButton setTitle:kUserCityName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self.cityName = kUserCityName;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</w:p>
    <w:p w14:paraId="7D114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A970D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"XFZEditAddressVC.h"</w:t>
      </w:r>
      <w:r>
        <w:rPr>
          <w:sz w:val="20"/>
        </w:rPr>
        <w:br w:type="textWrapping"/>
      </w:r>
      <w:r>
        <w:rPr>
          <w:sz w:val="20"/>
        </w:rPr>
        <w:t>#import "XFZAddressMapVC.h"</w:t>
      </w:r>
      <w:r>
        <w:rPr>
          <w:sz w:val="20"/>
        </w:rPr>
        <w:br w:type="textWrapping"/>
      </w:r>
      <w:r>
        <w:rPr>
          <w:sz w:val="20"/>
        </w:rPr>
        <w:t>#import "XFZMineNetworkTool.h"</w:t>
      </w:r>
      <w:r>
        <w:rPr>
          <w:sz w:val="20"/>
        </w:rPr>
        <w:br w:type="textWrapping"/>
      </w:r>
      <w:r>
        <w:rPr>
          <w:sz w:val="20"/>
        </w:rPr>
        <w:t>#import &lt;Contacts/Contacts.h&gt;</w:t>
      </w:r>
      <w:r>
        <w:rPr>
          <w:sz w:val="20"/>
        </w:rPr>
        <w:br w:type="textWrapping"/>
      </w:r>
      <w:r>
        <w:rPr>
          <w:sz w:val="20"/>
        </w:rPr>
        <w:t>@interface XFZEditAddressVC ()&lt;UITextFieldDelegate&gt;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UITextField *addressNameTextField;</w:t>
      </w:r>
      <w:r>
        <w:rPr>
          <w:sz w:val="20"/>
        </w:rPr>
        <w:br w:type="textWrapping"/>
      </w:r>
      <w:r>
        <w:rPr>
          <w:sz w:val="20"/>
        </w:rPr>
        <w:t xml:space="preserve">    UITextField *addressDetailTextField;</w:t>
      </w:r>
      <w:r>
        <w:rPr>
          <w:sz w:val="20"/>
        </w:rPr>
        <w:br w:type="textWrapping"/>
      </w:r>
      <w:r>
        <w:rPr>
          <w:sz w:val="20"/>
        </w:rPr>
        <w:t xml:space="preserve">    UITextField *nameTextField;</w:t>
      </w:r>
      <w:r>
        <w:rPr>
          <w:sz w:val="20"/>
        </w:rPr>
        <w:br w:type="textWrapping"/>
      </w:r>
      <w:r>
        <w:rPr>
          <w:sz w:val="20"/>
        </w:rPr>
        <w:t xml:space="preserve">    UITextField *phoneTextField;</w:t>
      </w:r>
      <w:r>
        <w:rPr>
          <w:sz w:val="20"/>
        </w:rPr>
        <w:br w:type="textWrapping"/>
      </w:r>
      <w:r>
        <w:rPr>
          <w:sz w:val="20"/>
        </w:rPr>
        <w:t xml:space="preserve">    UIButton *selectedPhoneBtn;</w:t>
      </w:r>
      <w:r>
        <w:rPr>
          <w:sz w:val="20"/>
        </w:rPr>
        <w:br w:type="textWrapping"/>
      </w:r>
      <w:r>
        <w:rPr>
          <w:sz w:val="20"/>
        </w:rPr>
        <w:t xml:space="preserve">    UIButton *saveTagBtn;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XFZEditAddressVC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if (@available(iOS 11.0, *)) {</w:t>
      </w:r>
      <w:r>
        <w:rPr>
          <w:sz w:val="20"/>
        </w:rPr>
        <w:br w:type="textWrapping"/>
      </w:r>
      <w:r>
        <w:rPr>
          <w:sz w:val="20"/>
        </w:rPr>
        <w:t xml:space="preserve">        self.tableView.contentInsetAdjustmentBehavior = UIScrollViewContentInsetAdjustmentNever;</w:t>
      </w:r>
      <w:r>
        <w:rPr>
          <w:sz w:val="20"/>
        </w:rPr>
        <w:br w:type="textWrapping"/>
      </w:r>
      <w:r>
        <w:rPr>
          <w:sz w:val="20"/>
        </w:rPr>
        <w:t xml:space="preserve">    } else {</w:t>
      </w:r>
      <w:r>
        <w:rPr>
          <w:sz w:val="20"/>
        </w:rPr>
        <w:br w:type="textWrapping"/>
      </w:r>
      <w:r>
        <w:rPr>
          <w:sz w:val="20"/>
        </w:rPr>
        <w:t xml:space="preserve">        self.automaticallyAdjustsScrollViewInsets = NO;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self.tableView.separatorColor = [UIColor lwm_colorWithHex:0xE7E7E7];</w:t>
      </w:r>
      <w:r>
        <w:rPr>
          <w:sz w:val="20"/>
        </w:rPr>
        <w:br w:type="textWrapping"/>
      </w:r>
      <w:r>
        <w:rPr>
          <w:sz w:val="20"/>
        </w:rPr>
        <w:t xml:space="preserve">    UIView *footerView = [UIView new];</w:t>
      </w:r>
      <w:r>
        <w:rPr>
          <w:sz w:val="20"/>
        </w:rPr>
        <w:br w:type="textWrapping"/>
      </w:r>
      <w:r>
        <w:rPr>
          <w:sz w:val="20"/>
        </w:rPr>
        <w:t xml:space="preserve">    NSString *tipStr = @"请您确保：\n1）手机及微信的定位服务为开启状态\n2）允许微信获取您的位置信息权限\n如果出现无法定位的情况，首先请参考上方提示确保手机设置无误，若手机设置无误可尝试点击右上方刷新页面重试";</w:t>
      </w:r>
      <w:r>
        <w:rPr>
          <w:sz w:val="20"/>
        </w:rPr>
        <w:br w:type="textWrapping"/>
      </w:r>
      <w:r>
        <w:rPr>
          <w:sz w:val="20"/>
        </w:rPr>
        <w:t xml:space="preserve">    CGRect rect = [tipStr boundingRectWithSize:CGSizeMake(kScreenWidth - 30, CGFLOAT_MAX) options:NSStringDrawingUsesLineFragmentOrigin attributes:@{NSFontAttributeName:[UIFont systemFontOfSize:14]} context:nil];</w:t>
      </w:r>
      <w:r>
        <w:rPr>
          <w:sz w:val="20"/>
        </w:rPr>
        <w:br w:type="textWrapping"/>
      </w:r>
      <w:r>
        <w:rPr>
          <w:sz w:val="20"/>
        </w:rPr>
        <w:t xml:space="preserve">    UILabel *footerLabel = [UILabel lwm_labelWithText:tipStr fontSize:14 color:[UIColor lwm_colorWithHex:0x666666] numberOfLines:0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footerLabel.frame = CGRectMake(15, 25, kScreenWidth - 30, rect.size.height);</w:t>
      </w:r>
      <w:r>
        <w:rPr>
          <w:sz w:val="20"/>
        </w:rPr>
        <w:br w:type="textWrapping"/>
      </w:r>
      <w:r>
        <w:rPr>
          <w:sz w:val="20"/>
        </w:rPr>
        <w:t xml:space="preserve">    [footerView addSubview:footerLabel];</w:t>
      </w:r>
      <w:r>
        <w:rPr>
          <w:sz w:val="20"/>
        </w:rPr>
        <w:br w:type="textWrapping"/>
      </w:r>
      <w:r>
        <w:rPr>
          <w:sz w:val="20"/>
        </w:rPr>
        <w:t xml:space="preserve">    footerView.frame = CGRectMake(0, 0, kScreenWidth, 25 + footerLabel.frame.size.height);</w:t>
      </w:r>
      <w:r>
        <w:rPr>
          <w:sz w:val="20"/>
        </w:rPr>
        <w:br w:type="textWrapping"/>
      </w:r>
      <w:r>
        <w:rPr>
          <w:sz w:val="20"/>
        </w:rPr>
        <w:t xml:space="preserve">    self.tableView.tableFooterView = footerView;</w:t>
      </w:r>
      <w:r>
        <w:rPr>
          <w:sz w:val="20"/>
        </w:rPr>
        <w:br w:type="textWrapping"/>
      </w:r>
      <w:r>
        <w:rPr>
          <w:sz w:val="20"/>
        </w:rPr>
        <w:t xml:space="preserve">    self.referenceArray = [NSMutableArray arrayWithObjects:self.name,self.phone,self.address_name,self.address, nil];</w:t>
      </w:r>
      <w:r>
        <w:rPr>
          <w:sz w:val="20"/>
        </w:rPr>
        <w:br w:type="textWrapping"/>
      </w:r>
      <w:r>
        <w:rPr>
          <w:sz w:val="20"/>
        </w:rPr>
        <w:t xml:space="preserve">    UITapGestureRecognizer *tap = [[UITapGestureRecognizer alloc] initWithTarget:self action:@selector(viewTapped:)];</w:t>
      </w:r>
      <w:r>
        <w:rPr>
          <w:sz w:val="20"/>
        </w:rPr>
        <w:br w:type="textWrapping"/>
      </w:r>
      <w:r>
        <w:rPr>
          <w:sz w:val="20"/>
        </w:rPr>
        <w:t xml:space="preserve">    tap.cancelsTouchesInView = NO;</w:t>
      </w:r>
      <w:r>
        <w:rPr>
          <w:sz w:val="20"/>
        </w:rPr>
        <w:br w:type="textWrapping"/>
      </w:r>
      <w:r>
        <w:rPr>
          <w:sz w:val="20"/>
        </w:rPr>
        <w:t xml:space="preserve">    [self.view addGestureRecognizer:tap];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Actions</w:t>
      </w:r>
      <w:r>
        <w:rPr>
          <w:sz w:val="20"/>
        </w:rPr>
        <w:br w:type="textWrapping"/>
      </w:r>
      <w:r>
        <w:rPr>
          <w:sz w:val="20"/>
        </w:rPr>
        <w:t>-(void)viewTapped:(UITapGestureRecognizer*)tap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[self.view endEditing:YES];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-(void)chilkConfirmBtn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[self.view endEditing:YES];</w:t>
      </w:r>
      <w:r>
        <w:rPr>
          <w:sz w:val="20"/>
        </w:rPr>
        <w:br w:type="textWrapping"/>
      </w:r>
      <w:r>
        <w:rPr>
          <w:sz w:val="20"/>
        </w:rPr>
        <w:t xml:space="preserve">    if (self.name.length == 0) {</w:t>
      </w:r>
      <w:r>
        <w:rPr>
          <w:sz w:val="20"/>
        </w:rPr>
        <w:br w:type="textWrapping"/>
      </w:r>
      <w:r>
        <w:rPr>
          <w:sz w:val="20"/>
        </w:rPr>
        <w:t xml:space="preserve">        [SVProgressHUD showErrorWithStatus:@"请输入姓名"];</w:t>
      </w:r>
      <w:r>
        <w:rPr>
          <w:sz w:val="20"/>
        </w:rPr>
        <w:br w:type="textWrapping"/>
      </w:r>
    </w:p>
    <w:p w14:paraId="7F6143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F52AE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"XFZInviteprizeViewController.h"</w:t>
      </w:r>
      <w:r>
        <w:rPr>
          <w:sz w:val="20"/>
        </w:rPr>
        <w:br w:type="textWrapping"/>
      </w:r>
      <w:r>
        <w:rPr>
          <w:sz w:val="20"/>
        </w:rPr>
        <w:t>#import &lt;YYModel.h&gt;</w:t>
      </w:r>
      <w:r>
        <w:rPr>
          <w:sz w:val="20"/>
        </w:rPr>
        <w:br w:type="textWrapping"/>
      </w:r>
      <w:r>
        <w:rPr>
          <w:sz w:val="20"/>
        </w:rPr>
        <w:t>#import "XFZMineNetworkTool.h"</w:t>
      </w:r>
      <w:r>
        <w:rPr>
          <w:sz w:val="20"/>
        </w:rPr>
        <w:br w:type="textWrapping"/>
      </w:r>
      <w:r>
        <w:rPr>
          <w:sz w:val="20"/>
        </w:rPr>
        <w:t>#import "XFZLocationManager.h"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#import "ShareActionSheet.h"</w:t>
      </w:r>
      <w:r>
        <w:rPr>
          <w:sz w:val="20"/>
        </w:rPr>
        <w:br w:type="textWrapping"/>
      </w:r>
      <w:r>
        <w:rPr>
          <w:sz w:val="20"/>
        </w:rPr>
        <w:t>#import "WXLoginShare.h"</w:t>
      </w:r>
      <w:r>
        <w:rPr>
          <w:sz w:val="20"/>
        </w:rPr>
        <w:br w:type="textWrapping"/>
      </w:r>
      <w:r>
        <w:rPr>
          <w:sz w:val="20"/>
        </w:rPr>
        <w:t>#import &lt;TencentOpenAPI/TencentOAuth.h&gt;</w:t>
      </w:r>
      <w:r>
        <w:rPr>
          <w:sz w:val="20"/>
        </w:rPr>
        <w:br w:type="textWrapping"/>
      </w:r>
      <w:r>
        <w:rPr>
          <w:sz w:val="20"/>
        </w:rPr>
        <w:t>#import &lt;TencentOpenAPI/QQApiInterface.h&gt;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"XFZLoadingView.h"</w:t>
      </w:r>
      <w:r>
        <w:rPr>
          <w:sz w:val="20"/>
        </w:rPr>
        <w:br w:type="textWrapping"/>
      </w:r>
      <w:r>
        <w:rPr>
          <w:sz w:val="20"/>
        </w:rPr>
        <w:t>#import "XFZPromptMaskView.h"</w:t>
      </w:r>
      <w:r>
        <w:rPr>
          <w:sz w:val="20"/>
        </w:rPr>
        <w:br w:type="textWrapping"/>
      </w:r>
      <w:r>
        <w:rPr>
          <w:sz w:val="20"/>
        </w:rPr>
        <w:t>@interface XFZInviteprizeViewController ()&lt;WXLoginShareDelegate,UITableViewDelegate,UITableViewDataSource&gt;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@property(nonatomic,strong)WXLoginShare *wXLoginShare;</w:t>
      </w:r>
      <w:r>
        <w:rPr>
          <w:sz w:val="20"/>
        </w:rPr>
        <w:br w:type="textWrapping"/>
      </w:r>
      <w:r>
        <w:rPr>
          <w:sz w:val="20"/>
        </w:rPr>
        <w:t>@property (nonatomic, strong) XFZLoadingView *loadingView;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*failedTipMaskView;</w:t>
      </w:r>
      <w:r>
        <w:rPr>
          <w:sz w:val="20"/>
        </w:rPr>
        <w:br w:type="textWrapping"/>
      </w:r>
      <w:r>
        <w:rPr>
          <w:sz w:val="20"/>
        </w:rPr>
        <w:t>@property(nonatomic,strong)UITableView *tableView;</w:t>
      </w:r>
      <w:r>
        <w:rPr>
          <w:sz w:val="20"/>
        </w:rPr>
        <w:br w:type="textWrapping"/>
      </w:r>
      <w:r>
        <w:rPr>
          <w:sz w:val="20"/>
        </w:rPr>
        <w:t>@property(nonatomic,strong)UIView *headView;</w:t>
      </w:r>
      <w:r>
        <w:rPr>
          <w:sz w:val="20"/>
        </w:rPr>
        <w:br w:type="textWrapping"/>
      </w:r>
      <w:r>
        <w:rPr>
          <w:sz w:val="20"/>
        </w:rPr>
        <w:t>@property(nonatomic,strong)UIImageView *inviteImageView;</w:t>
      </w:r>
      <w:r>
        <w:rPr>
          <w:sz w:val="20"/>
        </w:rPr>
        <w:br w:type="textWrapping"/>
      </w:r>
      <w:r>
        <w:rPr>
          <w:sz w:val="20"/>
        </w:rPr>
        <w:t>@property(nonatomic,strong)UIButton *shareButton;</w:t>
      </w:r>
      <w:r>
        <w:rPr>
          <w:sz w:val="20"/>
        </w:rPr>
        <w:br w:type="textWrapping"/>
      </w:r>
      <w:r>
        <w:rPr>
          <w:sz w:val="20"/>
        </w:rPr>
        <w:t>@property(nonatomic,strong)UILabel *inviteNumLabel;</w:t>
      </w:r>
      <w:r>
        <w:rPr>
          <w:sz w:val="20"/>
        </w:rPr>
        <w:br w:type="textWrapping"/>
      </w:r>
      <w:r>
        <w:rPr>
          <w:sz w:val="20"/>
        </w:rPr>
        <w:t>@property(nonatomic,strong)XFZInvitePrizeModel *prizeInfoModel;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XFZInviteprizeViewController</w:t>
      </w:r>
      <w:r>
        <w:rPr>
          <w:sz w:val="20"/>
        </w:rPr>
        <w:br w:type="textWrapping"/>
      </w:r>
      <w:r>
        <w:rPr>
          <w:sz w:val="20"/>
        </w:rPr>
        <w:t>- (void)viewWillAppear:(BOOL)animated{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setNavigationBarHidden:NO 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[self setupInviteUI];</w:t>
      </w:r>
      <w:r>
        <w:rPr>
          <w:sz w:val="20"/>
        </w:rPr>
        <w:br w:type="textWrapping"/>
      </w:r>
      <w:r>
        <w:rPr>
          <w:sz w:val="20"/>
        </w:rPr>
        <w:t xml:space="preserve">    [self starLocation];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(void)setupInviteUI{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addSubview:self.tableView];</w:t>
      </w:r>
      <w:r>
        <w:rPr>
          <w:sz w:val="20"/>
        </w:rPr>
        <w:br w:type="textWrapping"/>
      </w:r>
      <w:r>
        <w:rPr>
          <w:sz w:val="20"/>
        </w:rPr>
        <w:t xml:space="preserve">    [self setupHeadView];</w:t>
      </w:r>
      <w:r>
        <w:rPr>
          <w:sz w:val="20"/>
        </w:rPr>
        <w:br w:type="textWrapping"/>
      </w:r>
      <w:r>
        <w:rPr>
          <w:sz w:val="20"/>
        </w:rPr>
        <w:t xml:space="preserve">    self.tableView.tableHeaderView = self.headView;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addSubview:self.loadingView];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addSubview:self.failedTipMaskView];</w:t>
      </w:r>
      <w:r>
        <w:rPr>
          <w:sz w:val="20"/>
        </w:rPr>
        <w:br w:type="textWrapping"/>
      </w:r>
      <w:r>
        <w:rPr>
          <w:sz w:val="20"/>
        </w:rPr>
        <w:t xml:space="preserve">    [self.loadingView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[self.failedTipMaskView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(void)setupHeadView{</w:t>
      </w:r>
      <w:r>
        <w:rPr>
          <w:sz w:val="20"/>
        </w:rPr>
        <w:br w:type="textWrapping"/>
      </w:r>
      <w:r>
        <w:rPr>
          <w:sz w:val="20"/>
        </w:rPr>
        <w:t xml:space="preserve">    UIView *headView = [[UIView alloc] initWithFrame:CGRectMake(0, 0, kScreenWidth, 114)];</w:t>
      </w:r>
      <w:r>
        <w:rPr>
          <w:sz w:val="20"/>
        </w:rPr>
        <w:br w:type="textWrapping"/>
      </w:r>
      <w:r>
        <w:rPr>
          <w:sz w:val="20"/>
        </w:rPr>
        <w:t xml:space="preserve">    [headView addSubview:self.inviteImageView];</w:t>
      </w:r>
      <w:r>
        <w:rPr>
          <w:sz w:val="20"/>
        </w:rPr>
        <w:br w:type="textWrapping"/>
      </w:r>
      <w:r>
        <w:rPr>
          <w:sz w:val="20"/>
        </w:rPr>
        <w:t xml:space="preserve">    [self.inviteImageView mas_makeConstraints:^(MASConstraintMaker *make) {</w:t>
      </w:r>
      <w:r>
        <w:rPr>
          <w:sz w:val="20"/>
        </w:rPr>
        <w:br w:type="textWrapping"/>
      </w:r>
    </w:p>
    <w:p w14:paraId="067671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1875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"XFZMessageDetailViewController.h"</w:t>
      </w:r>
      <w:r>
        <w:rPr>
          <w:sz w:val="20"/>
        </w:rPr>
        <w:br w:type="textWrapping"/>
      </w:r>
      <w:r>
        <w:rPr>
          <w:sz w:val="20"/>
        </w:rPr>
        <w:t>#import "XFZMineNetworkTool.h"</w:t>
      </w:r>
      <w:r>
        <w:rPr>
          <w:sz w:val="20"/>
        </w:rPr>
        <w:br w:type="textWrapping"/>
      </w:r>
      <w:r>
        <w:rPr>
          <w:sz w:val="20"/>
        </w:rPr>
        <w:t>#import &lt;WebKit/WebKit.h&gt;</w:t>
      </w:r>
      <w:r>
        <w:rPr>
          <w:sz w:val="20"/>
        </w:rPr>
        <w:br w:type="textWrapping"/>
      </w:r>
      <w:r>
        <w:rPr>
          <w:sz w:val="20"/>
        </w:rPr>
        <w:t>@interface XFZMessageDetailViewController ()&lt;WKNavigationDelegate&gt;</w:t>
      </w:r>
      <w:r>
        <w:rPr>
          <w:sz w:val="20"/>
        </w:rPr>
        <w:br w:type="textWrapping"/>
      </w:r>
      <w:r>
        <w:rPr>
          <w:sz w:val="20"/>
        </w:rPr>
        <w:t>@property(nonatomic,strong)UILabel *titleLabel;</w:t>
      </w:r>
      <w:r>
        <w:rPr>
          <w:sz w:val="20"/>
        </w:rPr>
        <w:br w:type="textWrapping"/>
      </w:r>
      <w:r>
        <w:rPr>
          <w:sz w:val="20"/>
        </w:rPr>
        <w:t>@property(nonatomic,strong)UILabel *dateLabel;</w:t>
      </w:r>
      <w:r>
        <w:rPr>
          <w:sz w:val="20"/>
        </w:rPr>
        <w:br w:type="textWrapping"/>
      </w:r>
      <w:r>
        <w:rPr>
          <w:sz w:val="20"/>
        </w:rPr>
        <w:t>@property(nonatomic,strong)WKWebView *contentWebView;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XFZMessageDetailViewController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@"消息详情";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addSubview:self.contentWebView];</w:t>
      </w:r>
      <w:r>
        <w:rPr>
          <w:sz w:val="20"/>
        </w:rPr>
        <w:br w:type="textWrapping"/>
      </w:r>
      <w:r>
        <w:rPr>
          <w:sz w:val="20"/>
        </w:rPr>
        <w:t xml:space="preserve">    self.automaticallyAdjustsScrollViewInsets = NO;</w:t>
      </w:r>
      <w:r>
        <w:rPr>
          <w:sz w:val="20"/>
        </w:rPr>
        <w:br w:type="textWrapping"/>
      </w:r>
      <w:r>
        <w:rPr>
          <w:sz w:val="20"/>
        </w:rPr>
        <w:t xml:space="preserve">    [self loadMessageDetail];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(void)loadMessageDetail{</w:t>
      </w:r>
      <w:r>
        <w:rPr>
          <w:sz w:val="20"/>
        </w:rPr>
        <w:br w:type="textWrapping"/>
      </w:r>
      <w:r>
        <w:rPr>
          <w:sz w:val="20"/>
        </w:rPr>
        <w:t xml:space="preserve">    [SVProgressHUD show];</w:t>
      </w:r>
      <w:r>
        <w:rPr>
          <w:sz w:val="20"/>
        </w:rPr>
        <w:br w:type="textWrapping"/>
      </w:r>
      <w:r>
        <w:rPr>
          <w:sz w:val="20"/>
        </w:rPr>
        <w:t xml:space="preserve">    [XFZMineNetworkTool getMessageDetailInfoWithInfoId:self.info_id success:^(id response) {</w:t>
      </w:r>
      <w:r>
        <w:rPr>
          <w:sz w:val="20"/>
        </w:rPr>
        <w:br w:type="textWrapping"/>
      </w:r>
      <w:r>
        <w:rPr>
          <w:sz w:val="20"/>
        </w:rPr>
        <w:t xml:space="preserve">        [SVProgressHUD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NSString *error_code = response[@"error_code"];</w:t>
      </w:r>
      <w:r>
        <w:rPr>
          <w:sz w:val="20"/>
        </w:rPr>
        <w:br w:type="textWrapping"/>
      </w:r>
      <w:r>
        <w:rPr>
          <w:sz w:val="20"/>
        </w:rPr>
        <w:t xml:space="preserve">        NSString *error_msg = response[@"error_msg"];</w:t>
      </w:r>
      <w:r>
        <w:rPr>
          <w:sz w:val="20"/>
        </w:rPr>
        <w:br w:type="textWrapping"/>
      </w:r>
      <w:r>
        <w:rPr>
          <w:sz w:val="20"/>
        </w:rPr>
        <w:t xml:space="preserve">        if ([error_code integerValue] == 0)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self.titleLabel.text = dataDict[@"push_title"];</w:t>
      </w:r>
      <w:r>
        <w:rPr>
          <w:sz w:val="20"/>
        </w:rPr>
        <w:br w:type="textWrapping"/>
      </w:r>
      <w:r>
        <w:rPr>
          <w:sz w:val="20"/>
        </w:rPr>
        <w:t xml:space="preserve">            self.dateLabel.text = dataDict[@"date"];</w:t>
      </w:r>
      <w:r>
        <w:rPr>
          <w:sz w:val="20"/>
        </w:rPr>
        <w:br w:type="textWrapping"/>
      </w:r>
      <w:r>
        <w:rPr>
          <w:sz w:val="20"/>
        </w:rPr>
        <w:t xml:space="preserve">            NSString *displayContent = [NSString stringWithFormat:@"&lt;div style=\"text-align:justify; text-justify:inter-ideograph;\"&gt;%@",dataDict[@"push_content"]];</w:t>
      </w:r>
      <w:r>
        <w:rPr>
          <w:sz w:val="20"/>
        </w:rPr>
        <w:br w:type="textWrapping"/>
      </w:r>
      <w:r>
        <w:rPr>
          <w:sz w:val="20"/>
        </w:rPr>
        <w:t xml:space="preserve">            [self.contentWebView loadHTMLString:displayContent baseURL:nil];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[SVProgressHUD showErrorWithStatus:error_msg];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wknavigationDelegate</w:t>
      </w:r>
      <w:r>
        <w:rPr>
          <w:sz w:val="20"/>
        </w:rPr>
        <w:br w:type="textWrapping"/>
      </w:r>
      <w:r>
        <w:rPr>
          <w:sz w:val="20"/>
        </w:rPr>
        <w:t>- (void)webView:(WKWebView *)webView didFinishNavigation:(WKNavigation *)navigation{</w:t>
      </w:r>
      <w:r>
        <w:rPr>
          <w:sz w:val="20"/>
        </w:rPr>
        <w:br w:type="textWrapping"/>
      </w:r>
      <w:r>
        <w:rPr>
          <w:sz w:val="20"/>
        </w:rPr>
        <w:t xml:space="preserve">    [webView evaluateJavaScript:@"document.documentElement.style.webkitUserSelect='none';" completionHandler:nil];</w:t>
      </w:r>
      <w:r>
        <w:rPr>
          <w:sz w:val="20"/>
        </w:rPr>
        <w:br w:type="textWrapping"/>
      </w:r>
      <w:r>
        <w:rPr>
          <w:sz w:val="20"/>
        </w:rPr>
        <w:t xml:space="preserve">    [webView evaluateJavaScript:@"document.activeElement.blur();" completionHandler:nil];</w:t>
      </w:r>
      <w:r>
        <w:rPr>
          <w:sz w:val="20"/>
        </w:rPr>
        <w:br w:type="textWrapping"/>
      </w:r>
      <w:r>
        <w:rPr>
          <w:sz w:val="20"/>
        </w:rPr>
        <w:t xml:space="preserve">    [webView evaluateJavaScript:@"document.getElementsByTagName('body')[0].style.webkitTextSizeAdjust= '240%'" completionHandler:nil];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懒加载</w:t>
      </w:r>
      <w:r>
        <w:rPr>
          <w:sz w:val="20"/>
        </w:rPr>
        <w:br w:type="textWrapping"/>
      </w:r>
      <w:r>
        <w:rPr>
          <w:sz w:val="20"/>
        </w:rPr>
        <w:t>- (UILabel *)titleLabel{</w:t>
      </w:r>
      <w:r>
        <w:rPr>
          <w:sz w:val="20"/>
        </w:rPr>
        <w:br w:type="textWrapping"/>
      </w:r>
      <w:r>
        <w:rPr>
          <w:sz w:val="20"/>
        </w:rPr>
        <w:t xml:space="preserve">    if (!_titleLabel) {</w:t>
      </w:r>
      <w:r>
        <w:rPr>
          <w:sz w:val="20"/>
        </w:rPr>
        <w:br w:type="textWrapping"/>
      </w:r>
      <w:r>
        <w:rPr>
          <w:sz w:val="20"/>
        </w:rPr>
        <w:t xml:space="preserve">        _titleLabel = [UILabel lwm_labelWithText:nil fontSize:15 color:[UIColor lwm_colorWithHex:0x333333]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_titleLabel;</w:t>
      </w:r>
      <w:r>
        <w:rPr>
          <w:sz w:val="20"/>
        </w:rPr>
        <w:br w:type="textWrapping"/>
      </w:r>
    </w:p>
    <w:p w14:paraId="0C585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401E7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"XFZMineAccountVC.h"</w:t>
      </w:r>
      <w:r>
        <w:rPr>
          <w:sz w:val="20"/>
        </w:rPr>
        <w:br w:type="textWrapping"/>
      </w:r>
      <w:r>
        <w:rPr>
          <w:sz w:val="20"/>
        </w:rPr>
        <w:t>#import "XFZModifyNickNameVC.h"</w:t>
      </w:r>
      <w:r>
        <w:rPr>
          <w:sz w:val="20"/>
        </w:rPr>
        <w:br w:type="textWrapping"/>
      </w:r>
      <w:r>
        <w:rPr>
          <w:sz w:val="20"/>
        </w:rPr>
        <w:t>#import "XFZBindPhoneVC.h"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#import "XFZMineNetworkTool.h"</w:t>
      </w:r>
      <w:r>
        <w:rPr>
          <w:sz w:val="20"/>
        </w:rPr>
        <w:br w:type="textWrapping"/>
      </w:r>
      <w:r>
        <w:rPr>
          <w:sz w:val="20"/>
        </w:rPr>
        <w:t>#import "UpYun.h"</w:t>
      </w:r>
      <w:r>
        <w:rPr>
          <w:sz w:val="20"/>
        </w:rPr>
        <w:br w:type="textWrapping"/>
      </w:r>
      <w:r>
        <w:rPr>
          <w:sz w:val="20"/>
        </w:rPr>
        <w:t>@interface XFZMineAccountVC ()&lt;XFZModifyNickNameVCDelegate,UITableViewDelegate,UITableViewDataSource,UIImagePickerControllerDelegate,UINavigationControllerDelegate&gt;</w:t>
      </w:r>
      <w:r>
        <w:rPr>
          <w:sz w:val="20"/>
        </w:rPr>
        <w:br w:type="textWrapping"/>
      </w:r>
      <w:r>
        <w:rPr>
          <w:sz w:val="20"/>
        </w:rPr>
        <w:t>@property(nonatomic,strong)UITableView *tableView;</w:t>
      </w:r>
      <w:r>
        <w:rPr>
          <w:sz w:val="20"/>
        </w:rPr>
        <w:br w:type="textWrapping"/>
      </w:r>
      <w:r>
        <w:rPr>
          <w:sz w:val="20"/>
        </w:rPr>
        <w:t>@property(nonatomic,strong)UIImageView *iconImageView;</w:t>
      </w:r>
      <w:r>
        <w:rPr>
          <w:sz w:val="20"/>
        </w:rPr>
        <w:br w:type="textWrapping"/>
      </w:r>
      <w:r>
        <w:rPr>
          <w:sz w:val="20"/>
        </w:rPr>
        <w:t xml:space="preserve"> 性别选择视图</w:t>
      </w:r>
      <w:r>
        <w:rPr>
          <w:sz w:val="20"/>
        </w:rPr>
        <w:br w:type="textWrapping"/>
      </w:r>
      <w:r>
        <w:rPr>
          <w:sz w:val="20"/>
        </w:rPr>
        <w:t>@property(nonatomic,strong)UIView *sexSegment;</w:t>
      </w:r>
      <w:r>
        <w:rPr>
          <w:sz w:val="20"/>
        </w:rPr>
        <w:br w:type="textWrapping"/>
      </w:r>
      <w:r>
        <w:rPr>
          <w:sz w:val="20"/>
        </w:rPr>
        <w:t>@property (nonatomic,strong)NSArray *sexArray;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XFZMineAccountVC</w:t>
      </w:r>
      <w:r>
        <w:rPr>
          <w:sz w:val="20"/>
        </w:rPr>
        <w:br w:type="textWrapping"/>
      </w:r>
      <w:r>
        <w:rPr>
          <w:sz w:val="20"/>
        </w:rPr>
        <w:t>- (void)viewWillAppear:(BOOL)animated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setNavigationBarHidden:NO 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lwm_colorWithHex:0xf5f5f5];</w:t>
      </w:r>
      <w:r>
        <w:rPr>
          <w:sz w:val="20"/>
        </w:rPr>
        <w:br w:type="textWrapping"/>
      </w:r>
      <w:r>
        <w:rPr>
          <w:sz w:val="20"/>
        </w:rPr>
        <w:t xml:space="preserve">    self.sexArray = [NSArray arrayWithObjects:@"男",@"女", nil];</w:t>
      </w:r>
      <w:r>
        <w:rPr>
          <w:sz w:val="20"/>
        </w:rPr>
        <w:br w:type="textWrapping"/>
      </w:r>
      <w:r>
        <w:rPr>
          <w:sz w:val="20"/>
        </w:rPr>
        <w:t xml:space="preserve">    [self getUPYUNPASSCODE];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-(void)setupUI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addSubview:self.tableView];</w:t>
      </w:r>
      <w:r>
        <w:rPr>
          <w:sz w:val="20"/>
        </w:rPr>
        <w:br w:type="textWrapping"/>
      </w:r>
      <w:r>
        <w:rPr>
          <w:sz w:val="20"/>
        </w:rPr>
        <w:t xml:space="preserve">    [self.tableView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make.left.top.right.equalTo(self.view);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-(void)getUPYUNPASSCODE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 [XFZMineNetworkTool getUpyunSuccess:^(id response) {</w:t>
      </w:r>
      <w:r>
        <w:rPr>
          <w:sz w:val="20"/>
        </w:rPr>
        <w:br w:type="textWrapping"/>
      </w:r>
      <w:r>
        <w:rPr>
          <w:sz w:val="20"/>
        </w:rPr>
        <w:t xml:space="preserve">         LWMLog(@"upyun信息==%@",response);</w:t>
      </w:r>
      <w:r>
        <w:rPr>
          <w:sz w:val="20"/>
        </w:rPr>
        <w:br w:type="textWrapping"/>
      </w:r>
      <w:r>
        <w:rPr>
          <w:sz w:val="20"/>
        </w:rPr>
        <w:t xml:space="preserve">         NSString *error_code = [NSString stringWithFormat:@"%@",response[@"error_code"]];</w:t>
      </w:r>
      <w:r>
        <w:rPr>
          <w:sz w:val="20"/>
        </w:rPr>
        <w:br w:type="textWrapping"/>
      </w:r>
      <w:r>
        <w:rPr>
          <w:sz w:val="20"/>
        </w:rPr>
        <w:t xml:space="preserve">         NSString *error_msg = response[@"error_msg"];</w:t>
      </w:r>
      <w:r>
        <w:rPr>
          <w:sz w:val="20"/>
        </w:rPr>
        <w:br w:type="textWrapping"/>
      </w:r>
      <w:r>
        <w:rPr>
          <w:sz w:val="20"/>
        </w:rPr>
        <w:t xml:space="preserve">         if ([error_code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NSUserDefaults *defaults = [NSUserDefaults standardUserDefaults];</w:t>
      </w:r>
      <w:r>
        <w:rPr>
          <w:sz w:val="20"/>
        </w:rPr>
        <w:br w:type="textWrapping"/>
      </w:r>
      <w:r>
        <w:rPr>
          <w:sz w:val="20"/>
        </w:rPr>
        <w:t xml:space="preserve">         [defaults setObject:dataDict[@"form_api_key"] forKey:UPYUN_DEFAULT_PASSCODE];</w:t>
      </w:r>
      <w:r>
        <w:rPr>
          <w:sz w:val="20"/>
        </w:rPr>
        <w:br w:type="textWrapping"/>
      </w:r>
      <w:r>
        <w:rPr>
          <w:sz w:val="20"/>
        </w:rPr>
        <w:t xml:space="preserve">         [defaults setObject:dataDict[@"bucket_name"] forKey:UPYUN_DEFAULT_BUCKET];</w:t>
      </w:r>
      <w:r>
        <w:rPr>
          <w:sz w:val="20"/>
        </w:rPr>
        <w:br w:type="textWrapping"/>
      </w:r>
      <w:r>
        <w:rPr>
          <w:sz w:val="20"/>
        </w:rPr>
        <w:t xml:space="preserve">         [defaults synchronize];</w:t>
      </w:r>
      <w:r>
        <w:rPr>
          <w:sz w:val="20"/>
        </w:rPr>
        <w:br w:type="textWrapping"/>
      </w:r>
      <w:r>
        <w:rPr>
          <w:sz w:val="20"/>
        </w:rPr>
        <w:t xml:space="preserve">         } else if (![error_code isEqualToString:@"-300"]) {</w:t>
      </w:r>
      <w:r>
        <w:rPr>
          <w:sz w:val="20"/>
        </w:rPr>
        <w:br w:type="textWrapping"/>
      </w:r>
      <w:r>
        <w:rPr>
          <w:sz w:val="20"/>
        </w:rPr>
        <w:t xml:space="preserve">             [SVProgressHUD showErrorWithStatus: error_msg];</w:t>
      </w:r>
      <w:r>
        <w:rPr>
          <w:sz w:val="20"/>
        </w:rPr>
        <w:br w:type="textWrapping"/>
      </w:r>
      <w:r>
        <w:rPr>
          <w:sz w:val="20"/>
        </w:rPr>
        <w:t xml:space="preserve">         }</w:t>
      </w:r>
      <w:r>
        <w:rPr>
          <w:sz w:val="20"/>
        </w:rPr>
        <w:br w:type="textWrapping"/>
      </w:r>
      <w:r>
        <w:rPr>
          <w:sz w:val="20"/>
        </w:rPr>
        <w:t xml:space="preserve">     } failed:nil];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-(void)postImageUrlWithImage: (UIImage *)image imageUrl:(NSString *)imageUrl{</w:t>
      </w:r>
      <w:r>
        <w:rPr>
          <w:sz w:val="20"/>
        </w:rPr>
        <w:br w:type="textWrapping"/>
      </w:r>
    </w:p>
    <w:p w14:paraId="1BA72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42974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"XFZMineAddressVC.h"</w:t>
      </w:r>
      <w:r>
        <w:rPr>
          <w:sz w:val="20"/>
        </w:rPr>
        <w:br w:type="textWrapping"/>
      </w:r>
      <w:r>
        <w:rPr>
          <w:sz w:val="20"/>
        </w:rPr>
        <w:t>#import "XFZLoadingView.h"</w:t>
      </w:r>
      <w:r>
        <w:rPr>
          <w:sz w:val="20"/>
        </w:rPr>
        <w:br w:type="textWrapping"/>
      </w:r>
      <w:r>
        <w:rPr>
          <w:sz w:val="20"/>
        </w:rPr>
        <w:t>#import "XFZPromptMaskView.h"</w:t>
      </w:r>
      <w:r>
        <w:rPr>
          <w:sz w:val="20"/>
        </w:rPr>
        <w:br w:type="textWrapping"/>
      </w:r>
      <w:r>
        <w:rPr>
          <w:sz w:val="20"/>
        </w:rPr>
        <w:t>#import "XFZMineNetworkTool.h"</w:t>
      </w:r>
      <w:r>
        <w:rPr>
          <w:sz w:val="20"/>
        </w:rPr>
        <w:br w:type="textWrapping"/>
      </w:r>
      <w:r>
        <w:rPr>
          <w:sz w:val="20"/>
        </w:rPr>
        <w:t>#import "XFZMineAddressModel.h"</w:t>
      </w:r>
      <w:r>
        <w:rPr>
          <w:sz w:val="20"/>
        </w:rPr>
        <w:br w:type="textWrapping"/>
      </w:r>
      <w:r>
        <w:rPr>
          <w:sz w:val="20"/>
        </w:rPr>
        <w:t>#import "XFZMineAddressCell.h"</w:t>
      </w:r>
      <w:r>
        <w:rPr>
          <w:sz w:val="20"/>
        </w:rPr>
        <w:br w:type="textWrapping"/>
      </w:r>
      <w:r>
        <w:rPr>
          <w:sz w:val="20"/>
        </w:rPr>
        <w:t>#import "XFZEditAddressVC.h"</w:t>
      </w:r>
      <w:r>
        <w:rPr>
          <w:sz w:val="20"/>
        </w:rPr>
        <w:br w:type="textWrapping"/>
      </w:r>
      <w:r>
        <w:rPr>
          <w:sz w:val="20"/>
        </w:rPr>
        <w:t>#import "LWMLogoView.h"</w:t>
      </w:r>
      <w:r>
        <w:rPr>
          <w:sz w:val="20"/>
        </w:rPr>
        <w:br w:type="textWrapping"/>
      </w:r>
      <w:r>
        <w:rPr>
          <w:sz w:val="20"/>
        </w:rPr>
        <w:t>@interface XFZMineAddressVC ()&lt;XFZMineAddressCellDelegate,XFZEditAddressVCDelegate&gt;</w:t>
      </w:r>
      <w:r>
        <w:rPr>
          <w:sz w:val="20"/>
        </w:rPr>
        <w:br w:type="textWrapping"/>
      </w:r>
      <w:r>
        <w:rPr>
          <w:sz w:val="20"/>
        </w:rPr>
        <w:t>@property (nonatomic, strong) NSArray &lt;XFZMineAddressModel *&gt; *addressArray;</w:t>
      </w:r>
      <w:r>
        <w:rPr>
          <w:sz w:val="20"/>
        </w:rPr>
        <w:br w:type="textWrapping"/>
      </w:r>
      <w:r>
        <w:rPr>
          <w:sz w:val="20"/>
        </w:rPr>
        <w:t>@property(nonatomic,strong)UITableView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XFZLoadingView *loadingView;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*emptyTipMaskView;</w:t>
      </w:r>
      <w:r>
        <w:rPr>
          <w:sz w:val="20"/>
        </w:rPr>
        <w:br w:type="textWrapping"/>
      </w:r>
      <w:r>
        <w:rPr>
          <w:sz w:val="20"/>
        </w:rPr>
        <w:t>@property (nonatomic, strong) XFZPromptMaskView *failedTipMaskView;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XFZMineAddressVC</w:t>
      </w:r>
      <w:r>
        <w:rPr>
          <w:sz w:val="20"/>
        </w:rPr>
        <w:br w:type="textWrapping"/>
      </w:r>
      <w:r>
        <w:rPr>
          <w:sz w:val="20"/>
        </w:rPr>
        <w:t>- (void)viewWillAppear:(BOOL)animated 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setNavigationBarHidden:NO 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@"我的地址";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-(void)loadData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self.networkTask = [XFZMineNetworkTool addressListWithLwm_sess_token:kLWMSessToken shop_id:@"" success:^(id response) {</w:t>
      </w:r>
      <w:r>
        <w:rPr>
          <w:sz w:val="20"/>
        </w:rPr>
        <w:br w:type="textWrapping"/>
      </w:r>
      <w:r>
        <w:rPr>
          <w:sz w:val="20"/>
        </w:rPr>
        <w:t xml:space="preserve">        self.loadingView.hidden = YES;</w:t>
      </w:r>
      <w:r>
        <w:rPr>
          <w:sz w:val="20"/>
        </w:rPr>
        <w:br w:type="textWrapping"/>
      </w:r>
      <w:r>
        <w:rPr>
          <w:sz w:val="20"/>
        </w:rPr>
        <w:t xml:space="preserve">        NSString *error_code = [NSString stringWithFormat:@"%@",response[@"error_code"]];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*error_msg = response[@"error_msg"];</w:t>
      </w:r>
      <w:r>
        <w:rPr>
          <w:sz w:val="20"/>
        </w:rPr>
        <w:br w:type="textWrapping"/>
      </w:r>
      <w:r>
        <w:rPr>
          <w:sz w:val="20"/>
        </w:rPr>
        <w:t xml:space="preserve">        if ([error_code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NSArray *dict = dataDict[@"addresslist"];</w:t>
      </w:r>
      <w:r>
        <w:rPr>
          <w:sz w:val="20"/>
        </w:rPr>
        <w:br w:type="textWrapping"/>
      </w:r>
      <w:r>
        <w:rPr>
          <w:sz w:val="20"/>
        </w:rPr>
        <w:t xml:space="preserve">            self.addressArray = [NSArray yy_modelArrayWithClass:[XFZMineAddressModel class] json:dict];</w:t>
      </w:r>
      <w:r>
        <w:rPr>
          <w:sz w:val="20"/>
        </w:rPr>
        <w:br w:type="textWrapping"/>
      </w:r>
      <w:r>
        <w:rPr>
          <w:sz w:val="20"/>
        </w:rPr>
        <w:t xml:space="preserve">            if (self.addressArray.count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_emptyTipMaskView.hidden = NO;</w:t>
      </w:r>
      <w:r>
        <w:rPr>
          <w:sz w:val="20"/>
        </w:rPr>
        <w:br w:type="textWrapping"/>
      </w:r>
      <w:r>
        <w:rPr>
          <w:sz w:val="20"/>
        </w:rPr>
        <w:t xml:space="preserve">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 _emptyTipMaskView.hidden = YES;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        [self resetTableFootView];</w:t>
      </w:r>
      <w:bookmarkStart w:id="0" w:name="_GoBack"/>
      <w:bookmarkEnd w:id="0"/>
      <w:r>
        <w:rPr>
          <w:sz w:val="20"/>
        </w:rPr>
        <w:br w:type="textWrapping"/>
      </w:r>
      <w:r>
        <w:rPr>
          <w:sz w:val="20"/>
        </w:rPr>
        <w:t xml:space="preserve">        } else if (![error_code isEqualToString:@"-300"]) {</w:t>
      </w:r>
      <w:r>
        <w:rPr>
          <w:sz w:val="20"/>
        </w:rPr>
        <w:br w:type="textWrapping"/>
      </w:r>
      <w:r>
        <w:rPr>
          <w:sz w:val="20"/>
        </w:rPr>
        <w:t xml:space="preserve">            [SVProgressHUD showErrorWithStatus: error_msg];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self.loadingView.hidden = YES;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(void)resetTableFootView{</w:t>
      </w:r>
      <w:r>
        <w:rPr>
          <w:sz w:val="20"/>
        </w:rPr>
        <w:br w:type="textWrapping"/>
      </w:r>
      <w:r>
        <w:rPr>
          <w:sz w:val="20"/>
        </w:rPr>
        <w:t xml:space="preserve">    self.tableView.tableFooterView = nil;</w:t>
      </w:r>
      <w:r>
        <w:rPr>
          <w:sz w:val="20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ED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2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/>
    </w:pPr>
    <w:tblPr>
      <w:tblBorders>
        <w:top w:val="single" w:color="auto" w:sz="0" w:space="0"/>
        <w:left w:val="single" w:color="auto" w:sz="0" w:space="0"/>
        <w:bottom w:val="single" w:color="auto" w:sz="0" w:space="0"/>
        <w:right w:val="single" w:color="auto" w:sz="0" w:space="0"/>
        <w:insideH w:val="single" w:color="auto" w:sz="0" w:space="0"/>
        <w:insideV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/>
    </w:pPr>
    <w:rPr>
      <w:color w:val="000000" w:themeColor="text1" w:themeShade="BF"/>
    </w:rPr>
    <w:tblPr>
      <w:tblBorders>
        <w:top w:val="single" w:color="000000" w:themeColor="text1" w:sz="0" w:space="0"/>
        <w:bottom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000000" w:themeColor="text1" w:sz="0" w:space="0"/>
          <w:left w:val="nil"/>
          <w:bottom w:val="single" w:color="000000" w:themeColor="text1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000000" w:themeColor="text1" w:sz="0" w:space="0"/>
          <w:left w:val="nil"/>
          <w:bottom w:val="single" w:color="000000" w:themeColor="text1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/>
    </w:pPr>
    <w:rPr>
      <w:color w:val="376092" w:themeColor="accent1" w:themeShade="BF"/>
    </w:rPr>
    <w:tblPr>
      <w:tblBorders>
        <w:top w:val="single" w:color="4F81BD" w:themeColor="accent1" w:sz="0" w:space="0"/>
        <w:bottom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4F81BD" w:themeColor="accent1" w:sz="0" w:space="0"/>
          <w:left w:val="nil"/>
          <w:bottom w:val="single" w:color="4F81BD" w:themeColor="accent1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4F81BD" w:themeColor="accent1" w:sz="0" w:space="0"/>
          <w:left w:val="nil"/>
          <w:bottom w:val="single" w:color="4F81BD" w:themeColor="accent1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/>
    </w:pPr>
    <w:rPr>
      <w:color w:val="953735" w:themeColor="accent2" w:themeShade="BF"/>
    </w:rPr>
    <w:tblPr>
      <w:tblBorders>
        <w:top w:val="single" w:color="C0504D" w:themeColor="accent2" w:sz="0" w:space="0"/>
        <w:bottom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C0504D" w:themeColor="accent2" w:sz="0" w:space="0"/>
          <w:left w:val="nil"/>
          <w:bottom w:val="single" w:color="C0504D" w:themeColor="accent2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C0504D" w:themeColor="accent2" w:sz="0" w:space="0"/>
          <w:left w:val="nil"/>
          <w:bottom w:val="single" w:color="C0504D" w:themeColor="accent2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/>
    </w:pPr>
    <w:rPr>
      <w:color w:val="77933C" w:themeColor="accent3" w:themeShade="BF"/>
    </w:rPr>
    <w:tblPr>
      <w:tblBorders>
        <w:top w:val="single" w:color="9BBB59" w:themeColor="accent3" w:sz="0" w:space="0"/>
        <w:bottom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9BBB59" w:themeColor="accent3" w:sz="0" w:space="0"/>
          <w:left w:val="nil"/>
          <w:bottom w:val="single" w:color="9BBB59" w:themeColor="accent3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9BBB59" w:themeColor="accent3" w:sz="0" w:space="0"/>
          <w:left w:val="nil"/>
          <w:bottom w:val="single" w:color="9BBB59" w:themeColor="accent3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/>
    </w:pPr>
    <w:rPr>
      <w:color w:val="604A7B" w:themeColor="accent4" w:themeShade="BF"/>
    </w:rPr>
    <w:tblPr>
      <w:tblBorders>
        <w:top w:val="single" w:color="8064A2" w:themeColor="accent4" w:sz="0" w:space="0"/>
        <w:bottom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8064A2" w:themeColor="accent4" w:sz="0" w:space="0"/>
          <w:left w:val="nil"/>
          <w:bottom w:val="single" w:color="8064A2" w:themeColor="accent4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8064A2" w:themeColor="accent4" w:sz="0" w:space="0"/>
          <w:left w:val="nil"/>
          <w:bottom w:val="single" w:color="8064A2" w:themeColor="accent4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/>
    </w:pPr>
    <w:rPr>
      <w:color w:val="31859C" w:themeColor="accent5" w:themeShade="BF"/>
    </w:rPr>
    <w:tblPr>
      <w:tblBorders>
        <w:top w:val="single" w:color="4BACC6" w:themeColor="accent5" w:sz="0" w:space="0"/>
        <w:bottom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4BACC6" w:themeColor="accent5" w:sz="0" w:space="0"/>
          <w:left w:val="nil"/>
          <w:bottom w:val="single" w:color="4BACC6" w:themeColor="accent5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4BACC6" w:themeColor="accent5" w:sz="0" w:space="0"/>
          <w:left w:val="nil"/>
          <w:bottom w:val="single" w:color="4BACC6" w:themeColor="accent5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/>
    </w:pPr>
    <w:rPr>
      <w:color w:val="E46C0A" w:themeColor="accent6" w:themeShade="BF"/>
    </w:rPr>
    <w:tblPr>
      <w:tblBorders>
        <w:top w:val="single" w:color="F79646" w:themeColor="accent6" w:sz="0" w:space="0"/>
        <w:bottom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F79646" w:themeColor="accent6" w:sz="0" w:space="0"/>
          <w:left w:val="nil"/>
          <w:bottom w:val="single" w:color="F79646" w:themeColor="accent6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F79646" w:themeColor="accent6" w:sz="0" w:space="0"/>
          <w:left w:val="nil"/>
          <w:bottom w:val="single" w:color="F79646" w:themeColor="accent6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/>
    </w:p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band1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</w:style>
  <w:style w:type="table" w:styleId="42">
    <w:name w:val="Light List Accent 1"/>
    <w:basedOn w:val="32"/>
    <w:uiPriority w:val="61"/>
    <w:pPr>
      <w:spacing w:after="0"/>
    </w:p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band1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</w:style>
  <w:style w:type="table" w:styleId="43">
    <w:name w:val="Light List Accent 2"/>
    <w:basedOn w:val="32"/>
    <w:uiPriority w:val="61"/>
    <w:pPr>
      <w:spacing w:after="0"/>
    </w:p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band1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</w:style>
  <w:style w:type="table" w:styleId="44">
    <w:name w:val="Light List Accent 3"/>
    <w:basedOn w:val="32"/>
    <w:uiPriority w:val="61"/>
    <w:pPr>
      <w:spacing w:after="0"/>
    </w:p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band1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</w:style>
  <w:style w:type="table" w:styleId="45">
    <w:name w:val="Light List Accent 4"/>
    <w:basedOn w:val="32"/>
    <w:uiPriority w:val="61"/>
    <w:pPr>
      <w:spacing w:after="0"/>
    </w:p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band1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</w:style>
  <w:style w:type="table" w:styleId="46">
    <w:name w:val="Light List Accent 5"/>
    <w:basedOn w:val="32"/>
    <w:uiPriority w:val="61"/>
    <w:pPr>
      <w:spacing w:after="0"/>
    </w:p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band1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</w:style>
  <w:style w:type="table" w:styleId="47">
    <w:name w:val="Light List Accent 6"/>
    <w:basedOn w:val="32"/>
    <w:uiPriority w:val="61"/>
    <w:pPr>
      <w:spacing w:after="0"/>
    </w:p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band1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</w:style>
  <w:style w:type="table" w:styleId="48">
    <w:name w:val="Light Grid"/>
    <w:basedOn w:val="32"/>
    <w:uiPriority w:val="62"/>
    <w:pPr>
      <w:spacing w:after="0"/>
    </w:p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000000" w:themeColor="text1" w:sz="0" w:space="0"/>
        <w:insideV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band1Vert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V w:val="single" w:sz="0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V w:val="single" w:sz="0" w:space="0"/>
        </w:tcBorders>
      </w:tcPr>
    </w:tblStylePr>
  </w:style>
  <w:style w:type="table" w:styleId="49">
    <w:name w:val="Light Grid Accent 1"/>
    <w:basedOn w:val="32"/>
    <w:uiPriority w:val="62"/>
    <w:pPr>
      <w:spacing w:after="0"/>
    </w:p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4F81BD" w:themeColor="accent1" w:sz="0" w:space="0"/>
        <w:insideV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band1Vert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V w:val="single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V w:val="single" w:sz="0" w:space="0"/>
        </w:tcBorders>
      </w:tcPr>
    </w:tblStylePr>
  </w:style>
  <w:style w:type="table" w:styleId="50">
    <w:name w:val="Light Grid Accent 2"/>
    <w:basedOn w:val="32"/>
    <w:uiPriority w:val="62"/>
    <w:pPr>
      <w:spacing w:after="0"/>
    </w:p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C0504D" w:themeColor="accent2" w:sz="0" w:space="0"/>
        <w:insideV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band1Vert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V w:val="single" w:sz="0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V w:val="single" w:sz="0" w:space="0"/>
        </w:tcBorders>
      </w:tcPr>
    </w:tblStylePr>
  </w:style>
  <w:style w:type="table" w:styleId="51">
    <w:name w:val="Light Grid Accent 3"/>
    <w:basedOn w:val="32"/>
    <w:uiPriority w:val="62"/>
    <w:pPr>
      <w:spacing w:after="0"/>
    </w:p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9BBB59" w:themeColor="accent3" w:sz="0" w:space="0"/>
        <w:insideV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band1Vert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V w:val="single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V w:val="single" w:sz="0" w:space="0"/>
        </w:tcBorders>
      </w:tcPr>
    </w:tblStylePr>
  </w:style>
  <w:style w:type="table" w:styleId="52">
    <w:name w:val="Light Grid Accent 4"/>
    <w:basedOn w:val="32"/>
    <w:uiPriority w:val="62"/>
    <w:pPr>
      <w:spacing w:after="0"/>
    </w:p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8064A2" w:themeColor="accent4" w:sz="0" w:space="0"/>
        <w:insideV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band1Vert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V w:val="single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V w:val="single" w:sz="0" w:space="0"/>
        </w:tcBorders>
      </w:tcPr>
    </w:tblStylePr>
  </w:style>
  <w:style w:type="table" w:styleId="53">
    <w:name w:val="Light Grid Accent 5"/>
    <w:basedOn w:val="32"/>
    <w:uiPriority w:val="62"/>
    <w:pPr>
      <w:spacing w:after="0"/>
    </w:p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4BACC6" w:themeColor="accent5" w:sz="0" w:space="0"/>
        <w:insideV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band1Vert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V w:val="single" w:sz="0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V w:val="single" w:sz="0" w:space="0"/>
        </w:tcBorders>
      </w:tcPr>
    </w:tblStylePr>
  </w:style>
  <w:style w:type="table" w:styleId="54">
    <w:name w:val="Light Grid Accent 6"/>
    <w:basedOn w:val="32"/>
    <w:uiPriority w:val="62"/>
    <w:pPr>
      <w:spacing w:after="0"/>
    </w:p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79646" w:themeColor="accent6" w:sz="0" w:space="0"/>
        <w:insideV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band1Vert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V w:val="single" w:sz="0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V w:val="single" w:sz="0" w:space="0"/>
        </w:tcBorders>
      </w:tcPr>
    </w:tblStylePr>
  </w:style>
  <w:style w:type="table" w:styleId="55">
    <w:name w:val="Medium Shading 1"/>
    <w:basedOn w:val="32"/>
    <w:uiPriority w:val="63"/>
    <w:pPr>
      <w:spacing w:after="0"/>
    </w:pPr>
    <w:tblPr>
      <w:tblBorders>
        <w:top w:val="single" w:color="3F3F3F" w:themeColor="text1" w:themeTint="BF" w:sz="0" w:space="0"/>
        <w:left w:val="single" w:color="3F3F3F" w:themeColor="text1" w:themeTint="BF" w:sz="0" w:space="0"/>
        <w:bottom w:val="single" w:color="3F3F3F" w:themeColor="text1" w:themeTint="BF" w:sz="0" w:space="0"/>
        <w:right w:val="single" w:color="3F3F3F" w:themeColor="text1" w:themeTint="BF" w:sz="0" w:space="0"/>
        <w:insideH w:val="single" w:color="3F3F3F" w:themeColor="tex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0" w:space="0"/>
          <w:left w:val="single" w:color="3F3F3F" w:themeColor="text1" w:themeTint="BF" w:sz="0" w:space="0"/>
          <w:bottom w:val="single" w:color="3F3F3F" w:themeColor="text1" w:themeTint="BF" w:sz="0" w:space="0"/>
          <w:right w:val="single" w:color="3F3F3F" w:themeColor="text1" w:themeTint="BF" w:sz="0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3F3F3F" w:themeColor="text1" w:themeTint="BF" w:sz="0" w:space="0"/>
          <w:left w:val="single" w:color="3F3F3F" w:themeColor="text1" w:themeTint="BF" w:sz="0" w:space="0"/>
          <w:bottom w:val="single" w:color="3F3F3F" w:themeColor="text1" w:themeTint="BF" w:sz="0" w:space="0"/>
          <w:right w:val="single" w:color="3F3F3F" w:themeColor="text1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/>
    </w:pPr>
    <w:tblPr>
      <w:tblBorders>
        <w:top w:val="single" w:color="7BA0CD" w:themeColor="accent1" w:themeTint="BF" w:sz="0" w:space="0"/>
        <w:left w:val="single" w:color="7BA0CD" w:themeColor="accent1" w:themeTint="BF" w:sz="0" w:space="0"/>
        <w:bottom w:val="single" w:color="7BA0CD" w:themeColor="accent1" w:themeTint="BF" w:sz="0" w:space="0"/>
        <w:right w:val="single" w:color="7BA0CD" w:themeColor="accent1" w:themeTint="BF" w:sz="0" w:space="0"/>
        <w:insideH w:val="single" w:color="7BA0CD" w:themeColor="accen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0" w:space="0"/>
          <w:left w:val="single" w:color="7BA0CD" w:themeColor="accent1" w:themeTint="BF" w:sz="0" w:space="0"/>
          <w:bottom w:val="single" w:color="7BA0CD" w:themeColor="accent1" w:themeTint="BF" w:sz="0" w:space="0"/>
          <w:right w:val="single" w:color="7BA0CD" w:themeColor="accent1" w:themeTint="BF" w:sz="0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7BA0CD" w:themeColor="accent1" w:themeTint="BF" w:sz="0" w:space="0"/>
          <w:left w:val="single" w:color="7BA0CD" w:themeColor="accent1" w:themeTint="BF" w:sz="0" w:space="0"/>
          <w:bottom w:val="single" w:color="7BA0CD" w:themeColor="accent1" w:themeTint="BF" w:sz="0" w:space="0"/>
          <w:right w:val="single" w:color="7BA0CD" w:themeColor="accent1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/>
    </w:pPr>
    <w:tblPr>
      <w:tblBorders>
        <w:top w:val="single" w:color="CF7B79" w:themeColor="accent2" w:themeTint="BF" w:sz="0" w:space="0"/>
        <w:left w:val="single" w:color="CF7B79" w:themeColor="accent2" w:themeTint="BF" w:sz="0" w:space="0"/>
        <w:bottom w:val="single" w:color="CF7B79" w:themeColor="accent2" w:themeTint="BF" w:sz="0" w:space="0"/>
        <w:right w:val="single" w:color="CF7B79" w:themeColor="accent2" w:themeTint="BF" w:sz="0" w:space="0"/>
        <w:insideH w:val="single" w:color="CF7B79" w:themeColor="accent2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0" w:space="0"/>
          <w:left w:val="single" w:color="CF7B79" w:themeColor="accent2" w:themeTint="BF" w:sz="0" w:space="0"/>
          <w:bottom w:val="single" w:color="CF7B79" w:themeColor="accent2" w:themeTint="BF" w:sz="0" w:space="0"/>
          <w:right w:val="single" w:color="CF7B79" w:themeColor="accent2" w:themeTint="BF" w:sz="0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CF7B79" w:themeColor="accent2" w:themeTint="BF" w:sz="0" w:space="0"/>
          <w:left w:val="single" w:color="CF7B79" w:themeColor="accent2" w:themeTint="BF" w:sz="0" w:space="0"/>
          <w:bottom w:val="single" w:color="CF7B79" w:themeColor="accent2" w:themeTint="BF" w:sz="0" w:space="0"/>
          <w:right w:val="single" w:color="CF7B79" w:themeColor="accent2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/>
    </w:pPr>
    <w:tblPr>
      <w:tblBorders>
        <w:top w:val="single" w:color="B4CC82" w:themeColor="accent3" w:themeTint="BF" w:sz="0" w:space="0"/>
        <w:left w:val="single" w:color="B4CC82" w:themeColor="accent3" w:themeTint="BF" w:sz="0" w:space="0"/>
        <w:bottom w:val="single" w:color="B4CC82" w:themeColor="accent3" w:themeTint="BF" w:sz="0" w:space="0"/>
        <w:right w:val="single" w:color="B4CC82" w:themeColor="accent3" w:themeTint="BF" w:sz="0" w:space="0"/>
        <w:insideH w:val="single" w:color="B4CC82" w:themeColor="accent3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0" w:space="0"/>
          <w:left w:val="single" w:color="B4CC82" w:themeColor="accent3" w:themeTint="BF" w:sz="0" w:space="0"/>
          <w:bottom w:val="single" w:color="B4CC82" w:themeColor="accent3" w:themeTint="BF" w:sz="0" w:space="0"/>
          <w:right w:val="single" w:color="B4CC82" w:themeColor="accent3" w:themeTint="BF" w:sz="0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B4CC82" w:themeColor="accent3" w:themeTint="BF" w:sz="0" w:space="0"/>
          <w:left w:val="single" w:color="B4CC82" w:themeColor="accent3" w:themeTint="BF" w:sz="0" w:space="0"/>
          <w:bottom w:val="single" w:color="B4CC82" w:themeColor="accent3" w:themeTint="BF" w:sz="0" w:space="0"/>
          <w:right w:val="single" w:color="B4CC82" w:themeColor="accent3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/>
    </w:pPr>
    <w:tblPr>
      <w:tblBorders>
        <w:top w:val="single" w:color="9F8AB9" w:themeColor="accent4" w:themeTint="BF" w:sz="0" w:space="0"/>
        <w:left w:val="single" w:color="9F8AB9" w:themeColor="accent4" w:themeTint="BF" w:sz="0" w:space="0"/>
        <w:bottom w:val="single" w:color="9F8AB9" w:themeColor="accent4" w:themeTint="BF" w:sz="0" w:space="0"/>
        <w:right w:val="single" w:color="9F8AB9" w:themeColor="accent4" w:themeTint="BF" w:sz="0" w:space="0"/>
        <w:insideH w:val="single" w:color="9F8AB9" w:themeColor="accent4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0" w:space="0"/>
          <w:left w:val="single" w:color="9F8AB9" w:themeColor="accent4" w:themeTint="BF" w:sz="0" w:space="0"/>
          <w:bottom w:val="single" w:color="9F8AB9" w:themeColor="accent4" w:themeTint="BF" w:sz="0" w:space="0"/>
          <w:right w:val="single" w:color="9F8AB9" w:themeColor="accent4" w:themeTint="BF" w:sz="0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9F8AB9" w:themeColor="accent4" w:themeTint="BF" w:sz="0" w:space="0"/>
          <w:left w:val="single" w:color="9F8AB9" w:themeColor="accent4" w:themeTint="BF" w:sz="0" w:space="0"/>
          <w:bottom w:val="single" w:color="9F8AB9" w:themeColor="accent4" w:themeTint="BF" w:sz="0" w:space="0"/>
          <w:right w:val="single" w:color="9F8AB9" w:themeColor="accent4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/>
    </w:pPr>
    <w:tblPr>
      <w:tblBorders>
        <w:top w:val="single" w:color="78C0D4" w:themeColor="accent5" w:themeTint="BF" w:sz="0" w:space="0"/>
        <w:left w:val="single" w:color="78C0D4" w:themeColor="accent5" w:themeTint="BF" w:sz="0" w:space="0"/>
        <w:bottom w:val="single" w:color="78C0D4" w:themeColor="accent5" w:themeTint="BF" w:sz="0" w:space="0"/>
        <w:right w:val="single" w:color="78C0D4" w:themeColor="accent5" w:themeTint="BF" w:sz="0" w:space="0"/>
        <w:insideH w:val="single" w:color="78C0D4" w:themeColor="accent5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0" w:space="0"/>
          <w:left w:val="single" w:color="78C0D4" w:themeColor="accent5" w:themeTint="BF" w:sz="0" w:space="0"/>
          <w:bottom w:val="single" w:color="78C0D4" w:themeColor="accent5" w:themeTint="BF" w:sz="0" w:space="0"/>
          <w:right w:val="single" w:color="78C0D4" w:themeColor="accent5" w:themeTint="BF" w:sz="0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78C0D4" w:themeColor="accent5" w:themeTint="BF" w:sz="0" w:space="0"/>
          <w:left w:val="single" w:color="78C0D4" w:themeColor="accent5" w:themeTint="BF" w:sz="0" w:space="0"/>
          <w:bottom w:val="single" w:color="78C0D4" w:themeColor="accent5" w:themeTint="BF" w:sz="0" w:space="0"/>
          <w:right w:val="single" w:color="78C0D4" w:themeColor="accent5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/>
    </w:pPr>
    <w:tblPr>
      <w:tblBorders>
        <w:top w:val="single" w:color="F9B074" w:themeColor="accent6" w:themeTint="BF" w:sz="0" w:space="0"/>
        <w:left w:val="single" w:color="F9B074" w:themeColor="accent6" w:themeTint="BF" w:sz="0" w:space="0"/>
        <w:bottom w:val="single" w:color="F9B074" w:themeColor="accent6" w:themeTint="BF" w:sz="0" w:space="0"/>
        <w:right w:val="single" w:color="F9B074" w:themeColor="accent6" w:themeTint="BF" w:sz="0" w:space="0"/>
        <w:insideH w:val="single" w:color="F9B074" w:themeColor="accent6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0" w:space="0"/>
          <w:left w:val="single" w:color="F9B074" w:themeColor="accent6" w:themeTint="BF" w:sz="0" w:space="0"/>
          <w:bottom w:val="single" w:color="F9B074" w:themeColor="accent6" w:themeTint="BF" w:sz="0" w:space="0"/>
          <w:right w:val="single" w:color="F9B074" w:themeColor="accent6" w:themeTint="BF" w:sz="0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F9B074" w:themeColor="accent6" w:themeTint="BF" w:sz="0" w:space="0"/>
          <w:left w:val="single" w:color="F9B074" w:themeColor="accent6" w:themeTint="BF" w:sz="0" w:space="0"/>
          <w:bottom w:val="single" w:color="F9B074" w:themeColor="accent6" w:themeTint="BF" w:sz="0" w:space="0"/>
          <w:right w:val="single" w:color="F9B074" w:themeColor="accent6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bottom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0" w:space="0"/>
          <w:bottom w:val="single" w:color="000000" w:themeColor="tex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0" w:space="0"/>
          <w:bottom w:val="single" w:color="000000" w:themeColor="text1" w:sz="0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bottom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0" w:space="0"/>
          <w:bottom w:val="single" w:color="4F81BD" w:themeColor="accen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0" w:space="0"/>
          <w:bottom w:val="single" w:color="4F81BD" w:themeColor="accent1" w:sz="0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bottom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0" w:space="0"/>
          <w:bottom w:val="single" w:color="C0504D" w:themeColor="accent2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0" w:space="0"/>
          <w:bottom w:val="single" w:color="C0504D" w:themeColor="accent2" w:sz="0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bottom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0" w:space="0"/>
          <w:bottom w:val="single" w:color="9BBB59" w:themeColor="accent3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0" w:space="0"/>
          <w:bottom w:val="single" w:color="9BBB59" w:themeColor="accent3" w:sz="0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bottom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0" w:space="0"/>
          <w:bottom w:val="single" w:color="8064A2" w:themeColor="accent4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0" w:space="0"/>
          <w:bottom w:val="single" w:color="8064A2" w:themeColor="accent4" w:sz="0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bottom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0" w:space="0"/>
          <w:bottom w:val="single" w:color="4BACC6" w:themeColor="accent5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0" w:space="0"/>
          <w:bottom w:val="single" w:color="4BACC6" w:themeColor="accent5" w:sz="0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bottom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0" w:space="0"/>
          <w:bottom w:val="single" w:color="F79646" w:themeColor="accent6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0" w:space="0"/>
          <w:bottom w:val="single" w:color="F79646" w:themeColor="accent6" w:sz="0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/>
    </w:pPr>
    <w:tblPr>
      <w:tblBorders>
        <w:top w:val="single" w:color="3F3F3F" w:themeColor="text1" w:themeTint="BF" w:sz="0" w:space="0"/>
        <w:left w:val="single" w:color="3F3F3F" w:themeColor="text1" w:themeTint="BF" w:sz="0" w:space="0"/>
        <w:bottom w:val="single" w:color="3F3F3F" w:themeColor="text1" w:themeTint="BF" w:sz="0" w:space="0"/>
        <w:right w:val="single" w:color="3F3F3F" w:themeColor="text1" w:themeTint="BF" w:sz="0" w:space="0"/>
        <w:insideH w:val="single" w:color="3F3F3F" w:themeColor="text1" w:themeTint="BF" w:sz="0" w:space="0"/>
        <w:insideV w:val="single" w:color="3F3F3F" w:themeColor="tex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/>
    </w:pPr>
    <w:tblPr>
      <w:tblBorders>
        <w:top w:val="single" w:color="7BA0CD" w:themeColor="accent1" w:themeTint="BF" w:sz="0" w:space="0"/>
        <w:left w:val="single" w:color="7BA0CD" w:themeColor="accent1" w:themeTint="BF" w:sz="0" w:space="0"/>
        <w:bottom w:val="single" w:color="7BA0CD" w:themeColor="accent1" w:themeTint="BF" w:sz="0" w:space="0"/>
        <w:right w:val="single" w:color="7BA0CD" w:themeColor="accent1" w:themeTint="BF" w:sz="0" w:space="0"/>
        <w:insideH w:val="single" w:color="7BA0CD" w:themeColor="accent1" w:themeTint="BF" w:sz="0" w:space="0"/>
        <w:insideV w:val="single" w:color="7BA0CD" w:themeColor="accen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/>
    </w:pPr>
    <w:tblPr>
      <w:tblBorders>
        <w:top w:val="single" w:color="CF7B79" w:themeColor="accent2" w:themeTint="BF" w:sz="0" w:space="0"/>
        <w:left w:val="single" w:color="CF7B79" w:themeColor="accent2" w:themeTint="BF" w:sz="0" w:space="0"/>
        <w:bottom w:val="single" w:color="CF7B79" w:themeColor="accent2" w:themeTint="BF" w:sz="0" w:space="0"/>
        <w:right w:val="single" w:color="CF7B79" w:themeColor="accent2" w:themeTint="BF" w:sz="0" w:space="0"/>
        <w:insideH w:val="single" w:color="CF7B79" w:themeColor="accent2" w:themeTint="BF" w:sz="0" w:space="0"/>
        <w:insideV w:val="single" w:color="CF7B79" w:themeColor="accent2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/>
    </w:pPr>
    <w:tblPr>
      <w:tblBorders>
        <w:top w:val="single" w:color="B4CC82" w:themeColor="accent3" w:themeTint="BF" w:sz="0" w:space="0"/>
        <w:left w:val="single" w:color="B4CC82" w:themeColor="accent3" w:themeTint="BF" w:sz="0" w:space="0"/>
        <w:bottom w:val="single" w:color="B4CC82" w:themeColor="accent3" w:themeTint="BF" w:sz="0" w:space="0"/>
        <w:right w:val="single" w:color="B4CC82" w:themeColor="accent3" w:themeTint="BF" w:sz="0" w:space="0"/>
        <w:insideH w:val="single" w:color="B4CC82" w:themeColor="accent3" w:themeTint="BF" w:sz="0" w:space="0"/>
        <w:insideV w:val="single" w:color="B4CC82" w:themeColor="accent3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/>
    </w:pPr>
    <w:tblPr>
      <w:tblBorders>
        <w:top w:val="single" w:color="9F8AB9" w:themeColor="accent4" w:themeTint="BF" w:sz="0" w:space="0"/>
        <w:left w:val="single" w:color="9F8AB9" w:themeColor="accent4" w:themeTint="BF" w:sz="0" w:space="0"/>
        <w:bottom w:val="single" w:color="9F8AB9" w:themeColor="accent4" w:themeTint="BF" w:sz="0" w:space="0"/>
        <w:right w:val="single" w:color="9F8AB9" w:themeColor="accent4" w:themeTint="BF" w:sz="0" w:space="0"/>
        <w:insideH w:val="single" w:color="9F8AB9" w:themeColor="accent4" w:themeTint="BF" w:sz="0" w:space="0"/>
        <w:insideV w:val="single" w:color="9F8AB9" w:themeColor="accent4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/>
    </w:pPr>
    <w:tblPr>
      <w:tblBorders>
        <w:top w:val="single" w:color="78C0D4" w:themeColor="accent5" w:themeTint="BF" w:sz="0" w:space="0"/>
        <w:left w:val="single" w:color="78C0D4" w:themeColor="accent5" w:themeTint="BF" w:sz="0" w:space="0"/>
        <w:bottom w:val="single" w:color="78C0D4" w:themeColor="accent5" w:themeTint="BF" w:sz="0" w:space="0"/>
        <w:right w:val="single" w:color="78C0D4" w:themeColor="accent5" w:themeTint="BF" w:sz="0" w:space="0"/>
        <w:insideH w:val="single" w:color="78C0D4" w:themeColor="accent5" w:themeTint="BF" w:sz="0" w:space="0"/>
        <w:insideV w:val="single" w:color="78C0D4" w:themeColor="accent5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/>
    </w:pPr>
    <w:tblPr>
      <w:tblBorders>
        <w:top w:val="single" w:color="F9B074" w:themeColor="accent6" w:themeTint="BF" w:sz="0" w:space="0"/>
        <w:left w:val="single" w:color="F9B074" w:themeColor="accent6" w:themeTint="BF" w:sz="0" w:space="0"/>
        <w:bottom w:val="single" w:color="F9B074" w:themeColor="accent6" w:themeTint="BF" w:sz="0" w:space="0"/>
        <w:right w:val="single" w:color="F9B074" w:themeColor="accent6" w:themeTint="BF" w:sz="0" w:space="0"/>
        <w:insideH w:val="single" w:color="F9B074" w:themeColor="accent6" w:themeTint="BF" w:sz="0" w:space="0"/>
        <w:insideV w:val="single" w:color="F9B074" w:themeColor="accent6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000000" w:themeColor="text1" w:sz="0" w:space="0"/>
        <w:insideV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4F81BD" w:themeColor="accent1" w:sz="0" w:space="0"/>
        <w:insideV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C0504D" w:themeColor="accent2" w:sz="0" w:space="0"/>
        <w:insideV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9BBB59" w:themeColor="accent3" w:sz="0" w:space="0"/>
        <w:insideV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8064A2" w:themeColor="accent4" w:sz="0" w:space="0"/>
        <w:insideV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4BACC6" w:themeColor="accent5" w:sz="0" w:space="0"/>
        <w:insideV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79646" w:themeColor="accent6" w:sz="0" w:space="0"/>
        <w:insideV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2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70</Pages>
  <Words>0</Words>
  <Characters>0</Characters>
  <Lines>0</Lines>
  <Paragraphs>0</Paragraphs>
  <TotalTime>4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gomutex</dc:creator>
  <dc:description>generated by godocx</dc:description>
  <cp:lastModifiedBy>李志</cp:lastModifiedBy>
  <dcterms:modified xsi:type="dcterms:W3CDTF">2025-11-17T16:47:42Z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E56DB4987C5167E12EE11A696FDBC333_42</vt:lpwstr>
  </property>
</Properties>
</file>