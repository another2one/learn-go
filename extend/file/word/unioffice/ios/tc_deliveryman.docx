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27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"HttpTool.h"</w:t>
      </w:r>
      <w:r>
        <w:rPr>
          <w:sz w:val="20"/>
        </w:rPr>
        <w:br w:type="textWrapping"/>
      </w:r>
      <w:r>
        <w:rPr>
          <w:sz w:val="20"/>
        </w:rPr>
        <w:t>@implementation HttpTool</w:t>
      </w:r>
      <w:r>
        <w:rPr>
          <w:sz w:val="20"/>
        </w:rPr>
        <w:br w:type="textWrapping"/>
      </w:r>
      <w:r>
        <w:rPr>
          <w:sz w:val="20"/>
        </w:rPr>
        <w:t>+ (void)postCheckGrayWithURL:(NSString *)url params:(NSDictionary *)params success:(void (^)(id))success failure:(void (^)(NSError *))failure{</w:t>
      </w:r>
      <w:r>
        <w:rPr>
          <w:sz w:val="20"/>
        </w:rPr>
        <w:br w:type="textWrapping"/>
      </w:r>
      <w:r>
        <w:rPr>
          <w:sz w:val="20"/>
        </w:rPr>
        <w:t xml:space="preserve">    AFHTTPSessionManager *mgr = [AFHTTPSessionManager manager];</w:t>
      </w:r>
      <w:r>
        <w:rPr>
          <w:sz w:val="20"/>
        </w:rPr>
        <w:br w:type="textWrapping"/>
      </w:r>
      <w:r>
        <w:rPr>
          <w:sz w:val="20"/>
        </w:rPr>
        <w:t xml:space="preserve">    mgr.responseSerializer = [AFJSONResponseSerializer serializer];</w:t>
      </w:r>
      <w:r>
        <w:rPr>
          <w:sz w:val="20"/>
        </w:rPr>
        <w:br w:type="textWrapping"/>
      </w:r>
      <w:r>
        <w:rPr>
          <w:sz w:val="20"/>
        </w:rPr>
        <w:t xml:space="preserve">    mgr.responseSerializer.acceptableContentTypes = nil; //[NSSet setWithObject:@"text/html"];</w:t>
      </w:r>
      <w:r>
        <w:rPr>
          <w:sz w:val="20"/>
        </w:rPr>
        <w:br w:type="textWrapping"/>
      </w:r>
      <w:r>
        <w:rPr>
          <w:sz w:val="20"/>
        </w:rPr>
        <w:t xml:space="preserve">    mgr.requestSerializer.timeoutInterval = 15;</w:t>
      </w:r>
      <w:r>
        <w:rPr>
          <w:sz w:val="20"/>
        </w:rPr>
        <w:br w:type="textWrapping"/>
      </w:r>
      <w:r>
        <w:rPr>
          <w:sz w:val="20"/>
        </w:rPr>
        <w:t xml:space="preserve">    AFSecurityPolicy *securityPolicy = [AFSecurityPolicy policyWithPinningMode:AFSSLPinningModeNone];</w:t>
      </w:r>
      <w:r>
        <w:rPr>
          <w:sz w:val="20"/>
        </w:rPr>
        <w:br w:type="textWrapping"/>
      </w:r>
      <w:r>
        <w:rPr>
          <w:sz w:val="20"/>
        </w:rPr>
        <w:t xml:space="preserve">    [securityPolicy setValidatesDomainName:NO];</w:t>
      </w:r>
      <w:r>
        <w:rPr>
          <w:sz w:val="20"/>
        </w:rPr>
        <w:br w:type="textWrapping"/>
      </w:r>
      <w:r>
        <w:rPr>
          <w:sz w:val="20"/>
        </w:rPr>
        <w:t xml:space="preserve">    securityPolicy.allowInvalidCertificates = YES; //还是必须设成YES</w:t>
      </w:r>
      <w:r>
        <w:rPr>
          <w:sz w:val="20"/>
        </w:rPr>
        <w:br w:type="textWrapping"/>
      </w:r>
      <w:r>
        <w:rPr>
          <w:sz w:val="20"/>
        </w:rPr>
        <w:t xml:space="preserve">    mgr.securityPolicy = securityPolicy;</w:t>
      </w:r>
      <w:r>
        <w:rPr>
          <w:sz w:val="20"/>
        </w:rPr>
        <w:br w:type="textWrapping"/>
      </w:r>
      <w:r>
        <w:rPr>
          <w:sz w:val="20"/>
        </w:rPr>
        <w:t xml:space="preserve">    [mgr POST:url parameters:params headers:nil progress:^(NSProgress * _Nonnull uploadProgress) {</w:t>
      </w:r>
      <w:r>
        <w:rPr>
          <w:sz w:val="20"/>
        </w:rPr>
        <w:br w:type="textWrapping"/>
      </w:r>
      <w:r>
        <w:rPr>
          <w:sz w:val="20"/>
        </w:rPr>
        <w:t xml:space="preserve">    } success:^(NSURLSessionDataTask * _Nonnull task, id  _Nullable responseObject) {</w:t>
      </w:r>
      <w:r>
        <w:rPr>
          <w:sz w:val="20"/>
        </w:rPr>
        <w:br w:type="textWrapping"/>
      </w:r>
      <w:r>
        <w:rPr>
          <w:sz w:val="20"/>
        </w:rPr>
        <w:t xml:space="preserve">        [self logDebugInfoWithUrl:url parameters:params response:responseObject error:nil];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failure:^(NSURLSessionDataTask * _Nullable task, 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    [self logDebugInfoWithUrl:url parameters:params response:nil error:error];</w:t>
      </w:r>
      <w:r>
        <w:rPr>
          <w:sz w:val="20"/>
        </w:rPr>
        <w:br w:type="textWrapping"/>
      </w:r>
      <w:r>
        <w:rPr>
          <w:sz w:val="20"/>
        </w:rPr>
        <w:t xml:space="preserve">        if (error.code != -1009 &amp;&amp; error.code != -1001) {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+(void)postWithURL:(NSString *)url 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AFHTTPSessionManager *mgr = [AFHTTPSessionManager manager];</w:t>
      </w:r>
      <w:r>
        <w:rPr>
          <w:sz w:val="20"/>
        </w:rPr>
        <w:br w:type="textWrapping"/>
      </w:r>
      <w:r>
        <w:rPr>
          <w:sz w:val="20"/>
        </w:rPr>
        <w:t xml:space="preserve">    mgr.responseSerializer = [AFJSONResponseSerializer serializer];</w:t>
      </w:r>
      <w:r>
        <w:rPr>
          <w:sz w:val="20"/>
        </w:rPr>
        <w:br w:type="textWrapping"/>
      </w:r>
      <w:r>
        <w:rPr>
          <w:sz w:val="20"/>
        </w:rPr>
        <w:t xml:space="preserve">    mgr.responseSerializer.acceptableContentTypes = nil; //[NSSet setWithObject:@"text/html"];</w:t>
      </w:r>
      <w:r>
        <w:rPr>
          <w:sz w:val="20"/>
        </w:rPr>
        <w:br w:type="textWrapping"/>
      </w:r>
      <w:r>
        <w:rPr>
          <w:sz w:val="20"/>
        </w:rPr>
        <w:t xml:space="preserve">    mgr.requestSerializer.timeoutInterval = 15;</w:t>
      </w:r>
      <w:r>
        <w:rPr>
          <w:sz w:val="20"/>
        </w:rPr>
        <w:br w:type="textWrapping"/>
      </w:r>
      <w:r>
        <w:rPr>
          <w:sz w:val="20"/>
        </w:rPr>
        <w:t xml:space="preserve">    AFSecurityPolicy *securityPolicy = [AFSecurityPolicy policyWithPinningMode:AFSSLPinningModeNone];</w:t>
      </w:r>
      <w:r>
        <w:rPr>
          <w:sz w:val="20"/>
        </w:rPr>
        <w:br w:type="textWrapping"/>
      </w:r>
      <w:r>
        <w:rPr>
          <w:sz w:val="20"/>
        </w:rPr>
        <w:t xml:space="preserve">    [securityPolicy setValidatesDomainName:NO];</w:t>
      </w:r>
      <w:r>
        <w:rPr>
          <w:sz w:val="20"/>
        </w:rPr>
        <w:br w:type="textWrapping"/>
      </w:r>
      <w:r>
        <w:rPr>
          <w:sz w:val="20"/>
        </w:rPr>
        <w:t xml:space="preserve">    securityPolicy.allowInvalidCertificates = YES; //还是必须设成YES</w:t>
      </w:r>
      <w:r>
        <w:rPr>
          <w:sz w:val="20"/>
        </w:rPr>
        <w:br w:type="textWrapping"/>
      </w:r>
      <w:r>
        <w:rPr>
          <w:sz w:val="20"/>
        </w:rPr>
        <w:t xml:space="preserve">    mgr.securityPolicy = securityPolicy;</w:t>
      </w:r>
      <w:r>
        <w:rPr>
          <w:sz w:val="20"/>
        </w:rPr>
        <w:br w:type="textWrapping"/>
      </w:r>
      <w:r>
        <w:rPr>
          <w:sz w:val="20"/>
        </w:rPr>
        <w:t xml:space="preserve">    if ([[kUserDefaults objectForKey:@"gray_upgrade"] isEqualToString:@"1"]) {</w:t>
      </w:r>
      <w:r>
        <w:rPr>
          <w:sz w:val="20"/>
        </w:rPr>
        <w:br w:type="textWrapping"/>
      </w:r>
      <w:r>
        <w:rPr>
          <w:sz w:val="20"/>
        </w:rPr>
        <w:t xml:space="preserve">        url = [url stringByReplacingOccurrencesOfString:@"https://api.lewaimai.com" withString:@"https://api-g.lewaimai.com"];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[mgr POST:url parameters:params headers:@{@"device-no": [[[UIDevice currentDevice] identifierForVendor] UUIDString]} progress:^(NSProgress * _Nonnull uploadProgress) {</w:t>
      </w:r>
      <w:r>
        <w:rPr>
          <w:sz w:val="20"/>
        </w:rPr>
        <w:br w:type="textWrapping"/>
      </w:r>
      <w:r>
        <w:rPr>
          <w:sz w:val="20"/>
        </w:rPr>
        <w:t xml:space="preserve">    } success:^(NSURLSessionDataTask * _Nonnull task, id  _Nullable responseObject) {</w:t>
      </w:r>
      <w:r>
        <w:rPr>
          <w:sz w:val="20"/>
        </w:rPr>
        <w:br w:type="textWrapping"/>
      </w:r>
      <w:r>
        <w:rPr>
          <w:sz w:val="20"/>
        </w:rPr>
        <w:t xml:space="preserve">        [self logDebugInfoWithUrl:url parameters:params response:responseObject error:nil];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</w:p>
    <w:p w14:paraId="56446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2D2F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"LWMChooseDateVC.h"</w:t>
      </w:r>
      <w:r>
        <w:rPr>
          <w:sz w:val="20"/>
        </w:rPr>
        <w:br w:type="textWrapping"/>
      </w:r>
      <w:r>
        <w:rPr>
          <w:sz w:val="20"/>
        </w:rPr>
        <w:t>#import "BRPickerView.h"</w:t>
      </w:r>
      <w:r>
        <w:rPr>
          <w:sz w:val="20"/>
        </w:rPr>
        <w:br w:type="textWrapping"/>
      </w:r>
      <w:r>
        <w:rPr>
          <w:sz w:val="20"/>
        </w:rPr>
        <w:t>typedef NS_ENUM(NSInteger, LWMDatePickerMode) {</w:t>
      </w:r>
      <w:r>
        <w:rPr>
          <w:sz w:val="20"/>
        </w:rPr>
        <w:br w:type="textWrapping"/>
      </w:r>
      <w:r>
        <w:rPr>
          <w:sz w:val="20"/>
        </w:rPr>
        <w:t xml:space="preserve">    LWMDatePickerModeYM = 0,         // yyyy-MM</w:t>
      </w:r>
      <w:r>
        <w:rPr>
          <w:sz w:val="20"/>
        </w:rPr>
        <w:br w:type="textWrapping"/>
      </w:r>
      <w:r>
        <w:rPr>
          <w:sz w:val="20"/>
        </w:rPr>
        <w:t xml:space="preserve">    LWMDatePickerModeYMD = 1,        // yyyy-MM-dd</w:t>
      </w:r>
      <w:r>
        <w:rPr>
          <w:sz w:val="20"/>
        </w:rPr>
        <w:br w:type="textWrapping"/>
      </w:r>
      <w:r>
        <w:rPr>
          <w:sz w:val="20"/>
        </w:rPr>
        <w:t>};</w:t>
      </w:r>
      <w:r>
        <w:rPr>
          <w:sz w:val="20"/>
        </w:rPr>
        <w:br w:type="textWrapping"/>
      </w:r>
      <w:r>
        <w:rPr>
          <w:sz w:val="20"/>
        </w:rPr>
        <w:t>@interface LWMChooseDateVC ()&lt;UITextFieldDelegate,UIPickerViewDelegate,UIPickerViewDataSource&gt;{</w:t>
      </w:r>
      <w:r>
        <w:rPr>
          <w:sz w:val="20"/>
        </w:rPr>
        <w:br w:type="textWrapping"/>
      </w:r>
      <w:r>
        <w:rPr>
          <w:sz w:val="20"/>
        </w:rPr>
        <w:t xml:space="preserve">    NSInteger _yearIndex;</w:t>
      </w:r>
      <w:r>
        <w:rPr>
          <w:sz w:val="20"/>
        </w:rPr>
        <w:br w:type="textWrapping"/>
      </w:r>
      <w:r>
        <w:rPr>
          <w:sz w:val="20"/>
        </w:rPr>
        <w:t xml:space="preserve">    NSInteger _monthIndex;</w:t>
      </w:r>
      <w:r>
        <w:rPr>
          <w:sz w:val="20"/>
        </w:rPr>
        <w:br w:type="textWrapping"/>
      </w:r>
      <w:r>
        <w:rPr>
          <w:sz w:val="20"/>
        </w:rPr>
        <w:t xml:space="preserve">    NSInteger _dayIndex;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@property (strong, nonatomic) UIView *dayView; //年月日view</w:t>
      </w:r>
      <w:r>
        <w:rPr>
          <w:sz w:val="20"/>
        </w:rPr>
        <w:br w:type="textWrapping"/>
      </w:r>
      <w:r>
        <w:rPr>
          <w:sz w:val="20"/>
        </w:rPr>
        <w:t>@property (strong, nonatomic) UIView *monthView;//年月view</w:t>
      </w:r>
      <w:r>
        <w:rPr>
          <w:sz w:val="20"/>
        </w:rPr>
        <w:br w:type="textWrapping"/>
      </w:r>
      <w:r>
        <w:rPr>
          <w:sz w:val="20"/>
        </w:rPr>
        <w:t>@property (strong, nonatomic) UIView *monthLine;//年月view分割线</w:t>
      </w:r>
      <w:r>
        <w:rPr>
          <w:sz w:val="20"/>
        </w:rPr>
        <w:br w:type="textWrapping"/>
      </w:r>
      <w:r>
        <w:rPr>
          <w:sz w:val="20"/>
        </w:rPr>
        <w:t>@property (strong, nonatomic) UIView *startDayLine;//按日选择 开始分割线</w:t>
      </w:r>
      <w:r>
        <w:rPr>
          <w:sz w:val="20"/>
        </w:rPr>
        <w:br w:type="textWrapping"/>
      </w:r>
      <w:r>
        <w:rPr>
          <w:sz w:val="20"/>
        </w:rPr>
        <w:t>@property (strong, nonatomic) UIView *endDayLine;//按日选择 结束分割线</w:t>
      </w:r>
      <w:r>
        <w:rPr>
          <w:sz w:val="20"/>
        </w:rPr>
        <w:br w:type="textWrapping"/>
      </w:r>
      <w:r>
        <w:rPr>
          <w:sz w:val="20"/>
        </w:rPr>
        <w:t>@property (strong, nonatomic) UIButton *startDayBtn;//按日选择 开始</w:t>
      </w:r>
      <w:r>
        <w:rPr>
          <w:sz w:val="20"/>
        </w:rPr>
        <w:br w:type="textWrapping"/>
      </w:r>
      <w:r>
        <w:rPr>
          <w:sz w:val="20"/>
        </w:rPr>
        <w:t>@property (strong, nonatomic) UIButton *endDayBtn;//按日选择 结束</w:t>
      </w:r>
      <w:r>
        <w:rPr>
          <w:sz w:val="20"/>
        </w:rPr>
        <w:br w:type="textWrapping"/>
      </w:r>
      <w:r>
        <w:rPr>
          <w:sz w:val="20"/>
        </w:rPr>
        <w:t>@property (strong, nonatomic) UIButton *monthBtn;//按月选择</w:t>
      </w:r>
      <w:r>
        <w:rPr>
          <w:sz w:val="20"/>
        </w:rPr>
        <w:br w:type="textWrapping"/>
      </w:r>
      <w:r>
        <w:rPr>
          <w:sz w:val="20"/>
        </w:rPr>
        <w:t>@property (strong, nonatomic) UIButton *selectBtn;//选择年月、年月日按钮</w:t>
      </w:r>
      <w:r>
        <w:rPr>
          <w:sz w:val="20"/>
        </w:rPr>
        <w:br w:type="textWrapping"/>
      </w:r>
      <w:r>
        <w:rPr>
          <w:sz w:val="20"/>
        </w:rPr>
        <w:t>@property (strong, nonatomic) UIPickerView *YMpickView;//年月</w:t>
      </w:r>
      <w:r>
        <w:rPr>
          <w:sz w:val="20"/>
        </w:rPr>
        <w:br w:type="textWrapping"/>
      </w:r>
      <w:r>
        <w:rPr>
          <w:sz w:val="20"/>
        </w:rPr>
        <w:t>@property (assign, nonatomic) NSInteger tag;//记录年月日的开始时间和结束时间TF</w:t>
      </w:r>
      <w:r>
        <w:rPr>
          <w:sz w:val="20"/>
        </w:rPr>
        <w:br w:type="textWrapping"/>
      </w:r>
      <w:r>
        <w:rPr>
          <w:sz w:val="20"/>
        </w:rPr>
        <w:t>@property(nonatomic, strong) NSArray *yearArr;</w:t>
      </w:r>
      <w:r>
        <w:rPr>
          <w:sz w:val="20"/>
        </w:rPr>
        <w:br w:type="textWrapping"/>
      </w:r>
      <w:r>
        <w:rPr>
          <w:sz w:val="20"/>
        </w:rPr>
        <w:t>@property(nonatomic, strong) NSArray *monthArr;</w:t>
      </w:r>
      <w:r>
        <w:rPr>
          <w:sz w:val="20"/>
        </w:rPr>
        <w:br w:type="textWrapping"/>
      </w:r>
      <w:r>
        <w:rPr>
          <w:sz w:val="20"/>
        </w:rPr>
        <w:t>@property(nonatomic, strong) NSArray *dayArr;</w:t>
      </w:r>
      <w:r>
        <w:rPr>
          <w:sz w:val="20"/>
        </w:rPr>
        <w:br w:type="textWrapping"/>
      </w:r>
      <w:r>
        <w:rPr>
          <w:sz w:val="20"/>
        </w:rPr>
        <w:t>@property (nonatomic, assign) LWMDatePickerMode showType;</w:t>
      </w:r>
      <w:r>
        <w:rPr>
          <w:sz w:val="20"/>
        </w:rPr>
        <w:br w:type="textWrapping"/>
      </w:r>
      <w:r>
        <w:rPr>
          <w:sz w:val="20"/>
        </w:rPr>
        <w:t>@property (nonatomic, strong) NSDate *minLimitDate;</w:t>
      </w:r>
      <w:r>
        <w:rPr>
          <w:sz w:val="20"/>
        </w:rPr>
        <w:br w:type="textWrapping"/>
      </w:r>
      <w:r>
        <w:rPr>
          <w:sz w:val="20"/>
        </w:rPr>
        <w:t>@property (nonatomic, strong) NSDate *maxLimitDate;</w:t>
      </w:r>
      <w:r>
        <w:rPr>
          <w:sz w:val="20"/>
        </w:rPr>
        <w:br w:type="textWrapping"/>
      </w:r>
      <w:r>
        <w:rPr>
          <w:sz w:val="20"/>
        </w:rPr>
        <w:t>@property (nonatomic, strong) NSDate *selectDate;</w:t>
      </w:r>
      <w:r>
        <w:rPr>
          <w:sz w:val="20"/>
        </w:rPr>
        <w:br w:type="textWrapping"/>
      </w:r>
      <w:r>
        <w:rPr>
          <w:sz w:val="20"/>
        </w:rPr>
        <w:t>@property (nonatomic, strong) NSString *selectDateFormatter;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LWMChooseDateVC</w:t>
      </w:r>
      <w:r>
        <w:rPr>
          <w:sz w:val="20"/>
        </w:rPr>
        <w:br w:type="textWrapping"/>
      </w:r>
      <w:r>
        <w:rPr>
          <w:sz w:val="20"/>
        </w:rPr>
        <w:t>- (void)viewDidLoad{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@"选择时间";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self.navigationItem.leftBarButtonItem = [[UIBarButtonItem alloc]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initWithTitle:@"取消" style:UIBarButtonItemStylePlain target:self action:@selector(backItem)];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initWithTitle:@"完成" style:UIBarButtonItemStylePlain target:self action:@selector(doneBtn)];</w:t>
      </w:r>
      <w:r>
        <w:rPr>
          <w:sz w:val="20"/>
        </w:rPr>
        <w:br w:type="textWrapping"/>
      </w:r>
      <w:r>
        <w:rPr>
          <w:sz w:val="20"/>
        </w:rPr>
        <w:t xml:space="preserve">    self.selectBtn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[self.selectBtn setTitle:@"按月选择"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self.selectBtn.titleLabel.font = [UIFont systemFontOfSize:lwm_layoutFontSizet(14)];</w:t>
      </w:r>
      <w:r>
        <w:rPr>
          <w:sz w:val="20"/>
        </w:rPr>
        <w:br w:type="textWrapping"/>
      </w:r>
      <w:r>
        <w:rPr>
          <w:sz w:val="20"/>
        </w:rPr>
        <w:t xml:space="preserve">    [self.selectBtn setTitleColor:[UIColor lwm_colorWithHex:0x333333]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self.selectBtn.backgroundColor = [UIColor lwm_colorWithHex:0xF5F5F5];</w:t>
      </w:r>
      <w:r>
        <w:rPr>
          <w:sz w:val="20"/>
        </w:rPr>
        <w:br w:type="textWrapping"/>
      </w:r>
      <w:r>
        <w:rPr>
          <w:sz w:val="20"/>
        </w:rPr>
        <w:t xml:space="preserve">    [self.selectBtn.layer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[self.selectBtn.layer setCornerRadius:lwm_layoutWH(15)]; //设置矩形四个圆角半径</w:t>
      </w:r>
      <w:r>
        <w:rPr>
          <w:sz w:val="20"/>
        </w:rPr>
        <w:br w:type="textWrapping"/>
      </w:r>
      <w:r>
        <w:rPr>
          <w:sz w:val="20"/>
        </w:rPr>
        <w:t xml:space="preserve">    [self.selectBtn.layer setBorderWidth:0.5]; //边框宽度</w:t>
      </w:r>
      <w:r>
        <w:rPr>
          <w:sz w:val="20"/>
        </w:rPr>
        <w:br w:type="textWrapping"/>
      </w:r>
      <w:r>
        <w:rPr>
          <w:sz w:val="20"/>
        </w:rPr>
        <w:t xml:space="preserve">    [self.selectBtn.layer setBorderColor:[UIColor grayColor].CGColor];//边框颜色</w:t>
      </w:r>
      <w:r>
        <w:rPr>
          <w:sz w:val="20"/>
        </w:rPr>
        <w:br w:type="textWrapping"/>
      </w:r>
    </w:p>
    <w:p w14:paraId="3CCCE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41FCB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"LWMEmptyView.h"</w:t>
      </w:r>
      <w:r>
        <w:rPr>
          <w:sz w:val="20"/>
        </w:rPr>
        <w:br w:type="textWrapping"/>
      </w:r>
      <w:r>
        <w:rPr>
          <w:sz w:val="20"/>
        </w:rPr>
        <w:t>@implementation LWMEmptyView</w:t>
      </w:r>
      <w:r>
        <w:rPr>
          <w:sz w:val="20"/>
        </w:rPr>
        <w:br w:type="textWrapping"/>
      </w:r>
      <w:r>
        <w:rPr>
          <w:sz w:val="20"/>
        </w:rPr>
        <w:t>+ (instancetype)diyEmptyViewWorkStatus{</w:t>
      </w:r>
      <w:r>
        <w:rPr>
          <w:sz w:val="20"/>
        </w:rPr>
        <w:br w:type="textWrapping"/>
      </w:r>
      <w:r>
        <w:rPr>
          <w:sz w:val="20"/>
        </w:rPr>
        <w:t xml:space="preserve">    LWMEmptyView *diy =  [LWMEmptyView emptyViewWithImageStr:@"expression_gray"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titleStr:@"您已经停工，好好休息一下吧~"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detailStr:@""];</w:t>
      </w:r>
      <w:r>
        <w:rPr>
          <w:sz w:val="20"/>
        </w:rPr>
        <w:br w:type="textWrapping"/>
      </w:r>
      <w:r>
        <w:rPr>
          <w:sz w:val="20"/>
        </w:rPr>
        <w:t xml:space="preserve">    diy.titleLabFont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diy.titleLabTextColor = [UIColor lwm_colorWithHex:0x333333];</w:t>
      </w:r>
      <w:r>
        <w:rPr>
          <w:sz w:val="20"/>
        </w:rPr>
        <w:br w:type="textWrapping"/>
      </w:r>
      <w:r>
        <w:rPr>
          <w:sz w:val="20"/>
        </w:rPr>
        <w:t xml:space="preserve">    return diy;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(instancetype)diyEmptyViewWithLabel:(NSString *)label {</w:t>
      </w:r>
      <w:r>
        <w:rPr>
          <w:sz w:val="20"/>
        </w:rPr>
        <w:br w:type="textWrapping"/>
      </w:r>
      <w:r>
        <w:rPr>
          <w:sz w:val="20"/>
        </w:rPr>
        <w:t xml:space="preserve">    LWMEmptyView *diy =  [LWMEmptyView emptyViewWithImageStr:@""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titleStr:label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detailStr:@""];</w:t>
      </w:r>
      <w:r>
        <w:rPr>
          <w:sz w:val="20"/>
        </w:rPr>
        <w:br w:type="textWrapping"/>
      </w:r>
      <w:r>
        <w:rPr>
          <w:sz w:val="20"/>
        </w:rPr>
        <w:t xml:space="preserve">    diy.titleLabFont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diy.titleLabTextColor = [UIColor lwm_colorWithHex:0x666666];</w:t>
      </w:r>
      <w:r>
        <w:rPr>
          <w:sz w:val="20"/>
        </w:rPr>
        <w:br w:type="textWrapping"/>
      </w:r>
      <w:r>
        <w:rPr>
          <w:sz w:val="20"/>
        </w:rPr>
        <w:t xml:space="preserve">    diy.imageSize = CGSizeMake(lwm_layoutWH(85), lwm_layoutWH(80.5));</w:t>
      </w:r>
      <w:r>
        <w:rPr>
          <w:sz w:val="20"/>
        </w:rPr>
        <w:br w:type="textWrapping"/>
      </w:r>
      <w:r>
        <w:rPr>
          <w:sz w:val="20"/>
        </w:rPr>
        <w:t xml:space="preserve">    diy.titleLabMargin = lwm_layoutWH(15);</w:t>
      </w:r>
      <w:r>
        <w:rPr>
          <w:sz w:val="20"/>
        </w:rPr>
        <w:br w:type="textWrapping"/>
      </w:r>
      <w:r>
        <w:rPr>
          <w:sz w:val="20"/>
        </w:rPr>
        <w:t xml:space="preserve">    diy.contentViewY = lwm_layoutWH(220);</w:t>
      </w:r>
      <w:r>
        <w:rPr>
          <w:sz w:val="20"/>
        </w:rPr>
        <w:br w:type="textWrapping"/>
      </w:r>
      <w:r>
        <w:rPr>
          <w:sz w:val="20"/>
        </w:rPr>
        <w:t xml:space="preserve">    return diy;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(instancetype)diyEmptyViewErrandType{</w:t>
      </w:r>
      <w:r>
        <w:rPr>
          <w:sz w:val="20"/>
        </w:rPr>
        <w:br w:type="textWrapping"/>
      </w:r>
      <w:r>
        <w:rPr>
          <w:sz w:val="20"/>
        </w:rPr>
        <w:t xml:space="preserve">    LWMEmptyView *diy =  [LWMEmptyView emptyViewWithImageStr:@"expression_gray"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titleStr:@"暂无跑腿分类"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detailStr:@""];</w:t>
      </w:r>
      <w:r>
        <w:rPr>
          <w:sz w:val="20"/>
        </w:rPr>
        <w:br w:type="textWrapping"/>
      </w:r>
      <w:r>
        <w:rPr>
          <w:sz w:val="20"/>
        </w:rPr>
        <w:t xml:space="preserve">    diy.titleLabFont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diy.titleLabTextColor = [UIColor lwm_colorWithHex:0x333333];</w:t>
      </w:r>
      <w:r>
        <w:rPr>
          <w:sz w:val="20"/>
        </w:rPr>
        <w:br w:type="textWrapping"/>
      </w:r>
      <w:r>
        <w:rPr>
          <w:sz w:val="20"/>
        </w:rPr>
        <w:t xml:space="preserve">    return diy;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(instancetype)diyEmptyViewRevenue_record{</w:t>
      </w:r>
      <w:r>
        <w:rPr>
          <w:sz w:val="20"/>
        </w:rPr>
        <w:br w:type="textWrapping"/>
      </w:r>
      <w:r>
        <w:rPr>
          <w:sz w:val="20"/>
        </w:rPr>
        <w:t xml:space="preserve">    LWMEmptyView *diy =  [LWMEmptyView emptyViewWithImageStr:@"Artwork"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titleStr:@"暂无收入记录"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detailStr:@""];</w:t>
      </w:r>
      <w:r>
        <w:rPr>
          <w:sz w:val="20"/>
        </w:rPr>
        <w:br w:type="textWrapping"/>
      </w:r>
      <w:r>
        <w:rPr>
          <w:sz w:val="20"/>
        </w:rPr>
        <w:t xml:space="preserve">    diy.imageSize = CGSizeMake(lwm_layoutWH(250), lwm_layoutWH(120));</w:t>
      </w:r>
      <w:r>
        <w:rPr>
          <w:sz w:val="20"/>
        </w:rPr>
        <w:br w:type="textWrapping"/>
      </w:r>
      <w:r>
        <w:rPr>
          <w:sz w:val="20"/>
        </w:rPr>
        <w:t xml:space="preserve">    diy.backgroundColor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diy.titleLabMargin = lwm_layoutWH(5);</w:t>
      </w:r>
      <w:r>
        <w:rPr>
          <w:sz w:val="20"/>
        </w:rPr>
        <w:br w:type="textWrapping"/>
      </w:r>
      <w:r>
        <w:rPr>
          <w:sz w:val="20"/>
        </w:rPr>
        <w:t xml:space="preserve">    diy.titleLabFont = [UIFont systemFontOfSize:lwm_layoutFontSizet(14)];</w:t>
      </w:r>
      <w:r>
        <w:rPr>
          <w:sz w:val="20"/>
        </w:rPr>
        <w:br w:type="textWrapping"/>
      </w:r>
      <w:r>
        <w:rPr>
          <w:sz w:val="20"/>
        </w:rPr>
        <w:t xml:space="preserve">    diy.titleLabTextColor = [UIColor lwm_colorWithHex:0x666666];</w:t>
      </w:r>
      <w:r>
        <w:rPr>
          <w:sz w:val="20"/>
        </w:rPr>
        <w:br w:type="textWrapping"/>
      </w:r>
      <w:r>
        <w:rPr>
          <w:sz w:val="20"/>
        </w:rPr>
        <w:t xml:space="preserve">    return diy;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(instancetype)diyEmptyViewGuardorderlist {</w:t>
      </w:r>
      <w:r>
        <w:rPr>
          <w:sz w:val="20"/>
        </w:rPr>
        <w:br w:type="textWrapping"/>
      </w:r>
      <w:r>
        <w:rPr>
          <w:sz w:val="20"/>
        </w:rPr>
        <w:t xml:space="preserve">    LWMEmptyView *diy =  [LWMEmptyView emptyViewWithImageStr:@"Artwork"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titleStr:@"暂无购买记录"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detailStr:@""];</w:t>
      </w:r>
      <w:r>
        <w:rPr>
          <w:sz w:val="20"/>
        </w:rPr>
        <w:br w:type="textWrapping"/>
      </w:r>
      <w:r>
        <w:rPr>
          <w:sz w:val="20"/>
        </w:rPr>
        <w:t xml:space="preserve">    diy.imageSize = CGSizeMake(lwm_layoutWH(250), lwm_layoutWH(120));</w:t>
      </w:r>
      <w:r>
        <w:rPr>
          <w:sz w:val="20"/>
        </w:rPr>
        <w:br w:type="textWrapping"/>
      </w:r>
      <w:r>
        <w:rPr>
          <w:sz w:val="20"/>
        </w:rPr>
        <w:t xml:space="preserve">    diy.backgroundColor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diy.titleLabMargin = lwm_layoutWH(5);</w:t>
      </w:r>
      <w:r>
        <w:rPr>
          <w:sz w:val="20"/>
        </w:rPr>
        <w:br w:type="textWrapping"/>
      </w:r>
      <w:r>
        <w:rPr>
          <w:sz w:val="20"/>
        </w:rPr>
        <w:t xml:space="preserve">    diy.titleLabFont = [UIFont systemFontOfSize:lwm_layoutFontSizet(14)];</w:t>
      </w:r>
      <w:r>
        <w:rPr>
          <w:sz w:val="20"/>
        </w:rPr>
        <w:br w:type="textWrapping"/>
      </w:r>
      <w:r>
        <w:rPr>
          <w:sz w:val="20"/>
        </w:rPr>
        <w:t xml:space="preserve">    diy.titleLabTextColor = [UIColor lwm_colorWithHex:0x666666];</w:t>
      </w:r>
      <w:r>
        <w:rPr>
          <w:sz w:val="20"/>
        </w:rPr>
        <w:br w:type="textWrapping"/>
      </w:r>
      <w:r>
        <w:rPr>
          <w:sz w:val="20"/>
        </w:rPr>
        <w:t xml:space="preserve">    return diy;</w:t>
      </w:r>
      <w:r>
        <w:rPr>
          <w:sz w:val="20"/>
        </w:rPr>
        <w:br w:type="textWrapping"/>
      </w:r>
    </w:p>
    <w:p w14:paraId="20CBB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D6B6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"LWMLocationManager.h"</w:t>
      </w:r>
      <w:r>
        <w:rPr>
          <w:sz w:val="20"/>
        </w:rPr>
        <w:br w:type="textWrapping"/>
      </w:r>
      <w:r>
        <w:rPr>
          <w:sz w:val="20"/>
        </w:rPr>
        <w:t>#import &lt;AVFoundation/AVFoundation.h&gt;</w:t>
      </w:r>
      <w:r>
        <w:rPr>
          <w:sz w:val="20"/>
        </w:rPr>
        <w:br w:type="textWrapping"/>
      </w:r>
      <w:r>
        <w:rPr>
          <w:sz w:val="20"/>
        </w:rPr>
        <w:t>#import "WGS84TOGCJ02.h"</w:t>
      </w:r>
      <w:r>
        <w:rPr>
          <w:sz w:val="20"/>
        </w:rPr>
        <w:br w:type="textWrapping"/>
      </w:r>
      <w:r>
        <w:rPr>
          <w:sz w:val="20"/>
        </w:rPr>
        <w:t>#import "LoginTool.h"</w:t>
      </w:r>
      <w:r>
        <w:rPr>
          <w:sz w:val="20"/>
        </w:rPr>
        <w:br w:type="textWrapping"/>
      </w:r>
      <w:r>
        <w:rPr>
          <w:sz w:val="20"/>
        </w:rPr>
        <w:t>#import "NSString+ShaneZhang.h"</w:t>
      </w:r>
      <w:r>
        <w:rPr>
          <w:sz w:val="20"/>
        </w:rPr>
        <w:br w:type="textWrapping"/>
      </w:r>
      <w:r>
        <w:rPr>
          <w:sz w:val="20"/>
        </w:rPr>
        <w:t>#import "NavigationController.h"</w:t>
      </w:r>
      <w:r>
        <w:rPr>
          <w:sz w:val="20"/>
        </w:rPr>
        <w:br w:type="textWrapping"/>
      </w:r>
      <w:r>
        <w:rPr>
          <w:sz w:val="20"/>
        </w:rPr>
        <w:t>#import "LWMLoginVC.h"</w:t>
      </w:r>
      <w:r>
        <w:rPr>
          <w:sz w:val="20"/>
        </w:rPr>
        <w:br w:type="textWrapping"/>
      </w:r>
      <w:r>
        <w:rPr>
          <w:sz w:val="20"/>
        </w:rPr>
        <w:t>@interface LWMLocationManager()&lt;CLLocationManagerDelegate&gt;</w:t>
      </w:r>
      <w:r>
        <w:rPr>
          <w:sz w:val="20"/>
        </w:rPr>
        <w:br w:type="textWrapping"/>
      </w:r>
      <w:r>
        <w:rPr>
          <w:sz w:val="20"/>
        </w:rPr>
        <w:t>@property (nonatomic, assign) UIBackgroundTaskIdentifier taskIdentifier;</w:t>
      </w:r>
      <w:r>
        <w:rPr>
          <w:sz w:val="20"/>
        </w:rPr>
        <w:br w:type="textWrapping"/>
      </w:r>
      <w:r>
        <w:rPr>
          <w:sz w:val="20"/>
        </w:rPr>
        <w:t>@property (nonatomic, strong) NSMutableArray *locationArray;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LWMLocationManager {</w:t>
      </w:r>
      <w:r>
        <w:rPr>
          <w:sz w:val="20"/>
        </w:rPr>
        <w:br w:type="textWrapping"/>
      </w:r>
      <w:r>
        <w:rPr>
          <w:sz w:val="20"/>
        </w:rPr>
        <w:t xml:space="preserve">    NSTimer *_timer;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(instancetype)sharedManager {</w:t>
      </w:r>
      <w:r>
        <w:rPr>
          <w:sz w:val="20"/>
        </w:rPr>
        <w:br w:type="textWrapping"/>
      </w:r>
      <w:r>
        <w:rPr>
          <w:sz w:val="20"/>
        </w:rPr>
        <w:t xml:space="preserve">    static LWMLocationManager *instance = nil;</w:t>
      </w:r>
      <w:r>
        <w:rPr>
          <w:sz w:val="20"/>
        </w:rPr>
        <w:br w:type="textWrapping"/>
      </w:r>
      <w:r>
        <w:rPr>
          <w:sz w:val="20"/>
        </w:rPr>
        <w:t xml:space="preserve">    static dispatch_once_t onceToken;</w:t>
      </w:r>
      <w:r>
        <w:rPr>
          <w:sz w:val="20"/>
        </w:rPr>
        <w:br w:type="textWrapping"/>
      </w:r>
      <w:r>
        <w:rPr>
          <w:sz w:val="20"/>
        </w:rPr>
        <w:t xml:space="preserve">    dispatch_once(&amp;onceToken, ^{</w:t>
      </w:r>
      <w:r>
        <w:rPr>
          <w:sz w:val="20"/>
        </w:rPr>
        <w:br w:type="textWrapping"/>
      </w:r>
      <w:r>
        <w:rPr>
          <w:sz w:val="20"/>
        </w:rPr>
        <w:t xml:space="preserve">        instance = [[LWMLocationManager alloc] init];</w:t>
      </w:r>
      <w:r>
        <w:rPr>
          <w:sz w:val="20"/>
        </w:rPr>
        <w:br w:type="textWrapping"/>
      </w:r>
      <w:r>
        <w:rPr>
          <w:sz w:val="20"/>
        </w:rPr>
        <w:t xml:space="preserve">    });</w:t>
      </w:r>
      <w:r>
        <w:rPr>
          <w:sz w:val="20"/>
        </w:rPr>
        <w:br w:type="textWrapping"/>
      </w:r>
      <w:r>
        <w:rPr>
          <w:sz w:val="20"/>
        </w:rPr>
        <w:t xml:space="preserve">    return instance;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 {</w:t>
      </w:r>
      <w:r>
        <w:rPr>
          <w:sz w:val="20"/>
        </w:rPr>
        <w:br w:type="textWrapping"/>
      </w:r>
      <w:r>
        <w:rPr>
          <w:sz w:val="20"/>
        </w:rPr>
        <w:t xml:space="preserve">    self = [super init];</w:t>
      </w:r>
      <w:r>
        <w:rPr>
          <w:sz w:val="20"/>
        </w:rPr>
        <w:br w:type="textWrapping"/>
      </w:r>
      <w:r>
        <w:rPr>
          <w:sz w:val="20"/>
        </w:rPr>
        <w:t xml:space="preserve">    if ( self ){</w:t>
      </w:r>
      <w:r>
        <w:rPr>
          <w:sz w:val="20"/>
        </w:rPr>
        <w:br w:type="textWrapping"/>
      </w:r>
      <w:r>
        <w:rPr>
          <w:sz w:val="20"/>
        </w:rPr>
        <w:t xml:space="preserve">        self.delegate = self;</w:t>
      </w:r>
      <w:r>
        <w:rPr>
          <w:sz w:val="20"/>
        </w:rPr>
        <w:br w:type="textWrapping"/>
      </w:r>
      <w:r>
        <w:rPr>
          <w:sz w:val="20"/>
        </w:rPr>
        <w:t xml:space="preserve">        self.desiredAccuracy = kCLLocationAccuracyBest;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(void)locationManager:(CLLocationManager *)manager didUpdateLocations:(NSArray *)locations {</w:t>
      </w:r>
      <w:r>
        <w:rPr>
          <w:sz w:val="20"/>
        </w:rPr>
        <w:br w:type="textWrapping"/>
      </w:r>
      <w:r>
        <w:rPr>
          <w:sz w:val="20"/>
        </w:rPr>
        <w:t xml:space="preserve">    CLLocation *location = locations[0];</w:t>
      </w:r>
      <w:r>
        <w:rPr>
          <w:sz w:val="20"/>
        </w:rPr>
        <w:br w:type="textWrapping"/>
      </w:r>
      <w:r>
        <w:rPr>
          <w:sz w:val="20"/>
        </w:rPr>
        <w:t xml:space="preserve">    CLLocation *newLocation;</w:t>
      </w:r>
      <w:r>
        <w:rPr>
          <w:sz w:val="20"/>
        </w:rPr>
        <w:br w:type="textWrapping"/>
      </w:r>
      <w:r>
        <w:rPr>
          <w:sz w:val="20"/>
        </w:rPr>
        <w:t xml:space="preserve">    if (![WGS84TOGCJ02 isLocationOutOfChina:[location coordinate]]) {</w:t>
      </w:r>
      <w:r>
        <w:rPr>
          <w:sz w:val="20"/>
        </w:rPr>
        <w:br w:type="textWrapping"/>
      </w:r>
      <w:r>
        <w:rPr>
          <w:sz w:val="20"/>
        </w:rPr>
        <w:t xml:space="preserve">        CLLocationCoordinate2D coord = [WGS84TOGCJ02 transformFromWGSToGCJ:[location coordinate]];</w:t>
      </w:r>
      <w:r>
        <w:rPr>
          <w:sz w:val="20"/>
        </w:rPr>
        <w:br w:type="textWrapping"/>
      </w:r>
      <w:r>
        <w:rPr>
          <w:sz w:val="20"/>
        </w:rPr>
        <w:t xml:space="preserve">        newLocation = [[CLLocation alloc]initWithLatitude:coord.latitude longitude:coord.longitude];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self.latitude = newLocation.coordinate.latitude;</w:t>
      </w:r>
      <w:r>
        <w:rPr>
          <w:sz w:val="20"/>
        </w:rPr>
        <w:br w:type="textWrapping"/>
      </w:r>
      <w:r>
        <w:rPr>
          <w:sz w:val="20"/>
        </w:rPr>
        <w:t xml:space="preserve">    self.longitude =newLocation.coordinate.longitude;</w:t>
      </w:r>
      <w:r>
        <w:rPr>
          <w:sz w:val="20"/>
        </w:rPr>
        <w:br w:type="textWrapping"/>
      </w:r>
      <w:r>
        <w:rPr>
          <w:sz w:val="20"/>
        </w:rPr>
        <w:t xml:space="preserve">    [[LWMLocationManager sharedManager] stopUpdatingLocation];</w:t>
      </w:r>
      <w:r>
        <w:rPr>
          <w:sz w:val="20"/>
        </w:rPr>
        <w:br w:type="textWrapping"/>
      </w:r>
      <w:r>
        <w:rPr>
          <w:sz w:val="20"/>
        </w:rPr>
        <w:t xml:space="preserve">    [self uploadLocation:newLocation];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(void)startLocation{</w:t>
      </w:r>
      <w:r>
        <w:rPr>
          <w:sz w:val="20"/>
        </w:rPr>
        <w:br w:type="textWrapping"/>
      </w:r>
      <w:r>
        <w:rPr>
          <w:sz w:val="20"/>
        </w:rPr>
        <w:t xml:space="preserve">    if(_timer == nil){</w:t>
      </w:r>
      <w:r>
        <w:rPr>
          <w:sz w:val="20"/>
        </w:rPr>
        <w:br w:type="textWrapping"/>
      </w:r>
      <w:r>
        <w:rPr>
          <w:sz w:val="20"/>
        </w:rPr>
        <w:t xml:space="preserve">        _timer = [NSTimer timerWithTimeInterval:5.0 target:self selector:@selector(locationRefresh:) userInfo:nil repeats:YES];</w:t>
      </w:r>
      <w:r>
        <w:rPr>
          <w:sz w:val="20"/>
        </w:rPr>
        <w:br w:type="textWrapping"/>
      </w:r>
      <w:r>
        <w:rPr>
          <w:sz w:val="20"/>
        </w:rPr>
        <w:t xml:space="preserve">        [[NSRunLoop mainRunLoop] addTimer:_timer forMode:NSRunLoopCommonModes];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(void)stopLocation{</w:t>
      </w:r>
    </w:p>
    <w:p w14:paraId="18149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7F0E1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"LWMNetworkTool.h"</w:t>
      </w:r>
      <w:r>
        <w:rPr>
          <w:sz w:val="20"/>
        </w:rPr>
        <w:br w:type="textWrapping"/>
      </w:r>
      <w:r>
        <w:rPr>
          <w:sz w:val="20"/>
        </w:rPr>
        <w:t>#import "LWMLoginVC.h"</w:t>
      </w:r>
      <w:r>
        <w:rPr>
          <w:sz w:val="20"/>
        </w:rPr>
        <w:br w:type="textWrapping"/>
      </w:r>
      <w:r>
        <w:rPr>
          <w:sz w:val="20"/>
        </w:rPr>
        <w:t>#import "NavigationController.h"</w:t>
      </w:r>
      <w:r>
        <w:rPr>
          <w:sz w:val="20"/>
        </w:rPr>
        <w:br w:type="textWrapping"/>
      </w:r>
      <w:r>
        <w:rPr>
          <w:sz w:val="20"/>
        </w:rPr>
        <w:t>@implementation LWMNetworkTool</w:t>
      </w:r>
      <w:r>
        <w:rPr>
          <w:sz w:val="20"/>
        </w:rPr>
        <w:br w:type="textWrapping"/>
      </w:r>
      <w:r>
        <w:rPr>
          <w:sz w:val="20"/>
        </w:rPr>
        <w:t>+ (instancetype)sharedTool {</w:t>
      </w:r>
      <w:r>
        <w:rPr>
          <w:sz w:val="20"/>
        </w:rPr>
        <w:br w:type="textWrapping"/>
      </w:r>
      <w:r>
        <w:rPr>
          <w:sz w:val="20"/>
        </w:rPr>
        <w:t xml:space="preserve">    LWMNetworkTool *_networkTool = nil;</w:t>
      </w:r>
      <w:r>
        <w:rPr>
          <w:sz w:val="20"/>
        </w:rPr>
        <w:br w:type="textWrapping"/>
      </w:r>
      <w:r>
        <w:rPr>
          <w:sz w:val="20"/>
        </w:rPr>
        <w:t xml:space="preserve">    NSURL *url = [NSURL URLWithString:API_URL];</w:t>
      </w:r>
      <w:r>
        <w:rPr>
          <w:sz w:val="20"/>
        </w:rPr>
        <w:br w:type="textWrapping"/>
      </w:r>
      <w:r>
        <w:rPr>
          <w:sz w:val="20"/>
        </w:rPr>
        <w:t xml:space="preserve">    if ([[kUserDefaults objectForKey:@"gray_upgrade"] isEqualToString:@"1"]) {</w:t>
      </w:r>
      <w:r>
        <w:rPr>
          <w:sz w:val="20"/>
        </w:rPr>
        <w:br w:type="textWrapping"/>
      </w:r>
      <w:r>
        <w:rPr>
          <w:sz w:val="20"/>
        </w:rPr>
        <w:t xml:space="preserve">        if([url.absoluteString containsString:@"https://api.lewaimai.com"]){</w:t>
      </w:r>
      <w:r>
        <w:rPr>
          <w:sz w:val="20"/>
        </w:rPr>
        <w:br w:type="textWrapping"/>
      </w:r>
      <w:r>
        <w:rPr>
          <w:sz w:val="20"/>
        </w:rPr>
        <w:t xml:space="preserve">            url = [NSURL URLWithString:@"https://api-g.lewaimai.com"];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_networkTool = [[self alloc] initWithBaseURL:url];</w:t>
      </w:r>
      <w:r>
        <w:rPr>
          <w:sz w:val="20"/>
        </w:rPr>
        <w:br w:type="textWrapping"/>
      </w:r>
      <w:r>
        <w:rPr>
          <w:sz w:val="20"/>
        </w:rPr>
        <w:t xml:space="preserve">    _networkTool.responseSerializer.acceptableContentTypes = [NSSet setWithObjects:@"application/json", @"text/json", @"text/javascript",@"text/html",@"text/plain", nil];</w:t>
      </w:r>
      <w:r>
        <w:rPr>
          <w:sz w:val="20"/>
        </w:rPr>
        <w:br w:type="textWrapping"/>
      </w:r>
      <w:r>
        <w:rPr>
          <w:sz w:val="20"/>
        </w:rPr>
        <w:t xml:space="preserve">    [_networkTool.securityPolicy setAllowInvalidCertificates:YES];</w:t>
      </w:r>
      <w:r>
        <w:rPr>
          <w:sz w:val="20"/>
        </w:rPr>
        <w:br w:type="textWrapping"/>
      </w:r>
      <w:r>
        <w:rPr>
          <w:sz w:val="20"/>
        </w:rPr>
        <w:t xml:space="preserve">    _networkTool.securityPolicy.validatesDomainName = NO;//是否验证域名</w:t>
      </w:r>
      <w:r>
        <w:rPr>
          <w:sz w:val="20"/>
        </w:rPr>
        <w:br w:type="textWrapping"/>
      </w:r>
      <w:r>
        <w:rPr>
          <w:sz w:val="20"/>
        </w:rPr>
        <w:t xml:space="preserve">    _networkTool.requestSerializer.HTTPShouldHandleCookies = NO;</w:t>
      </w:r>
      <w:r>
        <w:rPr>
          <w:sz w:val="20"/>
        </w:rPr>
        <w:br w:type="textWrapping"/>
      </w:r>
      <w:r>
        <w:rPr>
          <w:sz w:val="20"/>
        </w:rPr>
        <w:t xml:space="preserve">    _networkTool.requestSerializer.timeoutInterval = 10;</w:t>
      </w:r>
      <w:r>
        <w:rPr>
          <w:sz w:val="20"/>
        </w:rPr>
        <w:br w:type="textWrapping"/>
      </w:r>
      <w:r>
        <w:rPr>
          <w:sz w:val="20"/>
        </w:rPr>
        <w:t xml:space="preserve">    return _networkTool;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(NSURLSessionDataTask *)GETWithURLStr:(NSString *)URLStr parameters:(id)parameters success:(void (^)(id))successBlock failed:(void (^)(NSError *error))failedBlock {</w:t>
      </w:r>
      <w:r>
        <w:rPr>
          <w:sz w:val="20"/>
        </w:rPr>
        <w:br w:type="textWrapping"/>
      </w:r>
      <w:r>
        <w:rPr>
          <w:sz w:val="20"/>
        </w:rPr>
        <w:t xml:space="preserve">    return [self GET:URLStr parameters:parameters headers:nil progress:^(NSProgress * _Nonnull downloadProgress) {</w:t>
      </w:r>
      <w:r>
        <w:rPr>
          <w:sz w:val="20"/>
        </w:rPr>
        <w:br w:type="textWrapping"/>
      </w:r>
      <w:r>
        <w:rPr>
          <w:sz w:val="20"/>
        </w:rPr>
        <w:t xml:space="preserve">    } success:^(NSURLSessionDataTask * _Nonnull task, id  _Nullable responseObject) {</w:t>
      </w:r>
      <w:r>
        <w:rPr>
          <w:sz w:val="20"/>
        </w:rPr>
        <w:br w:type="textWrapping"/>
      </w:r>
      <w:r>
        <w:rPr>
          <w:sz w:val="20"/>
        </w:rPr>
        <w:t xml:space="preserve">        if (successBlock != nil) {</w:t>
      </w:r>
      <w:r>
        <w:rPr>
          <w:sz w:val="20"/>
        </w:rPr>
        <w:br w:type="textWrapping"/>
      </w:r>
      <w:r>
        <w:rPr>
          <w:sz w:val="20"/>
        </w:rPr>
        <w:t xml:space="preserve">            successBlock(responseObject);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failure:^(NSURLSessionDataTask * _Nullable task, 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    if (error.code == -1009) {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showErrorWithStatus: @"无网络连接!"];</w:t>
      </w:r>
      <w:r>
        <w:rPr>
          <w:sz w:val="20"/>
        </w:rPr>
        <w:br w:type="textWrapping"/>
      </w:r>
      <w:r>
        <w:rPr>
          <w:sz w:val="20"/>
        </w:rPr>
        <w:t xml:space="preserve">        } else if(error.code == -1001) {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showErrorWithStatus: @"网络请求超时!"];</w:t>
      </w:r>
      <w:r>
        <w:rPr>
          <w:sz w:val="20"/>
        </w:rPr>
        <w:br w:type="textWrapping"/>
      </w:r>
      <w:r>
        <w:rPr>
          <w:sz w:val="20"/>
        </w:rPr>
        <w:t xml:space="preserve">        } else {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showErrorWithStatus: @"网络请求失败!"];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(failedBlock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failedBlock(error);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(NSURLSessionDataTask *)POSTWithURLStr:(NSString *)URLStr parameters:(id)parameters success:(void (^)(id))successBlock failed:(void (^)(NSError *error))failedBlock {</w:t>
      </w:r>
      <w:r>
        <w:rPr>
          <w:sz w:val="20"/>
        </w:rPr>
        <w:br w:type="textWrapping"/>
      </w:r>
      <w:r>
        <w:rPr>
          <w:sz w:val="20"/>
        </w:rPr>
        <w:t xml:space="preserve">    return [self POST:URLStr parameters:parameters headers:@{@"device-no": [[[UIDevice currentDevice] identifierForVendor] UUIDString]} progress:^(NSProgress * _Nonnull uploadProgress) {</w:t>
      </w:r>
      <w:r>
        <w:rPr>
          <w:sz w:val="20"/>
        </w:rPr>
        <w:br w:type="textWrapping"/>
      </w:r>
      <w:r>
        <w:rPr>
          <w:sz w:val="20"/>
        </w:rPr>
        <w:t xml:space="preserve">    } success:^(NSURLSessionDataTask * _Nonnull task, id  _Nullable responseObject) {</w:t>
      </w:r>
      <w:r>
        <w:rPr>
          <w:sz w:val="20"/>
        </w:rPr>
        <w:br w:type="textWrapping"/>
      </w:r>
      <w:r>
        <w:rPr>
          <w:sz w:val="20"/>
        </w:rPr>
        <w:t xml:space="preserve">        [self logDebugInfoWithUrl:[self.baseURL.absoluteString stringByAppendingString:URLStr] parameters:parameters response:responseObject error:nil];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 =[NSString stringWithFormat:@"%@", responseObject[@"errcode"]];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isEqualToString:@"10003"]||[errcode isEqualToString:@"10005"]) {</w:t>
      </w:r>
      <w:r>
        <w:rPr>
          <w:sz w:val="20"/>
        </w:rPr>
        <w:br w:type="textWrapping"/>
      </w:r>
      <w:r>
        <w:rPr>
          <w:sz w:val="20"/>
        </w:rPr>
        <w:t xml:space="preserve">            [kUserDefaults setObject:nil forKey:LWMPsdKey];</w:t>
      </w:r>
      <w:r>
        <w:rPr>
          <w:sz w:val="20"/>
        </w:rPr>
        <w:br w:type="textWrapping"/>
      </w:r>
      <w:r>
        <w:rPr>
          <w:sz w:val="20"/>
        </w:rPr>
        <w:t xml:space="preserve">            [kUserDefaults synchronize];</w:t>
      </w:r>
      <w:r>
        <w:rPr>
          <w:sz w:val="20"/>
        </w:rPr>
        <w:br w:type="textWrapping"/>
      </w:r>
      <w:r>
        <w:rPr>
          <w:sz w:val="20"/>
        </w:rPr>
        <w:t xml:space="preserve">            if([[UIApplication sharedApplication].keyWindow.rootViewController isKindOfClass:[LWMLoginVC class]]){</w:t>
      </w:r>
      <w:r>
        <w:rPr>
          <w:sz w:val="20"/>
        </w:rPr>
        <w:br w:type="textWrapping"/>
      </w:r>
      <w:r>
        <w:rPr>
          <w:sz w:val="20"/>
        </w:rPr>
        <w:t xml:space="preserve">                [SVProgressHUD showImage:[UIImage imageNamed:@""] status: @"密码错误"];</w:t>
      </w:r>
      <w:r>
        <w:rPr>
          <w:sz w:val="20"/>
        </w:rPr>
        <w:br w:type="textWrapping"/>
      </w:r>
      <w:r>
        <w:rPr>
          <w:sz w:val="20"/>
        </w:rPr>
        <w:t xml:space="preserve">                return;</w:t>
      </w:r>
      <w:r>
        <w:rPr>
          <w:sz w:val="20"/>
        </w:rPr>
        <w:br w:type="textWrapping"/>
      </w:r>
    </w:p>
    <w:p w14:paraId="33407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9C62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"LWMPlayerManager.h"</w:t>
      </w:r>
      <w:r>
        <w:rPr>
          <w:sz w:val="20"/>
        </w:rPr>
        <w:br w:type="textWrapping"/>
      </w:r>
      <w:r>
        <w:rPr>
          <w:sz w:val="20"/>
        </w:rPr>
        <w:t>#import &lt;AVFoundation/AVFoundation.h&gt;</w:t>
      </w:r>
      <w:r>
        <w:rPr>
          <w:sz w:val="20"/>
        </w:rPr>
        <w:br w:type="textWrapping"/>
      </w:r>
      <w:r>
        <w:rPr>
          <w:sz w:val="20"/>
        </w:rPr>
        <w:t>@interface LWMPlayerManager()&lt;AVAudioPlayerDelegate&gt;</w:t>
      </w:r>
      <w:r>
        <w:rPr>
          <w:sz w:val="20"/>
        </w:rPr>
        <w:br w:type="textWrapping"/>
      </w:r>
      <w:r>
        <w:rPr>
          <w:sz w:val="20"/>
        </w:rPr>
        <w:t>@property (strong, nonatomic) AVAudioPlayer *audioPlayer;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LWMPlayerManager</w:t>
      </w:r>
      <w:r>
        <w:rPr>
          <w:sz w:val="20"/>
        </w:rPr>
        <w:br w:type="textWrapping"/>
      </w:r>
      <w:r>
        <w:rPr>
          <w:sz w:val="20"/>
        </w:rPr>
        <w:t>+ (id)sharedPlayerManager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static LWMPlayerManager *playerManager;</w:t>
      </w:r>
      <w:r>
        <w:rPr>
          <w:sz w:val="20"/>
        </w:rPr>
        <w:br w:type="textWrapping"/>
      </w:r>
      <w:r>
        <w:rPr>
          <w:sz w:val="20"/>
        </w:rPr>
        <w:t xml:space="preserve">    static dispatch_once_t onceToken;</w:t>
      </w:r>
      <w:r>
        <w:rPr>
          <w:sz w:val="20"/>
        </w:rPr>
        <w:br w:type="textWrapping"/>
      </w:r>
      <w:r>
        <w:rPr>
          <w:sz w:val="20"/>
        </w:rPr>
        <w:t xml:space="preserve">    dispatch_once(&amp;onceToken, ^{</w:t>
      </w:r>
      <w:r>
        <w:rPr>
          <w:sz w:val="20"/>
        </w:rPr>
        <w:br w:type="textWrapping"/>
      </w:r>
      <w:r>
        <w:rPr>
          <w:sz w:val="20"/>
        </w:rPr>
        <w:t xml:space="preserve">        playerManager = [[LWMPlayerManager alloc] init];</w:t>
      </w:r>
      <w:r>
        <w:rPr>
          <w:sz w:val="20"/>
        </w:rPr>
        <w:br w:type="textWrapping"/>
      </w:r>
      <w:r>
        <w:rPr>
          <w:sz w:val="20"/>
        </w:rPr>
        <w:t xml:space="preserve">    });</w:t>
      </w:r>
      <w:r>
        <w:rPr>
          <w:sz w:val="20"/>
        </w:rPr>
        <w:br w:type="textWrapping"/>
      </w:r>
      <w:r>
        <w:rPr>
          <w:sz w:val="20"/>
        </w:rPr>
        <w:t xml:space="preserve">    return playerManager;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(void)play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[self.audioPlayer stop];</w:t>
      </w:r>
      <w:r>
        <w:rPr>
          <w:sz w:val="20"/>
        </w:rPr>
        <w:br w:type="textWrapping"/>
      </w:r>
      <w:r>
        <w:rPr>
          <w:sz w:val="20"/>
        </w:rPr>
        <w:t xml:space="preserve">    [self.audioPlayer play];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(void)stop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(self.audioPlayer) {</w:t>
      </w:r>
      <w:r>
        <w:rPr>
          <w:sz w:val="20"/>
        </w:rPr>
        <w:br w:type="textWrapping"/>
      </w:r>
      <w:r>
        <w:rPr>
          <w:sz w:val="20"/>
        </w:rPr>
        <w:t xml:space="preserve">        [self.audioPlayer stop];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(BOOL)isPlaying{</w:t>
      </w:r>
      <w:r>
        <w:rPr>
          <w:sz w:val="20"/>
        </w:rPr>
        <w:br w:type="textWrapping"/>
      </w:r>
      <w:r>
        <w:rPr>
          <w:sz w:val="20"/>
        </w:rPr>
        <w:t xml:space="preserve">    return self.audioPlayer.isPlaying;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-(void)setNumberOfLoops:(NSInteger )loops{</w:t>
      </w:r>
      <w:r>
        <w:rPr>
          <w:sz w:val="20"/>
        </w:rPr>
        <w:br w:type="textWrapping"/>
      </w:r>
      <w:r>
        <w:rPr>
          <w:sz w:val="20"/>
        </w:rPr>
        <w:t xml:space="preserve">    self.audioPlayer.numberOfLoops = loops;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(void)setplayData:(NSData *)data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NSError *error;</w:t>
      </w:r>
      <w:r>
        <w:rPr>
          <w:sz w:val="20"/>
        </w:rPr>
        <w:br w:type="textWrapping"/>
      </w:r>
      <w:r>
        <w:rPr>
          <w:sz w:val="20"/>
        </w:rPr>
        <w:t xml:space="preserve">    if (self.audioPlayer != nil) {</w:t>
      </w:r>
      <w:r>
        <w:rPr>
          <w:sz w:val="20"/>
        </w:rPr>
        <w:br w:type="textWrapping"/>
      </w:r>
      <w:r>
        <w:rPr>
          <w:sz w:val="20"/>
        </w:rPr>
        <w:t xml:space="preserve">        self.audioPlayer = nil;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self.audioPlayer = [[AVAudioPlayer alloc] initWithData:data error:&amp;error];</w:t>
      </w:r>
      <w:r>
        <w:rPr>
          <w:sz w:val="20"/>
        </w:rPr>
        <w:br w:type="textWrapping"/>
      </w:r>
      <w:r>
        <w:rPr>
          <w:sz w:val="20"/>
        </w:rPr>
        <w:t xml:space="preserve">    [self.audioPlayer prepareToPlay];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(void)playWithFileName:(NSString *)name loops:(NSInteger )loops{</w:t>
      </w:r>
      <w:r>
        <w:rPr>
          <w:sz w:val="20"/>
        </w:rPr>
        <w:br w:type="textWrapping"/>
      </w:r>
      <w:r>
        <w:rPr>
          <w:sz w:val="20"/>
        </w:rPr>
        <w:t xml:space="preserve">    if (name &amp;&amp; name.length &gt; 0 &amp;&amp; loops &gt;= 0) {</w:t>
      </w:r>
      <w:r>
        <w:rPr>
          <w:sz w:val="20"/>
        </w:rPr>
        <w:br w:type="textWrapping"/>
      </w:r>
      <w:r>
        <w:rPr>
          <w:sz w:val="20"/>
        </w:rPr>
        <w:t xml:space="preserve">        NSString *path = [[NSBundle mainBundle] pathForResource:name ofType:nil];</w:t>
      </w:r>
      <w:r>
        <w:rPr>
          <w:sz w:val="20"/>
        </w:rPr>
        <w:br w:type="textWrapping"/>
      </w:r>
      <w:r>
        <w:rPr>
          <w:sz w:val="20"/>
        </w:rPr>
        <w:t xml:space="preserve">        NSData *data = [NSData dataWithContentsOfFile:path];</w:t>
      </w:r>
      <w:r>
        <w:rPr>
          <w:sz w:val="20"/>
        </w:rPr>
        <w:br w:type="textWrapping"/>
      </w:r>
      <w:r>
        <w:rPr>
          <w:sz w:val="20"/>
        </w:rPr>
        <w:t xml:space="preserve">        [self setplayData:data];</w:t>
      </w:r>
      <w:r>
        <w:rPr>
          <w:sz w:val="20"/>
        </w:rPr>
        <w:br w:type="textWrapping"/>
      </w:r>
      <w:r>
        <w:rPr>
          <w:sz w:val="20"/>
        </w:rPr>
        <w:t xml:space="preserve">        [self setNumberOfLoops:loops];</w:t>
      </w:r>
      <w:r>
        <w:rPr>
          <w:sz w:val="20"/>
        </w:rPr>
        <w:br w:type="textWrapping"/>
      </w:r>
      <w:r>
        <w:rPr>
          <w:sz w:val="20"/>
        </w:rPr>
        <w:t xml:space="preserve">        self.audioPlayer.volume = 1.0;//播放器的音频增益，值：0.0～1.0</w:t>
      </w:r>
      <w:r>
        <w:rPr>
          <w:sz w:val="20"/>
        </w:rPr>
        <w:br w:type="textWrapping"/>
      </w:r>
      <w:r>
        <w:rPr>
          <w:sz w:val="20"/>
        </w:rPr>
        <w:t xml:space="preserve">        [self play];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</w:p>
    <w:p w14:paraId="356BD7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2B42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"LWMPromptView.h"</w:t>
      </w:r>
      <w:r>
        <w:rPr>
          <w:sz w:val="20"/>
        </w:rPr>
        <w:br w:type="textWrapping"/>
      </w:r>
      <w:r>
        <w:rPr>
          <w:sz w:val="20"/>
        </w:rPr>
        <w:t>#import "XFZTextView.h"</w:t>
      </w:r>
      <w:r>
        <w:rPr>
          <w:sz w:val="20"/>
        </w:rPr>
        <w:br w:type="textWrapping"/>
      </w:r>
      <w:r>
        <w:rPr>
          <w:sz w:val="20"/>
        </w:rPr>
        <w:t>@interface LWMPromptView() &lt;UIGestureRecognizerDelegate&gt;</w:t>
      </w:r>
      <w:r>
        <w:rPr>
          <w:sz w:val="20"/>
        </w:rPr>
        <w:br w:type="textWrapping"/>
      </w:r>
      <w:r>
        <w:rPr>
          <w:sz w:val="20"/>
        </w:rPr>
        <w:t>@property (nonatomic, strong) UIView * backgroundView;</w:t>
      </w:r>
      <w:r>
        <w:rPr>
          <w:sz w:val="20"/>
        </w:rPr>
        <w:br w:type="textWrapping"/>
      </w:r>
      <w:r>
        <w:rPr>
          <w:sz w:val="20"/>
        </w:rPr>
        <w:t>@property (nonatomic, strong) UILabel *titleLabel;</w:t>
      </w:r>
      <w:r>
        <w:rPr>
          <w:sz w:val="20"/>
        </w:rPr>
        <w:br w:type="textWrapping"/>
      </w:r>
      <w:r>
        <w:rPr>
          <w:sz w:val="20"/>
        </w:rPr>
        <w:t>@property (nonatomic, strong) XFZTextView *textView;</w:t>
      </w:r>
      <w:r>
        <w:rPr>
          <w:sz w:val="20"/>
        </w:rPr>
        <w:br w:type="textWrapping"/>
      </w:r>
      <w:r>
        <w:rPr>
          <w:sz w:val="20"/>
        </w:rPr>
        <w:t>@property (nonatomic, strong) UIView *lineView;</w:t>
      </w:r>
      <w:r>
        <w:rPr>
          <w:sz w:val="20"/>
        </w:rPr>
        <w:br w:type="textWrapping"/>
      </w:r>
      <w:r>
        <w:rPr>
          <w:sz w:val="20"/>
        </w:rPr>
        <w:t>@property (nonatomic, strong) UIButton *cancelbtn;</w:t>
      </w:r>
      <w:r>
        <w:rPr>
          <w:sz w:val="20"/>
        </w:rPr>
        <w:br w:type="textWrapping"/>
      </w:r>
      <w:r>
        <w:rPr>
          <w:sz w:val="20"/>
        </w:rPr>
        <w:t>@property (nonatomic, strong) UIButton *confirmbtn;</w:t>
      </w:r>
      <w:r>
        <w:rPr>
          <w:sz w:val="20"/>
        </w:rPr>
        <w:br w:type="textWrapping"/>
      </w:r>
      <w:r>
        <w:rPr>
          <w:sz w:val="20"/>
        </w:rPr>
        <w:t>@property (nonatomic, copy) void(^confirmbtnClickHandle)(NSString *);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LWMPromptView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(instancetype)initWithCancelCabinetWithConfirmbtnClickHandle: (void(^ __nullable)(NSString *))confirmbtnClickHandle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_confirmbtnClickHandle = confirmbtnClickHandle;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[self.layer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    [self.layer setCornerRadius:4.0];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    [self.backgroundView addSubview:self];</w:t>
      </w:r>
      <w:r>
        <w:rPr>
          <w:sz w:val="20"/>
        </w:rPr>
        <w:br w:type="textWrapping"/>
      </w:r>
      <w:r>
        <w:rPr>
          <w:sz w:val="20"/>
        </w:rPr>
        <w:t xml:space="preserve">        [self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make.left.equalTo(self.backgroundView).offset(lwm_layoutWH(48));</w:t>
      </w:r>
      <w:r>
        <w:rPr>
          <w:sz w:val="20"/>
        </w:rPr>
        <w:br w:type="textWrapping"/>
      </w:r>
      <w:r>
        <w:rPr>
          <w:sz w:val="20"/>
        </w:rPr>
        <w:t xml:space="preserve">            make.right.equalTo(self.backgroundView).offset(-lwm_layoutWH(48));</w:t>
      </w:r>
      <w:r>
        <w:rPr>
          <w:sz w:val="20"/>
        </w:rPr>
        <w:br w:type="textWrapping"/>
      </w:r>
      <w:r>
        <w:rPr>
          <w:sz w:val="20"/>
        </w:rPr>
        <w:t xml:space="preserve">            make.center.equalTo(self.backgroundView);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    [[NSNotificationCenter defaultCenter] addObserver:self selector:@selector(keyboardWillShow:) name:UIKeyboardWillShowNotification object:nil];</w:t>
      </w:r>
      <w:r>
        <w:rPr>
          <w:sz w:val="20"/>
        </w:rPr>
        <w:br w:type="textWrapping"/>
      </w:r>
      <w:r>
        <w:rPr>
          <w:sz w:val="20"/>
        </w:rPr>
        <w:t xml:space="preserve">        [[NSNotificationCenter defaultCenter] addObserver:self selector:@selector(keyboardWillHide:) name:UIKeyboardWillHideNotification object:nil];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#pragma mark - event response</w:t>
      </w:r>
      <w:r>
        <w:rPr>
          <w:sz w:val="20"/>
        </w:rPr>
        <w:br w:type="textWrapping"/>
      </w:r>
      <w:r>
        <w:rPr>
          <w:sz w:val="20"/>
        </w:rPr>
        <w:t>- (void)clickCancelbtn{</w:t>
      </w:r>
      <w:r>
        <w:rPr>
          <w:sz w:val="20"/>
        </w:rPr>
        <w:br w:type="textWrapping"/>
      </w:r>
      <w:r>
        <w:rPr>
          <w:sz w:val="20"/>
        </w:rPr>
        <w:t xml:space="preserve">    [self dismiss];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(void)clickConfirmBtn{</w:t>
      </w:r>
      <w:r>
        <w:rPr>
          <w:sz w:val="20"/>
        </w:rPr>
        <w:br w:type="textWrapping"/>
      </w:r>
      <w:r>
        <w:rPr>
          <w:sz w:val="20"/>
        </w:rPr>
        <w:t xml:space="preserve">    if (self.textView.textView.text.length == 0)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showErrorWithStatus:@"请输入取消原因"];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[self dismiss];</w:t>
      </w:r>
      <w:r>
        <w:rPr>
          <w:sz w:val="20"/>
        </w:rPr>
        <w:br w:type="textWrapping"/>
      </w:r>
      <w:r>
        <w:rPr>
          <w:sz w:val="20"/>
        </w:rPr>
        <w:t xml:space="preserve">    if (self.confirmbtnClickHandle){</w:t>
      </w:r>
      <w:r>
        <w:rPr>
          <w:sz w:val="20"/>
        </w:rPr>
        <w:br w:type="textWrapping"/>
      </w:r>
      <w:r>
        <w:rPr>
          <w:sz w:val="20"/>
        </w:rPr>
        <w:t xml:space="preserve">        self.confirmbtnClickHandle(self.textView.textView.text);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UIGestureRecognizerDelegate</w:t>
      </w:r>
      <w:r>
        <w:rPr>
          <w:sz w:val="20"/>
        </w:rPr>
        <w:br w:type="textWrapping"/>
      </w:r>
      <w:r>
        <w:rPr>
          <w:sz w:val="20"/>
        </w:rPr>
        <w:t>- (BOOL)gestureRecognizerShouldBegin:(UIGestureRecognizer *)gestureRecognizer {</w:t>
      </w:r>
      <w:r>
        <w:rPr>
          <w:sz w:val="20"/>
        </w:rPr>
        <w:br w:type="textWrapping"/>
      </w:r>
      <w:r>
        <w:rPr>
          <w:sz w:val="20"/>
        </w:rPr>
        <w:t xml:space="preserve">    CGPoint point = [gestureRecognizer locationInView:self.backgroundView];</w:t>
      </w:r>
      <w:r>
        <w:rPr>
          <w:sz w:val="20"/>
        </w:rPr>
        <w:br w:type="textWrapping"/>
      </w:r>
      <w:r>
        <w:rPr>
          <w:sz w:val="20"/>
        </w:rPr>
        <w:t xml:space="preserve">    point = [self.backgroundView.layer convertPoint:point toLayer:self.layer];</w:t>
      </w:r>
      <w:r>
        <w:rPr>
          <w:sz w:val="20"/>
        </w:rPr>
        <w:br w:type="textWrapping"/>
      </w:r>
    </w:p>
    <w:p w14:paraId="03AD43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FCE9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 xml:space="preserve"> 调度接口专用</w:t>
      </w:r>
      <w:r>
        <w:rPr>
          <w:sz w:val="20"/>
        </w:rPr>
        <w:br w:type="textWrapping"/>
      </w:r>
      <w:r>
        <w:rPr>
          <w:sz w:val="20"/>
        </w:rPr>
        <w:t xml:space="preserve"> lwm_appid = dsad12344354654dsad2wqewq2211</w:t>
      </w:r>
      <w:r>
        <w:rPr>
          <w:sz w:val="20"/>
        </w:rPr>
        <w:br w:type="textWrapping"/>
      </w:r>
      <w:r>
        <w:rPr>
          <w:sz w:val="20"/>
        </w:rPr>
        <w:t xml:space="preserve"> secret = ashOPKY93L0913SDah11haa1</w:t>
      </w:r>
      <w:r>
        <w:rPr>
          <w:sz w:val="20"/>
        </w:rPr>
        <w:br w:type="textWrapping"/>
      </w:r>
      <w:r>
        <w:rPr>
          <w:sz w:val="20"/>
        </w:rPr>
        <w:t xml:space="preserve"> 配送员app:</w:t>
      </w:r>
      <w:r>
        <w:rPr>
          <w:sz w:val="20"/>
        </w:rPr>
        <w:br w:type="textWrapping"/>
      </w:r>
      <w:r>
        <w:rPr>
          <w:sz w:val="20"/>
        </w:rPr>
        <w:t xml:space="preserve"> lwm_appid = dsadKjknkLLjjj113997dg89adg</w:t>
      </w:r>
      <w:r>
        <w:rPr>
          <w:sz w:val="20"/>
        </w:rPr>
        <w:br w:type="textWrapping"/>
      </w:r>
      <w:r>
        <w:rPr>
          <w:sz w:val="20"/>
        </w:rPr>
        <w:t xml:space="preserve"> secret = #sddjkHU@#113341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"NSString+ShaneZhang.h"</w:t>
      </w:r>
      <w:r>
        <w:rPr>
          <w:sz w:val="20"/>
        </w:rPr>
        <w:br w:type="textWrapping"/>
      </w:r>
      <w:r>
        <w:rPr>
          <w:sz w:val="20"/>
        </w:rPr>
        <w:t>@implementation LWMSign</w:t>
      </w:r>
      <w:r>
        <w:rPr>
          <w:sz w:val="20"/>
        </w:rPr>
        <w:br w:type="textWrapping"/>
      </w:r>
      <w:r>
        <w:rPr>
          <w:sz w:val="20"/>
        </w:rPr>
        <w:t>+ (NSMutableDictionary *)getNewSign:(NSMutableArray *)array type:(NSString *)type {</w:t>
      </w:r>
      <w:r>
        <w:rPr>
          <w:sz w:val="20"/>
        </w:rPr>
        <w:br w:type="textWrapping"/>
      </w:r>
      <w:r>
        <w:rPr>
          <w:sz w:val="20"/>
        </w:rPr>
        <w:t xml:space="preserve">    NSString *lwm_appid = LWMAPPID;</w:t>
      </w:r>
      <w:r>
        <w:rPr>
          <w:sz w:val="20"/>
        </w:rPr>
        <w:br w:type="textWrapping"/>
      </w:r>
      <w:r>
        <w:rPr>
          <w:sz w:val="20"/>
        </w:rPr>
        <w:t xml:space="preserve">    NSString *secret = LWMSecret;</w:t>
      </w:r>
      <w:r>
        <w:rPr>
          <w:sz w:val="20"/>
        </w:rPr>
        <w:br w:type="textWrapping"/>
      </w:r>
      <w:r>
        <w:rPr>
          <w:sz w:val="20"/>
        </w:rPr>
        <w:t xml:space="preserve">    if ([type isEqualToString:@"dispatchapi"]) {</w:t>
      </w:r>
      <w:r>
        <w:rPr>
          <w:sz w:val="20"/>
        </w:rPr>
        <w:br w:type="textWrapping"/>
      </w:r>
      <w:r>
        <w:rPr>
          <w:sz w:val="20"/>
        </w:rPr>
        <w:t xml:space="preserve">        lwm_appid = @"dsad12344354654dsad2wqewq2211";</w:t>
      </w:r>
      <w:r>
        <w:rPr>
          <w:sz w:val="20"/>
        </w:rPr>
        <w:br w:type="textWrapping"/>
      </w:r>
      <w:r>
        <w:rPr>
          <w:sz w:val="20"/>
        </w:rPr>
        <w:t xml:space="preserve">        secret = @"ashOPKY93L0913SDah11haa1";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NSString *username = [LWMSign getUsername];</w:t>
      </w:r>
      <w:r>
        <w:rPr>
          <w:sz w:val="20"/>
        </w:rPr>
        <w:br w:type="textWrapping"/>
      </w:r>
      <w:r>
        <w:rPr>
          <w:sz w:val="20"/>
        </w:rPr>
        <w:t xml:space="preserve">    NSString *timestamp = [LWMSign getTimesTamp];</w:t>
      </w:r>
      <w:r>
        <w:rPr>
          <w:sz w:val="20"/>
        </w:rPr>
        <w:br w:type="textWrapping"/>
      </w:r>
      <w:r>
        <w:rPr>
          <w:sz w:val="20"/>
        </w:rPr>
        <w:t xml:space="preserve">    NSString *nonce = [LWMSign getRandomStrings];</w:t>
      </w:r>
      <w:r>
        <w:rPr>
          <w:sz w:val="20"/>
        </w:rPr>
        <w:br w:type="textWrapping"/>
      </w:r>
      <w:r>
        <w:rPr>
          <w:sz w:val="20"/>
        </w:rPr>
        <w:t xml:space="preserve">    NSString *isOem = [(NSString *)kAppIdentifie isEqualToString:@"LWM"] ? @"0" : @"1";</w:t>
      </w:r>
      <w:r>
        <w:rPr>
          <w:sz w:val="20"/>
        </w:rPr>
        <w:br w:type="textWrapping"/>
      </w:r>
      <w:r>
        <w:rPr>
          <w:sz w:val="20"/>
        </w:rPr>
        <w:t xml:space="preserve">    NSString *admin_id = kAdmin_ID;</w:t>
      </w:r>
      <w:r>
        <w:rPr>
          <w:sz w:val="20"/>
        </w:rPr>
        <w:br w:type="textWrapping"/>
      </w:r>
      <w:r>
        <w:rPr>
          <w:sz w:val="20"/>
        </w:rPr>
        <w:t xml:space="preserve">    NSString *lwm_appidString = [NSString stringWithFormat:@"lwm_appid=%@",lwm_appid];</w:t>
      </w:r>
      <w:r>
        <w:rPr>
          <w:sz w:val="20"/>
        </w:rPr>
        <w:br w:type="textWrapping"/>
      </w:r>
      <w:r>
        <w:rPr>
          <w:sz w:val="20"/>
        </w:rPr>
        <w:t xml:space="preserve">    NSString *usernameString = [NSString stringWithFormat:@"username=%@",[username encodeParameter]];</w:t>
      </w:r>
      <w:r>
        <w:rPr>
          <w:sz w:val="20"/>
        </w:rPr>
        <w:br w:type="textWrapping"/>
      </w:r>
      <w:r>
        <w:rPr>
          <w:sz w:val="20"/>
        </w:rPr>
        <w:t xml:space="preserve">    NSString *timestampString  = [NSString stringWithFormat:@"timestamp=%@",timestamp];</w:t>
      </w:r>
      <w:r>
        <w:rPr>
          <w:sz w:val="20"/>
        </w:rPr>
        <w:br w:type="textWrapping"/>
      </w:r>
      <w:r>
        <w:rPr>
          <w:sz w:val="20"/>
        </w:rPr>
        <w:t xml:space="preserve">    NSString *nonceString  = [NSString stringWithFormat:@"nonce=%@",nonce];</w:t>
      </w:r>
      <w:r>
        <w:rPr>
          <w:sz w:val="20"/>
        </w:rPr>
        <w:br w:type="textWrapping"/>
      </w:r>
      <w:r>
        <w:rPr>
          <w:sz w:val="20"/>
        </w:rPr>
        <w:t xml:space="preserve">    NSString *lwm_sess_tokenString = [NSString stringWithFormat:@"lwm_sess_token=%@", LWM_sess_token];</w:t>
      </w:r>
      <w:r>
        <w:rPr>
          <w:sz w:val="20"/>
        </w:rPr>
        <w:br w:type="textWrapping"/>
      </w:r>
      <w:r>
        <w:rPr>
          <w:sz w:val="20"/>
        </w:rPr>
        <w:t xml:space="preserve">    NSString *isOemString = [NSString stringWithFormat:@"isOem=%@",isOem];</w:t>
      </w:r>
      <w:r>
        <w:rPr>
          <w:sz w:val="20"/>
        </w:rPr>
        <w:br w:type="textWrapping"/>
      </w:r>
      <w:r>
        <w:rPr>
          <w:sz w:val="20"/>
        </w:rPr>
        <w:t xml:space="preserve">    NSString *admin_idString =  [NSString stringWithFormat:@"admin_id=%@",admin_id];</w:t>
      </w:r>
      <w:r>
        <w:rPr>
          <w:sz w:val="20"/>
        </w:rPr>
        <w:br w:type="textWrapping"/>
      </w:r>
      <w:r>
        <w:rPr>
          <w:sz w:val="20"/>
        </w:rPr>
        <w:t xml:space="preserve">    [array addObject:usernameString];</w:t>
      </w:r>
      <w:r>
        <w:rPr>
          <w:sz w:val="20"/>
        </w:rPr>
        <w:br w:type="textWrapping"/>
      </w:r>
      <w:r>
        <w:rPr>
          <w:sz w:val="20"/>
        </w:rPr>
        <w:t xml:space="preserve">    [array addObject:timestampString];</w:t>
      </w:r>
      <w:r>
        <w:rPr>
          <w:sz w:val="20"/>
        </w:rPr>
        <w:br w:type="textWrapping"/>
      </w:r>
      <w:r>
        <w:rPr>
          <w:sz w:val="20"/>
        </w:rPr>
        <w:t xml:space="preserve">    [array addObject:nonceString];</w:t>
      </w:r>
      <w:r>
        <w:rPr>
          <w:sz w:val="20"/>
        </w:rPr>
        <w:br w:type="textWrapping"/>
      </w:r>
      <w:r>
        <w:rPr>
          <w:sz w:val="20"/>
        </w:rPr>
        <w:t xml:space="preserve">    [array addObject:lwm_sess_tokenString];</w:t>
      </w:r>
      <w:r>
        <w:rPr>
          <w:sz w:val="20"/>
        </w:rPr>
        <w:br w:type="textWrapping"/>
      </w:r>
      <w:r>
        <w:rPr>
          <w:sz w:val="20"/>
        </w:rPr>
        <w:t xml:space="preserve">    [array addObject:lwm_appidString];</w:t>
      </w:r>
      <w:r>
        <w:rPr>
          <w:sz w:val="20"/>
        </w:rPr>
        <w:br w:type="textWrapping"/>
      </w:r>
      <w:r>
        <w:rPr>
          <w:sz w:val="20"/>
        </w:rPr>
        <w:t xml:space="preserve">    [array addObject:isOemString];</w:t>
      </w:r>
      <w:r>
        <w:rPr>
          <w:sz w:val="20"/>
        </w:rPr>
        <w:br w:type="textWrapping"/>
      </w:r>
      <w:r>
        <w:rPr>
          <w:sz w:val="20"/>
        </w:rPr>
        <w:t xml:space="preserve">    [array addObject:admin_idString];</w:t>
      </w:r>
      <w:r>
        <w:rPr>
          <w:sz w:val="20"/>
        </w:rPr>
        <w:br w:type="textWrapping"/>
      </w:r>
      <w:r>
        <w:rPr>
          <w:sz w:val="20"/>
        </w:rPr>
        <w:t xml:space="preserve">    NSArray *newArray = [array sortedArrayUsingSelector:@selector(compare:)];</w:t>
      </w:r>
      <w:r>
        <w:rPr>
          <w:sz w:val="20"/>
        </w:rPr>
        <w:br w:type="textWrapping"/>
      </w:r>
      <w:r>
        <w:rPr>
          <w:sz w:val="20"/>
        </w:rPr>
        <w:t xml:space="preserve">    NSUserDefaults *defaults = [NSUserDefaults standardUserDefaults];</w:t>
      </w:r>
      <w:r>
        <w:rPr>
          <w:sz w:val="20"/>
        </w:rPr>
        <w:br w:type="textWrapping"/>
      </w:r>
      <w:r>
        <w:rPr>
          <w:sz w:val="20"/>
        </w:rPr>
        <w:t xml:space="preserve">    NSString *passwd = [defaults objectForKey:LWMPsdKey];</w:t>
      </w:r>
      <w:r>
        <w:rPr>
          <w:sz w:val="20"/>
        </w:rPr>
        <w:br w:type="textWrapping"/>
      </w:r>
      <w:r>
        <w:rPr>
          <w:sz w:val="20"/>
        </w:rPr>
        <w:t xml:space="preserve">    NSString * sinStr = @"";</w:t>
      </w:r>
      <w:r>
        <w:rPr>
          <w:sz w:val="20"/>
        </w:rPr>
        <w:br w:type="textWrapping"/>
      </w:r>
      <w:r>
        <w:rPr>
          <w:sz w:val="20"/>
        </w:rPr>
        <w:t xml:space="preserve">    for (int i = 0; i &lt; newArray.count;i++) {</w:t>
      </w:r>
      <w:r>
        <w:rPr>
          <w:sz w:val="20"/>
        </w:rPr>
        <w:br w:type="textWrapping"/>
      </w:r>
      <w:r>
        <w:rPr>
          <w:sz w:val="20"/>
        </w:rPr>
        <w:t xml:space="preserve">        NSString *str = newArray[i];</w:t>
      </w:r>
      <w:r>
        <w:rPr>
          <w:sz w:val="20"/>
        </w:rPr>
        <w:br w:type="textWrapping"/>
      </w:r>
      <w:r>
        <w:rPr>
          <w:sz w:val="20"/>
        </w:rPr>
        <w:t xml:space="preserve">        NSString * sinStr1 = [sinStr stringByAppendingString:[NSString stringWithFormat:@"%@&amp;",str]];</w:t>
      </w:r>
      <w:r>
        <w:rPr>
          <w:sz w:val="20"/>
        </w:rPr>
        <w:br w:type="textWrapping"/>
      </w:r>
      <w:r>
        <w:rPr>
          <w:sz w:val="20"/>
        </w:rPr>
        <w:t xml:space="preserve">        sinStr = sinStr1;</w:t>
      </w:r>
      <w:r>
        <w:rPr>
          <w:sz w:val="20"/>
        </w:rPr>
        <w:br w:type="textWrapping"/>
      </w:r>
      <w:r>
        <w:rPr>
          <w:sz w:val="20"/>
        </w:rPr>
        <w:t xml:space="preserve">        if (i == newArray.count - 1) {</w:t>
      </w:r>
      <w:r>
        <w:rPr>
          <w:sz w:val="20"/>
        </w:rPr>
        <w:br w:type="textWrapping"/>
      </w:r>
      <w:r>
        <w:rPr>
          <w:sz w:val="20"/>
        </w:rPr>
        <w:t xml:space="preserve">            sinStr = [sinStr substringToIndex:sinStr.length - 1];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NSString *passwdstr = passwd;</w:t>
      </w:r>
      <w:r>
        <w:rPr>
          <w:sz w:val="20"/>
        </w:rPr>
        <w:br w:type="textWrapping"/>
      </w:r>
      <w:r>
        <w:rPr>
          <w:sz w:val="20"/>
        </w:rPr>
        <w:t xml:space="preserve">    NSString *key = [passwdstr md5FromString].uppercaseString;</w:t>
      </w:r>
      <w:r>
        <w:rPr>
          <w:sz w:val="20"/>
        </w:rPr>
        <w:br w:type="textWrapping"/>
      </w:r>
      <w:r>
        <w:rPr>
          <w:sz w:val="20"/>
        </w:rPr>
        <w:t xml:space="preserve">    NSString *sign = [sinStr stringByAppendingString:key];</w:t>
      </w:r>
      <w:r>
        <w:rPr>
          <w:sz w:val="20"/>
        </w:rPr>
        <w:br w:type="textWrapping"/>
      </w:r>
    </w:p>
    <w:p w14:paraId="1DE14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0E49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"OrderHomeTool.h"</w:t>
      </w:r>
      <w:r>
        <w:rPr>
          <w:sz w:val="20"/>
        </w:rPr>
        <w:br w:type="textWrapping"/>
      </w:r>
      <w:r>
        <w:rPr>
          <w:sz w:val="20"/>
        </w:rPr>
        <w:t>#import "HttpTool.h"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@implementation OrderHomeTool</w:t>
      </w:r>
      <w:r>
        <w:rPr>
          <w:sz w:val="20"/>
        </w:rPr>
        <w:br w:type="textWrapping"/>
      </w:r>
      <w:r>
        <w:rPr>
          <w:sz w:val="20"/>
        </w:rPr>
        <w:t>+(void)getOpenListWithParams:(NSDictionary *)params success:(void(^)(id json))success failure:(void(^)(NSError *error))failure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[HttpTool postWithURL:[API_URL stringByAppendingString:@"/deliveryman/tongchengorder/getopenlist"]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+(void)getpickinglistWithPage:(NSString *)page is_new:(NSString *)is_new success:(void(^)(id json))success failure:(void(^)(NSError *error))failure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*url = [API_URL stringByAppendingString:@"/deliveryman/tongchengorder/getpickinglist"];</w:t>
      </w:r>
      <w:r>
        <w:rPr>
          <w:sz w:val="20"/>
        </w:rPr>
        <w:br w:type="textWrapping"/>
      </w:r>
      <w:r>
        <w:rPr>
          <w:sz w:val="20"/>
        </w:rPr>
        <w:t xml:space="preserve">    NSString *urlString 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*pageString  = [NSString stringWithFormat:@"page=%@",page];</w:t>
      </w:r>
      <w:r>
        <w:rPr>
          <w:sz w:val="20"/>
        </w:rPr>
        <w:br w:type="textWrapping"/>
      </w:r>
      <w:r>
        <w:rPr>
          <w:sz w:val="20"/>
        </w:rPr>
        <w:t xml:space="preserve">    NSString *is_newString  = [NSString stringWithFormat:@"is_new=%@",is_new];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arrayWithObjects:urlString,pageString,is_newString,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setObject:page forKey:@"page"];</w:t>
      </w:r>
      <w:r>
        <w:rPr>
          <w:sz w:val="20"/>
        </w:rPr>
        <w:br w:type="textWrapping"/>
      </w:r>
      <w:r>
        <w:rPr>
          <w:sz w:val="20"/>
        </w:rPr>
        <w:t xml:space="preserve">    [dictM setObject:is_new forKey:@"is_new"];</w:t>
      </w:r>
      <w:r>
        <w:rPr>
          <w:sz w:val="20"/>
        </w:rPr>
        <w:br w:type="textWrapping"/>
      </w:r>
      <w:r>
        <w:rPr>
          <w:sz w:val="20"/>
        </w:rPr>
        <w:t xml:space="preserve">    [HttpTool postWithURL:url 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stringWithFormat:@"%@",json[@"errcode"]];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json[@"errmsg"];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showImage:[UIImage imageNamed:@""] status:message];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(error.code == -1009) {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showErrorWithStatus:@"网络连接失败,请查看网络是否连接正常！"];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 if(error.code == -1001)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showErrorWithStatus:@"网络不给力哦,请重试！"];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showErrorWithStatus:@"获取待取餐订单列表失败"];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</w:p>
    <w:p w14:paraId="4D6EB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"PathSpeechSynthesizer.h"</w:t>
      </w:r>
      <w:r>
        <w:rPr>
          <w:sz w:val="20"/>
        </w:rPr>
        <w:br w:type="textWrapping"/>
      </w:r>
      <w:r>
        <w:rPr>
          <w:sz w:val="20"/>
        </w:rPr>
        <w:t>@interface PathSpeechSynthesizer () &lt;AVSpeechSynthesizerDelegate&gt;</w:t>
      </w:r>
      <w:r>
        <w:rPr>
          <w:sz w:val="20"/>
        </w:rPr>
        <w:br w:type="textWrapping"/>
      </w:r>
      <w:r>
        <w:rPr>
          <w:sz w:val="20"/>
        </w:rPr>
        <w:t>@property (nonatomic, strong, readwrite) AVSpeechSynthesizer *speechSynthesizer;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PathSpeechSynthesizer</w:t>
      </w:r>
      <w:r>
        <w:rPr>
          <w:sz w:val="20"/>
        </w:rPr>
        <w:br w:type="textWrapping"/>
      </w:r>
      <w:r>
        <w:rPr>
          <w:sz w:val="20"/>
        </w:rPr>
        <w:t>+ (instancetype)sharedSpeechSynthesizer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static id sharedInstance = nil;</w:t>
      </w:r>
      <w:r>
        <w:rPr>
          <w:sz w:val="20"/>
        </w:rPr>
        <w:br w:type="textWrapping"/>
      </w:r>
      <w:r>
        <w:rPr>
          <w:sz w:val="20"/>
        </w:rPr>
        <w:t xml:space="preserve">    static dispatch_once_t onceToken;</w:t>
      </w:r>
      <w:r>
        <w:rPr>
          <w:sz w:val="20"/>
        </w:rPr>
        <w:br w:type="textWrapping"/>
      </w:r>
      <w:r>
        <w:rPr>
          <w:sz w:val="20"/>
        </w:rPr>
        <w:t xml:space="preserve">    dispatch_once(&amp;onceToken, ^{</w:t>
      </w:r>
      <w:r>
        <w:rPr>
          <w:sz w:val="20"/>
        </w:rPr>
        <w:br w:type="textWrapping"/>
      </w:r>
      <w:r>
        <w:rPr>
          <w:sz w:val="20"/>
        </w:rPr>
        <w:t xml:space="preserve">        sharedInstance = [[PathSpeechSynthesizer alloc] init];</w:t>
      </w:r>
      <w:r>
        <w:rPr>
          <w:sz w:val="20"/>
        </w:rPr>
        <w:br w:type="textWrapping"/>
      </w:r>
      <w:r>
        <w:rPr>
          <w:sz w:val="20"/>
        </w:rPr>
        <w:t xml:space="preserve">    });</w:t>
      </w:r>
      <w:r>
        <w:rPr>
          <w:sz w:val="20"/>
        </w:rPr>
        <w:br w:type="textWrapping"/>
      </w:r>
      <w:r>
        <w:rPr>
          <w:sz w:val="20"/>
        </w:rPr>
        <w:t xml:space="preserve">    return sharedInstance;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init])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[self buildSpeechSynthesizer];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(void)buildSpeechSynthesizer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([[[UIDevice currentDevice] systemVersion] floatValue] &lt; 7.0)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AVAudioSession *session = [AVAudioSession sharedInstance];</w:t>
      </w:r>
      <w:r>
        <w:rPr>
          <w:sz w:val="20"/>
        </w:rPr>
        <w:br w:type="textWrapping"/>
      </w:r>
      <w:r>
        <w:rPr>
          <w:sz w:val="20"/>
        </w:rPr>
        <w:t xml:space="preserve">    [session setCategory:AVAudioSessionCategoryPlayback withOptions:AVAudioSessionCategoryOptionDuckOthers error:NULL];</w:t>
      </w:r>
      <w:r>
        <w:rPr>
          <w:sz w:val="20"/>
        </w:rPr>
        <w:br w:type="textWrapping"/>
      </w:r>
      <w:r>
        <w:rPr>
          <w:sz w:val="20"/>
        </w:rPr>
        <w:t xml:space="preserve">    self.speechSynthesizer = [[AVSpeechSynthesizer alloc] init];</w:t>
      </w:r>
      <w:r>
        <w:rPr>
          <w:sz w:val="20"/>
        </w:rPr>
        <w:br w:type="textWrapping"/>
      </w:r>
      <w:r>
        <w:rPr>
          <w:sz w:val="20"/>
        </w:rPr>
        <w:t xml:space="preserve">    [self.speechSynthesizer setDelegate:self];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(BOOL)isSpeaking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self.speechSynthesizer.isSpeaking;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(void)speakString:(NSString *)string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(self.speechSynthesizer)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AVSpeechUtterance *aUtterance = [AVSpeechUtterance speechUtteranceWithString:string];</w:t>
      </w:r>
      <w:r>
        <w:rPr>
          <w:sz w:val="20"/>
        </w:rPr>
        <w:br w:type="textWrapping"/>
      </w:r>
      <w:r>
        <w:rPr>
          <w:sz w:val="20"/>
        </w:rPr>
        <w:t xml:space="preserve">        [aUtterance setVoice:[AVSpeechSynthesisVoice voiceWithLanguage:@"zh-CN"]];</w:t>
      </w:r>
      <w:r>
        <w:rPr>
          <w:sz w:val="20"/>
        </w:rPr>
        <w:br w:type="textWrapping"/>
      </w:r>
      <w:r>
        <w:rPr>
          <w:sz w:val="20"/>
        </w:rPr>
        <w:t xml:space="preserve">        aUtterance.volume = 1.0f;</w:t>
      </w:r>
      <w:r>
        <w:rPr>
          <w:sz w:val="20"/>
        </w:rPr>
        <w:br w:type="textWrapping"/>
      </w:r>
      <w:r>
        <w:rPr>
          <w:sz w:val="20"/>
        </w:rPr>
        <w:t xml:space="preserve">        if ([[[UIDevice currentDevice] systemVersion] floatValue] &lt; 8.0)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aUtterance.rate = 0.25;//iOS7设置为0.25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 if ([[[UIDevice currentDevice] systemVersion] floatValue] &lt; 9.0)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</w:p>
    <w:p w14:paraId="1DEE5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4B3A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"SJHNetworkTool.h"</w:t>
      </w:r>
      <w:r>
        <w:rPr>
          <w:sz w:val="20"/>
        </w:rPr>
        <w:br w:type="textWrapping"/>
      </w:r>
      <w:r>
        <w:rPr>
          <w:sz w:val="20"/>
        </w:rPr>
        <w:t>#import "AFNetworking.h"</w:t>
      </w:r>
      <w:r>
        <w:rPr>
          <w:sz w:val="20"/>
        </w:rPr>
        <w:br w:type="textWrapping"/>
      </w:r>
      <w:r>
        <w:rPr>
          <w:sz w:val="20"/>
        </w:rPr>
        <w:t>@implementation SJHNetworkTool</w:t>
      </w:r>
      <w:r>
        <w:rPr>
          <w:sz w:val="20"/>
        </w:rPr>
        <w:br w:type="textWrapping"/>
      </w:r>
      <w:r>
        <w:rPr>
          <w:sz w:val="20"/>
        </w:rPr>
        <w:t>+ (void)POSTWithURLStr:(NSString *)URLStr</w:t>
      </w:r>
      <w:r>
        <w:rPr>
          <w:sz w:val="20"/>
        </w:rPr>
        <w:br w:type="textWrapping"/>
      </w:r>
      <w:r>
        <w:rPr>
          <w:sz w:val="20"/>
        </w:rPr>
        <w:t xml:space="preserve">            parameters:(id __nullable)parameters</w:t>
      </w:r>
      <w:r>
        <w:rPr>
          <w:sz w:val="20"/>
        </w:rPr>
        <w:br w:type="textWrapping"/>
      </w:r>
      <w:r>
        <w:rPr>
          <w:sz w:val="20"/>
        </w:rPr>
        <w:t xml:space="preserve">               success:(void(^)(id responseObject))successBlock</w:t>
      </w:r>
      <w:r>
        <w:rPr>
          <w:sz w:val="20"/>
        </w:rPr>
        <w:br w:type="textWrapping"/>
      </w:r>
      <w:r>
        <w:rPr>
          <w:sz w:val="20"/>
        </w:rPr>
        <w:t xml:space="preserve">                failed:(void(^)(NSError *error))failedBlock {</w:t>
      </w:r>
      <w:r>
        <w:rPr>
          <w:sz w:val="20"/>
        </w:rPr>
        <w:br w:type="textWrapping"/>
      </w:r>
      <w:r>
        <w:rPr>
          <w:sz w:val="20"/>
        </w:rPr>
        <w:t xml:space="preserve">    AFHTTPSessionManager *mgr = [AFHTTPSessionManager manager];</w:t>
      </w:r>
      <w:r>
        <w:rPr>
          <w:sz w:val="20"/>
        </w:rPr>
        <w:br w:type="textWrapping"/>
      </w:r>
      <w:r>
        <w:rPr>
          <w:sz w:val="20"/>
        </w:rPr>
        <w:t xml:space="preserve">    mgr.responseSerializer = [AFJSONResponseSerializer serializer];</w:t>
      </w:r>
      <w:r>
        <w:rPr>
          <w:sz w:val="20"/>
        </w:rPr>
        <w:br w:type="textWrapping"/>
      </w:r>
      <w:r>
        <w:rPr>
          <w:sz w:val="20"/>
        </w:rPr>
        <w:t xml:space="preserve">    mgr.responseSerializer.acceptableContentTypes = nil; //[NSSet setWithObject:@"text/html"];</w:t>
      </w:r>
      <w:r>
        <w:rPr>
          <w:sz w:val="20"/>
        </w:rPr>
        <w:br w:type="textWrapping"/>
      </w:r>
      <w:r>
        <w:rPr>
          <w:sz w:val="20"/>
        </w:rPr>
        <w:t xml:space="preserve">    mgr.requestSerializer.timeoutInterval = 10;</w:t>
      </w:r>
      <w:r>
        <w:rPr>
          <w:sz w:val="20"/>
        </w:rPr>
        <w:br w:type="textWrapping"/>
      </w:r>
      <w:r>
        <w:rPr>
          <w:sz w:val="20"/>
        </w:rPr>
        <w:t xml:space="preserve">    AFSecurityPolicy *securityPolicy = [AFSecurityPolicy policyWithPinningMode:AFSSLPinningModeNone];</w:t>
      </w:r>
      <w:r>
        <w:rPr>
          <w:sz w:val="20"/>
        </w:rPr>
        <w:br w:type="textWrapping"/>
      </w:r>
      <w:r>
        <w:rPr>
          <w:sz w:val="20"/>
        </w:rPr>
        <w:t xml:space="preserve">    [securityPolicy setValidatesDomainName:NO];</w:t>
      </w:r>
      <w:r>
        <w:rPr>
          <w:sz w:val="20"/>
        </w:rPr>
        <w:br w:type="textWrapping"/>
      </w:r>
      <w:r>
        <w:rPr>
          <w:sz w:val="20"/>
        </w:rPr>
        <w:t xml:space="preserve">    securityPolicy.allowInvalidCertificates = YES; //还是必须设成YES</w:t>
      </w:r>
      <w:r>
        <w:rPr>
          <w:sz w:val="20"/>
        </w:rPr>
        <w:br w:type="textWrapping"/>
      </w:r>
      <w:r>
        <w:rPr>
          <w:sz w:val="20"/>
        </w:rPr>
        <w:t xml:space="preserve">    mgr.securityPolicy = securityPolicy;</w:t>
      </w:r>
      <w:r>
        <w:rPr>
          <w:sz w:val="20"/>
        </w:rPr>
        <w:br w:type="textWrapping"/>
      </w:r>
      <w:r>
        <w:rPr>
          <w:sz w:val="20"/>
        </w:rPr>
        <w:t xml:space="preserve">    [mgr POST:URLStr parameters:parameters headers:@{@"device-no": [[[UIDevice currentDevice] identifierForVendor] UUIDString]} progress:^(NSProgress * _Nonnull uploadProgress) {</w:t>
      </w:r>
      <w:r>
        <w:rPr>
          <w:sz w:val="20"/>
        </w:rPr>
        <w:br w:type="textWrapping"/>
      </w:r>
      <w:r>
        <w:rPr>
          <w:sz w:val="20"/>
        </w:rPr>
        <w:t xml:space="preserve">    } success:^(NSURLSessionDataTask * _Nonnull task, id  _Nullable responseObject) {</w:t>
      </w:r>
      <w:r>
        <w:rPr>
          <w:sz w:val="20"/>
        </w:rPr>
        <w:br w:type="textWrapping"/>
      </w:r>
      <w:r>
        <w:rPr>
          <w:sz w:val="20"/>
        </w:rPr>
        <w:t xml:space="preserve">        [self logDebugInfoWithUrl:URLStr parameters:parameters response:responseObject error:nil];</w:t>
      </w:r>
      <w:r>
        <w:rPr>
          <w:sz w:val="20"/>
        </w:rPr>
        <w:br w:type="textWrapping"/>
      </w:r>
      <w:r>
        <w:rPr>
          <w:sz w:val="20"/>
        </w:rPr>
        <w:t xml:space="preserve">        if (successBlock) {</w:t>
      </w:r>
      <w:r>
        <w:rPr>
          <w:sz w:val="20"/>
        </w:rPr>
        <w:br w:type="textWrapping"/>
      </w:r>
      <w:r>
        <w:rPr>
          <w:sz w:val="20"/>
        </w:rPr>
        <w:t xml:space="preserve">            successBlock(responseObject);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failure:^(NSURLSessionDataTask * _Nullable task, 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    [self logDebugInfoWithUrl:URLStr parameters:parameters response:nil error:error];</w:t>
      </w:r>
      <w:r>
        <w:rPr>
          <w:sz w:val="20"/>
        </w:rPr>
        <w:br w:type="textWrapping"/>
      </w:r>
      <w:r>
        <w:rPr>
          <w:sz w:val="20"/>
        </w:rPr>
        <w:t xml:space="preserve">        if (error.code == -1009)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 @"无网络连接!"];</w:t>
      </w:r>
      <w:r>
        <w:rPr>
          <w:sz w:val="20"/>
        </w:rPr>
        <w:br w:type="textWrapping"/>
      </w:r>
      <w:r>
        <w:rPr>
          <w:sz w:val="20"/>
        </w:rPr>
        <w:t xml:space="preserve">        } else if(error.code == -1001)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 @"网络请求超时!"];</w:t>
      </w:r>
      <w:r>
        <w:rPr>
          <w:sz w:val="20"/>
        </w:rPr>
        <w:br w:type="textWrapping"/>
      </w:r>
      <w:r>
        <w:rPr>
          <w:sz w:val="20"/>
        </w:rPr>
        <w:t xml:space="preserve">        } else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 @"网络请求失败!"];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(failedBlock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failedBlock(error);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(void)GETWithURLStr:(NSString *)URLStr</w:t>
      </w:r>
      <w:r>
        <w:rPr>
          <w:sz w:val="20"/>
        </w:rPr>
        <w:br w:type="textWrapping"/>
      </w:r>
      <w:r>
        <w:rPr>
          <w:sz w:val="20"/>
        </w:rPr>
        <w:t xml:space="preserve">           parameters:(id __nullable)parameters</w:t>
      </w:r>
      <w:r>
        <w:rPr>
          <w:sz w:val="20"/>
        </w:rPr>
        <w:br w:type="textWrapping"/>
      </w:r>
      <w:r>
        <w:rPr>
          <w:sz w:val="20"/>
        </w:rPr>
        <w:t xml:space="preserve">              success:(void(^)(id responseObject))successBlock</w:t>
      </w:r>
      <w:r>
        <w:rPr>
          <w:sz w:val="20"/>
        </w:rPr>
        <w:br w:type="textWrapping"/>
      </w:r>
      <w:r>
        <w:rPr>
          <w:sz w:val="20"/>
        </w:rPr>
        <w:t xml:space="preserve">               failed:(void(^)(NSError *error))failedBlock {</w:t>
      </w:r>
      <w:r>
        <w:rPr>
          <w:sz w:val="20"/>
        </w:rPr>
        <w:br w:type="textWrapping"/>
      </w:r>
      <w:r>
        <w:rPr>
          <w:sz w:val="20"/>
        </w:rPr>
        <w:t xml:space="preserve">    AFHTTPSessionManager *mgr = [AFHTTPSessionManager manager];</w:t>
      </w:r>
      <w:r>
        <w:rPr>
          <w:sz w:val="20"/>
        </w:rPr>
        <w:br w:type="textWrapping"/>
      </w:r>
      <w:r>
        <w:rPr>
          <w:sz w:val="20"/>
        </w:rPr>
        <w:t xml:space="preserve">    mgr.responseSerializer = [AFJSONResponseSerializer serializer];</w:t>
      </w:r>
      <w:r>
        <w:rPr>
          <w:sz w:val="20"/>
        </w:rPr>
        <w:br w:type="textWrapping"/>
      </w:r>
      <w:r>
        <w:rPr>
          <w:sz w:val="20"/>
        </w:rPr>
        <w:t xml:space="preserve">    mgr.responseSerializer.acceptableContentTypes = nil; //[NSSet setWithObject:@"text/html"];</w:t>
      </w:r>
      <w:r>
        <w:rPr>
          <w:sz w:val="20"/>
        </w:rPr>
        <w:br w:type="textWrapping"/>
      </w:r>
      <w:r>
        <w:rPr>
          <w:sz w:val="20"/>
        </w:rPr>
        <w:t xml:space="preserve">    mgr.requestSerializer.timeoutInterval = 10;</w:t>
      </w:r>
      <w:r>
        <w:rPr>
          <w:sz w:val="20"/>
        </w:rPr>
        <w:br w:type="textWrapping"/>
      </w:r>
      <w:r>
        <w:rPr>
          <w:sz w:val="20"/>
        </w:rPr>
        <w:t xml:space="preserve">    AFSecurityPolicy *securityPolicy = [AFSecurityPolicy policyWithPinningMode:AFSSLPinningModeNone];</w:t>
      </w:r>
      <w:r>
        <w:rPr>
          <w:sz w:val="20"/>
        </w:rPr>
        <w:br w:type="textWrapping"/>
      </w:r>
      <w:r>
        <w:rPr>
          <w:sz w:val="20"/>
        </w:rPr>
        <w:t xml:space="preserve">    [securityPolicy setValidatesDomainName:NO];</w:t>
      </w:r>
      <w:r>
        <w:rPr>
          <w:sz w:val="20"/>
        </w:rPr>
        <w:br w:type="textWrapping"/>
      </w:r>
      <w:r>
        <w:rPr>
          <w:sz w:val="20"/>
        </w:rPr>
        <w:t xml:space="preserve">    securityPolicy.allowInvalidCertificates = YES; //还是必须设成YES</w:t>
      </w:r>
      <w:r>
        <w:rPr>
          <w:sz w:val="20"/>
        </w:rPr>
        <w:br w:type="textWrapping"/>
      </w:r>
      <w:r>
        <w:rPr>
          <w:sz w:val="20"/>
        </w:rPr>
        <w:t xml:space="preserve">    mgr.securityPolicy = securityPolicy;</w:t>
      </w:r>
    </w:p>
    <w:p w14:paraId="59D17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0515F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#define kGlobalColor SJHColor(221, 85, 89)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NSString *imageName;</w:t>
      </w:r>
      <w:r>
        <w:rPr>
          <w:sz w:val="20"/>
        </w:rPr>
        <w:br w:type="textWrapping"/>
      </w:r>
      <w:r>
        <w:rPr>
          <w:sz w:val="20"/>
        </w:rPr>
        <w:t>@interface XFZPromptMaskView()</w:t>
      </w:r>
      <w:r>
        <w:rPr>
          <w:sz w:val="20"/>
        </w:rPr>
        <w:br w:type="textWrapping"/>
      </w:r>
      <w:r>
        <w:rPr>
          <w:sz w:val="20"/>
        </w:rPr>
        <w:t>@property (nonatomic, copy) void(^buttonClickHandle)(void);</w:t>
      </w:r>
      <w:r>
        <w:rPr>
          <w:sz w:val="20"/>
        </w:rPr>
        <w:br w:type="textWrapping"/>
      </w:r>
      <w:r>
        <w:rPr>
          <w:sz w:val="20"/>
        </w:rPr>
        <w:t>@property (nonatomic, weak) UILabel *promptLabel;</w:t>
      </w:r>
      <w:r>
        <w:rPr>
          <w:sz w:val="20"/>
        </w:rPr>
        <w:br w:type="textWrapping"/>
      </w:r>
      <w:r>
        <w:rPr>
          <w:sz w:val="20"/>
        </w:rPr>
        <w:t>@property (nonatomic, weak) UIButton *skipButton;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XFZPromptMaskView {</w:t>
      </w:r>
      <w:r>
        <w:rPr>
          <w:sz w:val="20"/>
        </w:rPr>
        <w:br w:type="textWrapping"/>
      </w:r>
      <w:r>
        <w:rPr>
          <w:sz w:val="20"/>
        </w:rPr>
        <w:t xml:space="preserve">    NSString *_buttonTitle;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(instancetype)initEmptyWithPrompt:(NSString *)prompt buttonTitle:(NSString *)buttonTitle buttonClickHandle:(void (^)(void))buttonClickHandle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_prompt = prompt;</w:t>
      </w:r>
      <w:r>
        <w:rPr>
          <w:sz w:val="20"/>
        </w:rPr>
        <w:br w:type="textWrapping"/>
      </w:r>
      <w:r>
        <w:rPr>
          <w:sz w:val="20"/>
        </w:rPr>
        <w:t xml:space="preserve">        _buttonTitle = buttonTitle;</w:t>
      </w:r>
      <w:r>
        <w:rPr>
          <w:sz w:val="20"/>
        </w:rPr>
        <w:br w:type="textWrapping"/>
      </w:r>
      <w:r>
        <w:rPr>
          <w:sz w:val="20"/>
        </w:rPr>
        <w:t xml:space="preserve">        self.buttonClickHandle = buttonClickHandle;</w:t>
      </w:r>
      <w:r>
        <w:rPr>
          <w:sz w:val="20"/>
        </w:rPr>
        <w:br w:type="textWrapping"/>
      </w:r>
      <w:r>
        <w:rPr>
          <w:sz w:val="20"/>
        </w:rPr>
        <w:t xml:space="preserve">        imageName = @"expression";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(instancetype)initFailedWithPrompt: (NSString *)prompt buttonTitle:(NSString *)buttonTitle buttonClickHandle:(void(^)(void))buttonClickHandle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_prompt = prompt;</w:t>
      </w:r>
      <w:r>
        <w:rPr>
          <w:sz w:val="20"/>
        </w:rPr>
        <w:br w:type="textWrapping"/>
      </w:r>
      <w:r>
        <w:rPr>
          <w:sz w:val="20"/>
        </w:rPr>
        <w:t xml:space="preserve">        _buttonTitle = buttonTitle;</w:t>
      </w:r>
      <w:r>
        <w:rPr>
          <w:sz w:val="20"/>
        </w:rPr>
        <w:br w:type="textWrapping"/>
      </w:r>
      <w:r>
        <w:rPr>
          <w:sz w:val="20"/>
        </w:rPr>
        <w:t xml:space="preserve">        self.buttonClickHandle = buttonClickHandle;</w:t>
      </w:r>
      <w:r>
        <w:rPr>
          <w:sz w:val="20"/>
        </w:rPr>
        <w:br w:type="textWrapping"/>
      </w:r>
      <w:r>
        <w:rPr>
          <w:sz w:val="20"/>
        </w:rPr>
        <w:t xml:space="preserve">        imageName = @"expression_gray";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setButtonTitle:(NSString *)buttonTitle buttonClickHandle:(void(^)(void))buttonClickHandle {</w:t>
      </w:r>
      <w:r>
        <w:rPr>
          <w:sz w:val="20"/>
        </w:rPr>
        <w:br w:type="textWrapping"/>
      </w:r>
      <w:r>
        <w:rPr>
          <w:sz w:val="20"/>
        </w:rPr>
        <w:t xml:space="preserve">    [self.skipButton setTitle:buttonTitle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if (buttonClickHandle != nil) {</w:t>
      </w:r>
      <w:r>
        <w:rPr>
          <w:sz w:val="20"/>
        </w:rPr>
        <w:br w:type="textWrapping"/>
      </w:r>
      <w:r>
        <w:rPr>
          <w:sz w:val="20"/>
        </w:rPr>
        <w:t xml:space="preserve">        self.buttonClickHandle = buttonClickHandle;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SJHColor(245, 245, 245);</w:t>
      </w:r>
      <w:r>
        <w:rPr>
          <w:sz w:val="20"/>
        </w:rPr>
        <w:br w:type="textWrapping"/>
      </w:r>
      <w:r>
        <w:rPr>
          <w:sz w:val="20"/>
        </w:rPr>
        <w:t xml:space="preserve">    UILabel *promptLabel = [[UILabel alloc] init];</w:t>
      </w:r>
      <w:r>
        <w:rPr>
          <w:sz w:val="20"/>
        </w:rPr>
        <w:br w:type="textWrapping"/>
      </w:r>
      <w:r>
        <w:rPr>
          <w:sz w:val="20"/>
        </w:rPr>
        <w:t xml:space="preserve">    promptLabel.font = [UIFont systemFontOfSize:12];</w:t>
      </w:r>
      <w:r>
        <w:rPr>
          <w:sz w:val="20"/>
        </w:rPr>
        <w:br w:type="textWrapping"/>
      </w:r>
      <w:r>
        <w:rPr>
          <w:sz w:val="20"/>
        </w:rPr>
        <w:t xml:space="preserve">    promptLabel.text = _prompt;</w:t>
      </w:r>
      <w:r>
        <w:rPr>
          <w:sz w:val="20"/>
        </w:rPr>
        <w:br w:type="textWrapping"/>
      </w:r>
      <w:r>
        <w:rPr>
          <w:sz w:val="20"/>
        </w:rPr>
        <w:t xml:space="preserve">    promptLabel.textColor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self.promptLabel = promptLabel;</w:t>
      </w:r>
      <w:r>
        <w:rPr>
          <w:sz w:val="20"/>
        </w:rPr>
        <w:br w:type="textWrapping"/>
      </w:r>
      <w:r>
        <w:rPr>
          <w:sz w:val="20"/>
        </w:rPr>
        <w:t xml:space="preserve">    UIImageView *iconView = [[UIImageView alloc] initWithImage:[UIImage imageNamed:imageName]];</w:t>
      </w:r>
      <w:r>
        <w:rPr>
          <w:sz w:val="20"/>
        </w:rPr>
        <w:br w:type="textWrapping"/>
      </w:r>
      <w:r>
        <w:rPr>
          <w:sz w:val="20"/>
        </w:rPr>
        <w:t xml:space="preserve">    [self addSubview:promptLabel];</w:t>
      </w:r>
      <w:r>
        <w:rPr>
          <w:sz w:val="20"/>
        </w:rPr>
        <w:br w:type="textWrapping"/>
      </w:r>
      <w:r>
        <w:rPr>
          <w:sz w:val="20"/>
        </w:rPr>
        <w:t xml:space="preserve">    [self addSubview:iconView];</w:t>
      </w:r>
      <w:r>
        <w:rPr>
          <w:sz w:val="20"/>
        </w:rPr>
        <w:br w:type="textWrapping"/>
      </w:r>
      <w:r>
        <w:rPr>
          <w:sz w:val="20"/>
        </w:rPr>
        <w:t xml:space="preserve">    [promptLabel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make.center.equalTo(self);</w:t>
      </w:r>
      <w:r>
        <w:rPr>
          <w:sz w:val="20"/>
        </w:rPr>
        <w:br w:type="textWrapping"/>
      </w:r>
    </w:p>
    <w:p w14:paraId="3AEFE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06A6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"EDeliveryViewController.h"</w:t>
      </w:r>
      <w:r>
        <w:rPr>
          <w:sz w:val="20"/>
        </w:rPr>
        <w:br w:type="textWrapping"/>
      </w:r>
      <w:r>
        <w:rPr>
          <w:sz w:val="20"/>
        </w:rPr>
        <w:t>#import "ErrandsTool.h"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"ErrandsModel.h"</w:t>
      </w:r>
      <w:r>
        <w:rPr>
          <w:sz w:val="20"/>
        </w:rPr>
        <w:br w:type="textWrapping"/>
      </w:r>
      <w:r>
        <w:rPr>
          <w:sz w:val="20"/>
        </w:rPr>
        <w:t>#import "EDeliveryHelpBuySendGetCell.h"</w:t>
      </w:r>
      <w:r>
        <w:rPr>
          <w:sz w:val="20"/>
        </w:rPr>
        <w:br w:type="textWrapping"/>
      </w:r>
      <w:r>
        <w:rPr>
          <w:sz w:val="20"/>
        </w:rPr>
        <w:t>#import "EDeliveryHelpQueueCell.h"</w:t>
      </w:r>
      <w:r>
        <w:rPr>
          <w:sz w:val="20"/>
        </w:rPr>
        <w:br w:type="textWrapping"/>
      </w:r>
      <w:r>
        <w:rPr>
          <w:sz w:val="20"/>
        </w:rPr>
        <w:t>#import "EDeliveryCustomCell.h"</w:t>
      </w:r>
      <w:r>
        <w:rPr>
          <w:sz w:val="20"/>
        </w:rPr>
        <w:br w:type="textWrapping"/>
      </w:r>
      <w:r>
        <w:rPr>
          <w:sz w:val="20"/>
        </w:rPr>
        <w:t>#import "ErrandsDetailsVC.h"</w:t>
      </w:r>
      <w:r>
        <w:rPr>
          <w:sz w:val="20"/>
        </w:rPr>
        <w:br w:type="textWrapping"/>
      </w:r>
      <w:r>
        <w:rPr>
          <w:sz w:val="20"/>
        </w:rPr>
        <w:t>#import "EDetailsModel.h"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static NSString *eDeliveryHelpBuySendGetCellID = @"EDeliveryHelpBuySendGetCellID";</w:t>
      </w:r>
      <w:r>
        <w:rPr>
          <w:sz w:val="20"/>
        </w:rPr>
        <w:br w:type="textWrapping"/>
      </w:r>
      <w:r>
        <w:rPr>
          <w:sz w:val="20"/>
        </w:rPr>
        <w:t>static NSString *eDeliveryHelpQueueCellID = @"EDeliveryHelpQueueCellID";</w:t>
      </w:r>
      <w:r>
        <w:rPr>
          <w:sz w:val="20"/>
        </w:rPr>
        <w:br w:type="textWrapping"/>
      </w:r>
      <w:r>
        <w:rPr>
          <w:sz w:val="20"/>
        </w:rPr>
        <w:t>static NSString *eDeliveryHelpCustomCellID = @"EDeliveryHelpCustomCellID";</w:t>
      </w:r>
      <w:r>
        <w:rPr>
          <w:sz w:val="20"/>
        </w:rPr>
        <w:br w:type="textWrapping"/>
      </w:r>
      <w:r>
        <w:rPr>
          <w:sz w:val="20"/>
        </w:rPr>
        <w:t>@interface EDeliveryViewController ()</w:t>
      </w:r>
      <w:r>
        <w:rPr>
          <w:sz w:val="20"/>
        </w:rPr>
        <w:br w:type="textWrapping"/>
      </w:r>
      <w:r>
        <w:rPr>
          <w:sz w:val="20"/>
        </w:rPr>
        <w:t>@property (nonatomic,strong)NSMutableArray *EDeliveryArray;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EDeliveryViewController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SJHColor(245, 245, 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150;</w:t>
      </w:r>
      <w:r>
        <w:rPr>
          <w:sz w:val="20"/>
        </w:rPr>
        <w:br w:type="textWrapping"/>
      </w:r>
      <w:r>
        <w:rPr>
          <w:sz w:val="20"/>
        </w:rPr>
        <w:t xml:space="preserve">    self.tableView.rowHeight = UITableViewAutomaticDimension;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selector:@selector(getEDeliveryData) name:kConfirmedErrandOrderSuccessRefreshNotificationName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selector:@selector(getEDeliveryData) name:kEOrderSuccessfulRefreshDataNotifaicationName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selector:@selector(getEDeliveryData) name:kEOrderFailRefreshDataNotifaicationName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selector:@selector(getEDeliveryData) name:kEOrderPickupRefreshDataNotifaicationName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selector:@selector(clickedFrom_addressMapNotifaication:) name:kclickedFrom_addressMapNotifaicationName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selector:@selector(clickedCustomer_addressMapNotifaication:) name:kclickedCustomer_addressMapNotifaicationName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selector:@selector(clickedPickupNotifaication:) name:kclickedPickupNotifaicationName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self.mapView = [[QMapView alloc] init];</w:t>
      </w:r>
      <w:r>
        <w:rPr>
          <w:sz w:val="20"/>
        </w:rPr>
        <w:br w:type="textWrapping"/>
      </w:r>
      <w:r>
        <w:rPr>
          <w:sz w:val="20"/>
        </w:rPr>
        <w:t xml:space="preserve">    self.promptLab=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self.promptLab.font = [UIFont systemFontOfSize:lwm_layoutFontSizet(15)];</w:t>
      </w:r>
      <w:r>
        <w:rPr>
          <w:sz w:val="20"/>
        </w:rPr>
        <w:br w:type="textWrapping"/>
      </w:r>
      <w:r>
        <w:rPr>
          <w:sz w:val="20"/>
        </w:rPr>
        <w:t xml:space="preserve">    self.promptLab.textAlignment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self.promptLab.textColor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self.promptLab.hidden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addSubview:self.promptLab];</w:t>
      </w:r>
      <w:r>
        <w:rPr>
          <w:sz w:val="20"/>
        </w:rPr>
        <w:br w:type="textWrapping"/>
      </w:r>
      <w:r>
        <w:rPr>
          <w:sz w:val="20"/>
        </w:rPr>
        <w:t xml:space="preserve">    [self.promptLab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make.centerX.equalTo(self.tableView);</w:t>
      </w:r>
      <w:r>
        <w:rPr>
          <w:sz w:val="20"/>
        </w:rPr>
        <w:br w:type="textWrapping"/>
      </w:r>
      <w:r>
        <w:rPr>
          <w:sz w:val="20"/>
        </w:rPr>
        <w:t xml:space="preserve">        make.centerY.equalTo(self.tableView).offset(-lwm_layoutWH(35));</w:t>
      </w:r>
      <w:r>
        <w:rPr>
          <w:sz w:val="20"/>
        </w:rPr>
        <w:br w:type="textWrapping"/>
      </w:r>
      <w:r>
        <w:rPr>
          <w:sz w:val="20"/>
        </w:rPr>
        <w:t xml:space="preserve">        make.width.equalTo(self.tableView);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make.height.mas_equalTo(lwm_layoutWH(30));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  initMJRefresh];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-(void)initMJRefresh</w:t>
      </w:r>
      <w:r>
        <w:rPr>
          <w:sz w:val="20"/>
        </w:rPr>
        <w:br w:type="textWrapping"/>
      </w:r>
    </w:p>
    <w:p w14:paraId="77F53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40F0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"EFailureViewController.h"</w:t>
      </w:r>
      <w:r>
        <w:rPr>
          <w:sz w:val="20"/>
        </w:rPr>
        <w:br w:type="textWrapping"/>
      </w:r>
      <w:r>
        <w:rPr>
          <w:sz w:val="20"/>
        </w:rPr>
        <w:t>#import "ErrandsTool.h"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"ErrandsModel.h"</w:t>
      </w:r>
      <w:r>
        <w:rPr>
          <w:sz w:val="20"/>
        </w:rPr>
        <w:br w:type="textWrapping"/>
      </w:r>
      <w:r>
        <w:rPr>
          <w:sz w:val="20"/>
        </w:rPr>
        <w:t>#import "EFailureHelpBuySendGetCell.h"</w:t>
      </w:r>
      <w:r>
        <w:rPr>
          <w:sz w:val="20"/>
        </w:rPr>
        <w:br w:type="textWrapping"/>
      </w:r>
      <w:r>
        <w:rPr>
          <w:sz w:val="20"/>
        </w:rPr>
        <w:t>#import "EFailureHelpQueueCell.h"</w:t>
      </w:r>
      <w:r>
        <w:rPr>
          <w:sz w:val="20"/>
        </w:rPr>
        <w:br w:type="textWrapping"/>
      </w:r>
      <w:r>
        <w:rPr>
          <w:sz w:val="20"/>
        </w:rPr>
        <w:t>#import "EFailureCustomCell.h"</w:t>
      </w:r>
      <w:r>
        <w:rPr>
          <w:sz w:val="20"/>
        </w:rPr>
        <w:br w:type="textWrapping"/>
      </w:r>
      <w:r>
        <w:rPr>
          <w:sz w:val="20"/>
        </w:rPr>
        <w:t>#import "ErrandsDetailsVC.h"</w:t>
      </w:r>
      <w:r>
        <w:rPr>
          <w:sz w:val="20"/>
        </w:rPr>
        <w:br w:type="textWrapping"/>
      </w:r>
      <w:r>
        <w:rPr>
          <w:sz w:val="20"/>
        </w:rPr>
        <w:t>static NSString *eFailureHelpBuySendGetCellID = @"EFailureHelpBuySendGetCellID";</w:t>
      </w:r>
      <w:r>
        <w:rPr>
          <w:sz w:val="20"/>
        </w:rPr>
        <w:br w:type="textWrapping"/>
      </w:r>
      <w:r>
        <w:rPr>
          <w:sz w:val="20"/>
        </w:rPr>
        <w:t>static NSString *eFailureHelpQueueCellID = @"EFailureHelpQueueCellID";</w:t>
      </w:r>
      <w:r>
        <w:rPr>
          <w:sz w:val="20"/>
        </w:rPr>
        <w:br w:type="textWrapping"/>
      </w:r>
      <w:r>
        <w:rPr>
          <w:sz w:val="20"/>
        </w:rPr>
        <w:t>static NSString *eFailureHelpCustomCellID = @"EFailureHelpCustomCellID";</w:t>
      </w:r>
      <w:r>
        <w:rPr>
          <w:sz w:val="20"/>
        </w:rPr>
        <w:br w:type="textWrapping"/>
      </w:r>
      <w:r>
        <w:rPr>
          <w:sz w:val="20"/>
        </w:rPr>
        <w:t>@interface EFailureViewController ()</w:t>
      </w:r>
      <w:r>
        <w:rPr>
          <w:sz w:val="20"/>
        </w:rPr>
        <w:br w:type="textWrapping"/>
      </w:r>
      <w:r>
        <w:rPr>
          <w:sz w:val="20"/>
        </w:rPr>
        <w:t>@property (nonatomic,strong)NSMutableArray *EFailureArray;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EFailureViewController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150;</w:t>
      </w:r>
      <w:r>
        <w:rPr>
          <w:sz w:val="20"/>
        </w:rPr>
        <w:br w:type="textWrapping"/>
      </w:r>
      <w:r>
        <w:rPr>
          <w:sz w:val="20"/>
        </w:rPr>
        <w:t xml:space="preserve">    self.tableView.rowHeight = UITableViewAutomaticDimension;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selector:@selector(getEFailureData) name:kEOrderSuccessfulRefreshDataNotifaicationName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self.promptLab=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self.promptLab.font = [UIFont systemFontOfSize:lwm_layoutFontSizet(15)];</w:t>
      </w:r>
      <w:r>
        <w:rPr>
          <w:sz w:val="20"/>
        </w:rPr>
        <w:br w:type="textWrapping"/>
      </w:r>
      <w:r>
        <w:rPr>
          <w:sz w:val="20"/>
        </w:rPr>
        <w:t xml:space="preserve">    self.promptLab.textAlignment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self.promptLab.textColor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self.promptLab.hidden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addSubview:self.promptLab];</w:t>
      </w:r>
      <w:r>
        <w:rPr>
          <w:sz w:val="20"/>
        </w:rPr>
        <w:br w:type="textWrapping"/>
      </w:r>
      <w:r>
        <w:rPr>
          <w:sz w:val="20"/>
        </w:rPr>
        <w:t xml:space="preserve">    [self.promptLab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make.centerX.equalTo(self.tableView);</w:t>
      </w:r>
      <w:r>
        <w:rPr>
          <w:sz w:val="20"/>
        </w:rPr>
        <w:br w:type="textWrapping"/>
      </w:r>
      <w:r>
        <w:rPr>
          <w:sz w:val="20"/>
        </w:rPr>
        <w:t xml:space="preserve">        make.centerY.equalTo(self.tableView).offset(-lwm_layoutWH(35));</w:t>
      </w:r>
      <w:r>
        <w:rPr>
          <w:sz w:val="20"/>
        </w:rPr>
        <w:br w:type="textWrapping"/>
      </w:r>
      <w:r>
        <w:rPr>
          <w:sz w:val="20"/>
        </w:rPr>
        <w:t xml:space="preserve">        make.width.equalTo(self.tableView);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make.height.mas_equalTo(lwm_layoutWH(30));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  initMJRefresh];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-(void)initMJRefresh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</w:p>
    <w:p w14:paraId="38565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0060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"ESuccessfulViewController.h"</w:t>
      </w:r>
      <w:r>
        <w:rPr>
          <w:sz w:val="20"/>
        </w:rPr>
        <w:br w:type="textWrapping"/>
      </w:r>
      <w:r>
        <w:rPr>
          <w:sz w:val="20"/>
        </w:rPr>
        <w:t>#import "ErrandsTool.h"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"ErrandsModel.h"</w:t>
      </w:r>
      <w:r>
        <w:rPr>
          <w:sz w:val="20"/>
        </w:rPr>
        <w:br w:type="textWrapping"/>
      </w:r>
      <w:r>
        <w:rPr>
          <w:sz w:val="20"/>
        </w:rPr>
        <w:t>#import "ESuccessfulHelpBuySendGetCell.h"</w:t>
      </w:r>
      <w:r>
        <w:rPr>
          <w:sz w:val="20"/>
        </w:rPr>
        <w:br w:type="textWrapping"/>
      </w:r>
      <w:r>
        <w:rPr>
          <w:sz w:val="20"/>
        </w:rPr>
        <w:t>#import "ESuccessHelpQueueCell.h"</w:t>
      </w:r>
      <w:r>
        <w:rPr>
          <w:sz w:val="20"/>
        </w:rPr>
        <w:br w:type="textWrapping"/>
      </w:r>
      <w:r>
        <w:rPr>
          <w:sz w:val="20"/>
        </w:rPr>
        <w:t>#import "ESuccessCustomCell.h"</w:t>
      </w:r>
      <w:r>
        <w:rPr>
          <w:sz w:val="20"/>
        </w:rPr>
        <w:br w:type="textWrapping"/>
      </w:r>
      <w:r>
        <w:rPr>
          <w:sz w:val="20"/>
        </w:rPr>
        <w:t>#import "ErrandsDetailsVC.h"</w:t>
      </w:r>
      <w:r>
        <w:rPr>
          <w:sz w:val="20"/>
        </w:rPr>
        <w:br w:type="textWrapping"/>
      </w:r>
      <w:r>
        <w:rPr>
          <w:sz w:val="20"/>
        </w:rPr>
        <w:t>static NSString *eSuccessHelpBuySendGetCellID = @"ESuccessHelpBuySendGetCellID";</w:t>
      </w:r>
      <w:r>
        <w:rPr>
          <w:sz w:val="20"/>
        </w:rPr>
        <w:br w:type="textWrapping"/>
      </w:r>
      <w:r>
        <w:rPr>
          <w:sz w:val="20"/>
        </w:rPr>
        <w:t>static NSString *eSuccessHelpQueueCellID = @"ESuccessHelpQueueCellID";</w:t>
      </w:r>
      <w:r>
        <w:rPr>
          <w:sz w:val="20"/>
        </w:rPr>
        <w:br w:type="textWrapping"/>
      </w:r>
      <w:r>
        <w:rPr>
          <w:sz w:val="20"/>
        </w:rPr>
        <w:t>static NSString *eSuccessHelpCustomCellID = @"ESuccessHelpCustomCellID";</w:t>
      </w:r>
      <w:r>
        <w:rPr>
          <w:sz w:val="20"/>
        </w:rPr>
        <w:br w:type="textWrapping"/>
      </w:r>
      <w:r>
        <w:rPr>
          <w:sz w:val="20"/>
        </w:rPr>
        <w:t>@interface ESuccessfulViewController ()</w:t>
      </w:r>
      <w:r>
        <w:rPr>
          <w:sz w:val="20"/>
        </w:rPr>
        <w:br w:type="textWrapping"/>
      </w:r>
      <w:r>
        <w:rPr>
          <w:sz w:val="20"/>
        </w:rPr>
        <w:t>@property (nonatomic,strong)NSMutableArray *ESuccessfulArray;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ESuccessfulViewController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selector:@selector(getESuccessfulData) name:kEOrderSuccessfulRefreshDataNotifaicationName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150;</w:t>
      </w:r>
      <w:r>
        <w:rPr>
          <w:sz w:val="20"/>
        </w:rPr>
        <w:br w:type="textWrapping"/>
      </w:r>
      <w:r>
        <w:rPr>
          <w:sz w:val="20"/>
        </w:rPr>
        <w:t xml:space="preserve">    self.tableView.rowHeight = UITableViewAutomaticDimension;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self.promptLab=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self.promptLab.font = [UIFont systemFontOfSize:lwm_layoutFontSizet(15)];</w:t>
      </w:r>
      <w:r>
        <w:rPr>
          <w:sz w:val="20"/>
        </w:rPr>
        <w:br w:type="textWrapping"/>
      </w:r>
      <w:r>
        <w:rPr>
          <w:sz w:val="20"/>
        </w:rPr>
        <w:t xml:space="preserve">    self.promptLab.textAlignment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self.promptLab.textColor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self.promptLab.hidden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addSubview:self.promptLab];</w:t>
      </w:r>
      <w:r>
        <w:rPr>
          <w:sz w:val="20"/>
        </w:rPr>
        <w:br w:type="textWrapping"/>
      </w:r>
      <w:r>
        <w:rPr>
          <w:sz w:val="20"/>
        </w:rPr>
        <w:t xml:space="preserve">    [self.promptLab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make.centerX.equalTo(self.tableView);</w:t>
      </w:r>
      <w:r>
        <w:rPr>
          <w:sz w:val="20"/>
        </w:rPr>
        <w:br w:type="textWrapping"/>
      </w:r>
      <w:r>
        <w:rPr>
          <w:sz w:val="20"/>
        </w:rPr>
        <w:t xml:space="preserve">        make.centerY.equalTo(self.tableView).offset(-lwm_layoutWH(35));</w:t>
      </w:r>
      <w:r>
        <w:rPr>
          <w:sz w:val="20"/>
        </w:rPr>
        <w:br w:type="textWrapping"/>
      </w:r>
      <w:r>
        <w:rPr>
          <w:sz w:val="20"/>
        </w:rPr>
        <w:t xml:space="preserve">        make.width.equalTo(self.tableView);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make.height.mas_equalTo(lwm_layoutWH(30));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  initMJRefresh];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-(void)initMJRefresh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</w:p>
    <w:p w14:paraId="57A9DD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E7CB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"EWaitingViewController.h"</w:t>
      </w:r>
      <w:r>
        <w:rPr>
          <w:sz w:val="20"/>
        </w:rPr>
        <w:br w:type="textWrapping"/>
      </w:r>
      <w:r>
        <w:rPr>
          <w:sz w:val="20"/>
        </w:rPr>
        <w:t>#import "ErrandsTool.h"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"EDeliveryViewController.h"</w:t>
      </w:r>
      <w:r>
        <w:rPr>
          <w:sz w:val="20"/>
        </w:rPr>
        <w:br w:type="textWrapping"/>
      </w:r>
      <w:r>
        <w:rPr>
          <w:sz w:val="20"/>
        </w:rPr>
        <w:t>#import "ErrandsViewController.h"</w:t>
      </w:r>
      <w:r>
        <w:rPr>
          <w:sz w:val="20"/>
        </w:rPr>
        <w:br w:type="textWrapping"/>
      </w:r>
      <w:r>
        <w:rPr>
          <w:sz w:val="20"/>
        </w:rPr>
        <w:t>#import "ErrandsModel.h"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#import "LWMMyInfoVC.h"</w:t>
      </w:r>
      <w:r>
        <w:rPr>
          <w:sz w:val="20"/>
        </w:rPr>
        <w:br w:type="textWrapping"/>
      </w:r>
      <w:r>
        <w:rPr>
          <w:sz w:val="20"/>
        </w:rPr>
        <w:t>#import "EWaitingHelpBuySendGetCell.h"</w:t>
      </w:r>
      <w:r>
        <w:rPr>
          <w:sz w:val="20"/>
        </w:rPr>
        <w:br w:type="textWrapping"/>
      </w:r>
      <w:r>
        <w:rPr>
          <w:sz w:val="20"/>
        </w:rPr>
        <w:t>#import "EWaitingHelpQueueCell.h"</w:t>
      </w:r>
      <w:r>
        <w:rPr>
          <w:sz w:val="20"/>
        </w:rPr>
        <w:br w:type="textWrapping"/>
      </w:r>
      <w:r>
        <w:rPr>
          <w:sz w:val="20"/>
        </w:rPr>
        <w:t>#import "EWaitingCustomCell.h"</w:t>
      </w:r>
      <w:r>
        <w:rPr>
          <w:sz w:val="20"/>
        </w:rPr>
        <w:br w:type="textWrapping"/>
      </w:r>
      <w:r>
        <w:rPr>
          <w:sz w:val="20"/>
        </w:rPr>
        <w:t>static NSString *eWaitingHelpBuySendGetCellID = @"EWaitingHelpBuySendGetCellID";</w:t>
      </w:r>
      <w:r>
        <w:rPr>
          <w:sz w:val="20"/>
        </w:rPr>
        <w:br w:type="textWrapping"/>
      </w:r>
      <w:r>
        <w:rPr>
          <w:sz w:val="20"/>
        </w:rPr>
        <w:t>static NSString *eWaitingHelpQueueCellID = @"EWaitingHelpQueueCellID";</w:t>
      </w:r>
      <w:r>
        <w:rPr>
          <w:sz w:val="20"/>
        </w:rPr>
        <w:br w:type="textWrapping"/>
      </w:r>
      <w:r>
        <w:rPr>
          <w:sz w:val="20"/>
        </w:rPr>
        <w:t>static NSString *eWaitingHelpCustomCellID = @"EWaitingHelpCustomCellID";</w:t>
      </w:r>
      <w:r>
        <w:rPr>
          <w:sz w:val="20"/>
        </w:rPr>
        <w:br w:type="textWrapping"/>
      </w:r>
      <w:r>
        <w:rPr>
          <w:sz w:val="20"/>
        </w:rPr>
        <w:t>@interface EWaitingViewController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(nonatomic,strong)NSMutableArray *EwaitingArray;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EWaitingViewController</w:t>
      </w:r>
      <w:r>
        <w:rPr>
          <w:sz w:val="20"/>
        </w:rPr>
        <w:br w:type="textWrapping"/>
      </w:r>
      <w:r>
        <w:rPr>
          <w:sz w:val="20"/>
        </w:rPr>
        <w:t>- (void)setWorkStatusNotification:(NSNotification *)notification {</w:t>
      </w:r>
      <w:r>
        <w:rPr>
          <w:sz w:val="20"/>
        </w:rPr>
        <w:br w:type="textWrapping"/>
      </w:r>
      <w:r>
        <w:rPr>
          <w:sz w:val="20"/>
        </w:rPr>
        <w:t xml:space="preserve">    NSString *workStatus = notification.userInfo[@"workStatus"];</w:t>
      </w:r>
      <w:r>
        <w:rPr>
          <w:sz w:val="20"/>
        </w:rPr>
        <w:br w:type="textWrapping"/>
      </w:r>
      <w:r>
        <w:rPr>
          <w:sz w:val="20"/>
        </w:rPr>
        <w:t xml:space="preserve">    if(workStatus.integerValue == NO)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self.tableView.mj_header.hidden = YES;</w:t>
      </w:r>
      <w:r>
        <w:rPr>
          <w:sz w:val="20"/>
        </w:rPr>
        <w:br w:type="textWrapping"/>
      </w:r>
      <w:r>
        <w:rPr>
          <w:sz w:val="20"/>
        </w:rPr>
        <w:t xml:space="preserve">        self.EwaitingArray = nil;</w:t>
      </w:r>
      <w:r>
        <w:rPr>
          <w:sz w:val="20"/>
        </w:rPr>
        <w:br w:type="textWrapping"/>
      </w:r>
      <w:r>
        <w:rPr>
          <w:sz w:val="20"/>
        </w:rPr>
        <w:t xml:space="preserve">        self.tableView.scrollEnabled = NO;</w:t>
      </w:r>
      <w:r>
        <w:rPr>
          <w:sz w:val="20"/>
        </w:rPr>
        <w:br w:type="textWrapping"/>
      </w:r>
      <w:r>
        <w:rPr>
          <w:sz w:val="20"/>
        </w:rPr>
        <w:t xml:space="preserve">        self.view.ly_emptyView = [LWMEmptyView diyEmptyViewWorkStatus];</w:t>
      </w:r>
      <w:r>
        <w:rPr>
          <w:sz w:val="20"/>
        </w:rPr>
        <w:br w:type="textWrapping"/>
      </w:r>
      <w:r>
        <w:rPr>
          <w:sz w:val="20"/>
        </w:rPr>
        <w:t xml:space="preserve">        [self.view ly_showEmptyView];</w:t>
      </w:r>
      <w:r>
        <w:rPr>
          <w:sz w:val="20"/>
        </w:rPr>
        <w:br w:type="textWrapping"/>
      </w:r>
      <w:r>
        <w:rPr>
          <w:sz w:val="20"/>
        </w:rPr>
        <w:t xml:space="preserve">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}else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self.tableView.mj_header.hidden = NO;</w:t>
      </w:r>
      <w:r>
        <w:rPr>
          <w:sz w:val="20"/>
        </w:rPr>
        <w:br w:type="textWrapping"/>
      </w:r>
      <w:r>
        <w:rPr>
          <w:sz w:val="20"/>
        </w:rPr>
        <w:t xml:space="preserve">        [self.view ly_hideEmptyView];</w:t>
      </w:r>
      <w:r>
        <w:rPr>
          <w:sz w:val="20"/>
        </w:rPr>
        <w:br w:type="textWrapping"/>
      </w:r>
      <w:r>
        <w:rPr>
          <w:sz w:val="20"/>
        </w:rPr>
        <w:t xml:space="preserve">        self.tableView.scrollEnabled = YES;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SJHColor(245, 245, 245);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selector:@selector(getEWaitingData) name:@"ErrandsPushNotification"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selector:@selector(setWorkStatusNotification:) name:@"PushWithWorkStatusNotification"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selector:@selector(confirmedErrandOrder:) name:kConfirmedErrandOrderNotificationName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UITableView *tableView = [[UITableView alloc]initWithFrame:CGRectZero 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tableView.backgroundColor = SJHColor(245, 245, 245);</w:t>
      </w:r>
      <w:r>
        <w:rPr>
          <w:sz w:val="20"/>
        </w:rPr>
        <w:br w:type="textWrapping"/>
      </w:r>
      <w:r>
        <w:rPr>
          <w:sz w:val="20"/>
        </w:rPr>
        <w:t xml:space="preserve">    tableView.delegate = self;</w:t>
      </w:r>
      <w:r>
        <w:rPr>
          <w:sz w:val="20"/>
        </w:rPr>
        <w:br w:type="textWrapping"/>
      </w:r>
      <w:r>
        <w:rPr>
          <w:sz w:val="20"/>
        </w:rPr>
        <w:t xml:space="preserve">    tableView.dataSource = self;</w:t>
      </w:r>
    </w:p>
    <w:p w14:paraId="235C3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"ErrandsDetailsVC.h"</w:t>
      </w:r>
      <w:r>
        <w:rPr>
          <w:sz w:val="20"/>
        </w:rPr>
        <w:br w:type="textWrapping"/>
      </w:r>
      <w:r>
        <w:rPr>
          <w:sz w:val="20"/>
        </w:rPr>
        <w:t>#import "ErrandsTool.h"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"EDetailsModel.h"</w:t>
      </w:r>
      <w:r>
        <w:rPr>
          <w:sz w:val="20"/>
        </w:rPr>
        <w:br w:type="textWrapping"/>
      </w:r>
      <w:r>
        <w:rPr>
          <w:sz w:val="20"/>
        </w:rPr>
        <w:t>#import "EAddserviceModel.h"</w:t>
      </w:r>
      <w:r>
        <w:rPr>
          <w:sz w:val="20"/>
        </w:rPr>
        <w:br w:type="textWrapping"/>
      </w:r>
      <w:r>
        <w:rPr>
          <w:sz w:val="20"/>
        </w:rPr>
        <w:t>#import "SJHSelectPictureView.h"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@interface ErrandsDetailsVC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(nonatomic,weak)UITableView *tableView;</w:t>
      </w:r>
      <w:r>
        <w:rPr>
          <w:sz w:val="20"/>
        </w:rPr>
        <w:br w:type="textWrapping"/>
      </w:r>
      <w:r>
        <w:rPr>
          <w:sz w:val="20"/>
        </w:rPr>
        <w:t>@property (nonatomic,strong)EDetailsModel *eDetailsModel;</w:t>
      </w:r>
      <w:r>
        <w:rPr>
          <w:sz w:val="20"/>
        </w:rPr>
        <w:br w:type="textWrapping"/>
      </w:r>
      <w:r>
        <w:rPr>
          <w:sz w:val="20"/>
        </w:rPr>
        <w:t>@property(nonatomic,weak)UITextField *failedField;</w:t>
      </w:r>
      <w:r>
        <w:rPr>
          <w:sz w:val="20"/>
        </w:rPr>
        <w:br w:type="textWrapping"/>
      </w:r>
      <w:r>
        <w:rPr>
          <w:sz w:val="20"/>
        </w:rPr>
        <w:t>@property (nonatomic,weak) UIAlertView *failureAlert;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ErrandsDetailsVC</w:t>
      </w:r>
      <w:r>
        <w:rPr>
          <w:sz w:val="20"/>
        </w:rPr>
        <w:br w:type="textWrapping"/>
      </w:r>
      <w:r>
        <w:rPr>
          <w:sz w:val="20"/>
        </w:rPr>
        <w:t>-(void)viewDidAppear:(BOOL)animated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[self initMapView];</w:t>
      </w:r>
      <w:r>
        <w:rPr>
          <w:sz w:val="20"/>
        </w:rPr>
        <w:br w:type="textWrapping"/>
      </w:r>
      <w:r>
        <w:rPr>
          <w:sz w:val="20"/>
        </w:rPr>
        <w:t xml:space="preserve">    [self initSearch];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(void)initMapView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self.mapView = [[QMapView alloc] init];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(void)initSearch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self.search = [[QMSSearcher alloc] init];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[SVProgressHUD showWithStatus:@"加载中..."];</w:t>
      </w:r>
      <w:r>
        <w:rPr>
          <w:sz w:val="20"/>
        </w:rPr>
        <w:br w:type="textWrapping"/>
      </w:r>
      <w:r>
        <w:rPr>
          <w:sz w:val="20"/>
        </w:rPr>
        <w:t xml:space="preserve">    UITableView *tableView = [[UITableView alloc]initWithFrame:CGRectZero 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tableView.backgroundColor = SJHColor(245, 245, 245);</w:t>
      </w:r>
      <w:r>
        <w:rPr>
          <w:sz w:val="20"/>
        </w:rPr>
        <w:br w:type="textWrapping"/>
      </w:r>
      <w:r>
        <w:rPr>
          <w:sz w:val="20"/>
        </w:rPr>
        <w:t xml:space="preserve">    tableView.delegate = self;</w:t>
      </w:r>
      <w:r>
        <w:rPr>
          <w:sz w:val="20"/>
        </w:rPr>
        <w:br w:type="textWrapping"/>
      </w:r>
      <w:r>
        <w:rPr>
          <w:sz w:val="20"/>
        </w:rPr>
        <w:t xml:space="preserve">    tableView.dataSource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self.tableView = tableView;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addSubview:tableView];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150;</w:t>
      </w:r>
      <w:r>
        <w:rPr>
          <w:sz w:val="20"/>
        </w:rPr>
        <w:br w:type="textWrapping"/>
      </w:r>
      <w:r>
        <w:rPr>
          <w:sz w:val="20"/>
        </w:rPr>
        <w:t xml:space="preserve">    self.tableView.rowHeight = UITableViewAutomaticDimension;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 getEOrderDetails];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-(void)getEOrderDetails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*url = [API_URL stringByAppendingString:@"/deliveryman/errandorder/getorderinfo"];</w:t>
      </w:r>
      <w:r>
        <w:rPr>
          <w:sz w:val="20"/>
        </w:rPr>
        <w:br w:type="textWrapping"/>
      </w:r>
    </w:p>
    <w:p w14:paraId="15FFB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CCA2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"ErrandsViewController.h"</w:t>
      </w:r>
      <w:r>
        <w:rPr>
          <w:sz w:val="20"/>
        </w:rPr>
        <w:br w:type="textWrapping"/>
      </w:r>
      <w:r>
        <w:rPr>
          <w:sz w:val="20"/>
        </w:rPr>
        <w:t>#import &lt;SPPageMenu.h&gt;</w:t>
      </w:r>
      <w:r>
        <w:rPr>
          <w:sz w:val="20"/>
        </w:rPr>
        <w:br w:type="textWrapping"/>
      </w:r>
      <w:r>
        <w:rPr>
          <w:sz w:val="20"/>
        </w:rPr>
        <w:t>#import "EWaitingViewController.h"</w:t>
      </w:r>
      <w:r>
        <w:rPr>
          <w:sz w:val="20"/>
        </w:rPr>
        <w:br w:type="textWrapping"/>
      </w:r>
      <w:r>
        <w:rPr>
          <w:sz w:val="20"/>
        </w:rPr>
        <w:t>#import "EDeliveryViewController.h"</w:t>
      </w:r>
      <w:r>
        <w:rPr>
          <w:sz w:val="20"/>
        </w:rPr>
        <w:br w:type="textWrapping"/>
      </w:r>
      <w:r>
        <w:rPr>
          <w:sz w:val="20"/>
        </w:rPr>
        <w:t>#import "ESuccessfulViewController.h"</w:t>
      </w:r>
      <w:r>
        <w:rPr>
          <w:sz w:val="20"/>
        </w:rPr>
        <w:br w:type="textWrapping"/>
      </w:r>
      <w:r>
        <w:rPr>
          <w:sz w:val="20"/>
        </w:rPr>
        <w:t>#import "EFailureViewController.h"</w:t>
      </w:r>
      <w:r>
        <w:rPr>
          <w:sz w:val="20"/>
        </w:rPr>
        <w:br w:type="textWrapping"/>
      </w:r>
      <w:r>
        <w:rPr>
          <w:sz w:val="20"/>
        </w:rPr>
        <w:t>@interface ErrandsViewController ()&lt;SPPageMenuDelegate, UIScrollViewDelegate&gt;</w:t>
      </w:r>
      <w:r>
        <w:rPr>
          <w:sz w:val="20"/>
        </w:rPr>
        <w:br w:type="textWrapping"/>
      </w:r>
      <w:r>
        <w:rPr>
          <w:sz w:val="20"/>
        </w:rPr>
        <w:t>@property (nonatomic, strong) NSArray *dataArr;</w:t>
      </w:r>
      <w:r>
        <w:rPr>
          <w:sz w:val="20"/>
        </w:rPr>
        <w:br w:type="textWrapping"/>
      </w:r>
      <w:r>
        <w:rPr>
          <w:sz w:val="20"/>
        </w:rPr>
        <w:t>@property (nonatomic, weak) SPPageMenu *pageMenu;</w:t>
      </w:r>
      <w:r>
        <w:rPr>
          <w:sz w:val="20"/>
        </w:rPr>
        <w:br w:type="textWrapping"/>
      </w:r>
      <w:r>
        <w:rPr>
          <w:sz w:val="20"/>
        </w:rPr>
        <w:t>@property (nonatomic, strong) UIScrollView *scrollView;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*myChildViewControllers;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ErrandsViewController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SJHColor(245, 245, 245);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self.dataArr = @[@"待抢",@"已抢",@"成功",@"失败"];</w:t>
      </w:r>
      <w:r>
        <w:rPr>
          <w:sz w:val="20"/>
        </w:rPr>
        <w:br w:type="textWrapping"/>
      </w:r>
      <w:r>
        <w:rPr>
          <w:sz w:val="20"/>
        </w:rPr>
        <w:t xml:space="preserve">    SPPageMenu *pageMenu = [SPPageMenu pageMenuWithFrame:CGRectMake(0, 0, LWMScreenW, lwm_layoutWH(44)) trackerStyle:SPPageMenuTrackerStyleLineAttachment];</w:t>
      </w:r>
      <w:r>
        <w:rPr>
          <w:sz w:val="20"/>
        </w:rPr>
        <w:br w:type="textWrapping"/>
      </w:r>
      <w:r>
        <w:rPr>
          <w:sz w:val="20"/>
        </w:rPr>
        <w:t xml:space="preserve">    [pageMenu setItems:self.dataArr selectedItemIndex:0];</w:t>
      </w:r>
      <w:r>
        <w:rPr>
          <w:sz w:val="20"/>
        </w:rPr>
        <w:br w:type="textWrapping"/>
      </w:r>
      <w:r>
        <w:rPr>
          <w:sz w:val="20"/>
        </w:rPr>
        <w:t xml:space="preserve">    pageMenu.permutationWay = SPPageMenuPermutationWayNotScrollEqualWidths;</w:t>
      </w:r>
      <w:r>
        <w:rPr>
          <w:sz w:val="20"/>
        </w:rPr>
        <w:br w:type="textWrapping"/>
      </w:r>
      <w:r>
        <w:rPr>
          <w:sz w:val="20"/>
        </w:rPr>
        <w:t xml:space="preserve">    pageMenu.trackerWidth = LWMScreenW / 8;</w:t>
      </w:r>
      <w:r>
        <w:rPr>
          <w:sz w:val="20"/>
        </w:rPr>
        <w:br w:type="textWrapping"/>
      </w:r>
      <w:r>
        <w:rPr>
          <w:sz w:val="20"/>
        </w:rPr>
        <w:t xml:space="preserve">    pageMenu.dividingLine.alpha = 0.25;</w:t>
      </w:r>
      <w:r>
        <w:rPr>
          <w:sz w:val="20"/>
        </w:rPr>
        <w:br w:type="textWrapping"/>
      </w:r>
      <w:r>
        <w:rPr>
          <w:sz w:val="20"/>
        </w:rPr>
        <w:t xml:space="preserve">    [pageMenu setTrackerHeight:2 cornerRadius:0];</w:t>
      </w:r>
      <w:r>
        <w:rPr>
          <w:sz w:val="20"/>
        </w:rPr>
        <w:br w:type="textWrapping"/>
      </w:r>
      <w:r>
        <w:rPr>
          <w:sz w:val="20"/>
        </w:rPr>
        <w:t xml:space="preserve">    pageMenu.tracker.backgroundColor = kMainColor;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pageMenu.unSelectedItemTitleColor = SJHColor(102, 102, 102);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pageMenu.selectedItemTitleColor = kMainColor;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pageMenu.delegate = self;</w:t>
      </w:r>
      <w:r>
        <w:rPr>
          <w:sz w:val="20"/>
        </w:rPr>
        <w:br w:type="textWrapping"/>
      </w:r>
      <w:r>
        <w:rPr>
          <w:sz w:val="20"/>
        </w:rPr>
        <w:t xml:space="preserve">    pageMenu.bridgeScrollView = self.scrollView;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addSubview:pageMenu];</w:t>
      </w:r>
      <w:r>
        <w:rPr>
          <w:sz w:val="20"/>
        </w:rPr>
        <w:br w:type="textWrapping"/>
      </w:r>
      <w:r>
        <w:rPr>
          <w:sz w:val="20"/>
        </w:rPr>
        <w:t xml:space="preserve">    _pageMenu = pageMenu;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addSubview:self.scrollView];</w:t>
      </w:r>
      <w:r>
        <w:rPr>
          <w:sz w:val="20"/>
        </w:rPr>
        <w:br w:type="textWrapping"/>
      </w:r>
      <w:r>
        <w:rPr>
          <w:sz w:val="20"/>
        </w:rPr>
        <w:t xml:space="preserve">    EWaitingViewController *waitVC = [[EWaitingViewController alloc] init];</w:t>
      </w:r>
      <w:r>
        <w:rPr>
          <w:sz w:val="20"/>
        </w:rPr>
        <w:br w:type="textWrapping"/>
      </w:r>
      <w:r>
        <w:rPr>
          <w:sz w:val="20"/>
        </w:rPr>
        <w:t xml:space="preserve">    EDeliveryViewController *deliveryVC = [[EDeliveryViewController alloc] initWithStyle:UITableViewStyleGrouped];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ESuccessfulViewController *successfulVC = [[ESuccessfulViewController alloc]initWithStyle:UITableViewStyleGrouped];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EFailureViewController *failureVC = [[EFailureViewController alloc] initWithStyle:UITableViewStyleGrouped];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addChildViewController:waitVC];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addChildViewController:deliveryVC];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addChildViewController:successfulVC];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addChildViewController:failureVC];</w:t>
      </w:r>
      <w:r>
        <w:rPr>
          <w:sz w:val="20"/>
        </w:rPr>
        <w:br w:type="textWrapping"/>
      </w:r>
      <w:r>
        <w:rPr>
          <w:sz w:val="20"/>
        </w:rPr>
        <w:t xml:space="preserve">    [self.myChildViewControllers addObject:waitVC];</w:t>
      </w:r>
      <w:r>
        <w:rPr>
          <w:sz w:val="20"/>
        </w:rPr>
        <w:br w:type="textWrapping"/>
      </w:r>
      <w:r>
        <w:rPr>
          <w:sz w:val="20"/>
        </w:rPr>
        <w:t xml:space="preserve">    [self.myChildViewControllers addObject:deliveryVC];</w:t>
      </w:r>
      <w:r>
        <w:rPr>
          <w:sz w:val="20"/>
        </w:rPr>
        <w:br w:type="textWrapping"/>
      </w:r>
      <w:r>
        <w:rPr>
          <w:sz w:val="20"/>
        </w:rPr>
        <w:t xml:space="preserve">    [self.myChildViewControllers addObject:successfulVC];</w:t>
      </w:r>
      <w:r>
        <w:rPr>
          <w:sz w:val="20"/>
        </w:rPr>
        <w:br w:type="textWrapping"/>
      </w:r>
      <w:r>
        <w:rPr>
          <w:sz w:val="20"/>
        </w:rPr>
        <w:t xml:space="preserve">    [self.myChildViewControllers addObject:failureVC];</w:t>
      </w:r>
      <w:r>
        <w:rPr>
          <w:sz w:val="20"/>
        </w:rPr>
        <w:br w:type="textWrapping"/>
      </w:r>
      <w:r>
        <w:rPr>
          <w:sz w:val="20"/>
        </w:rPr>
        <w:t xml:space="preserve">    if (self.pageMenu.selectedItemIndex &lt; self.myChildViewControllers.count) {</w:t>
      </w:r>
    </w:p>
    <w:p w14:paraId="1EA1D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"ErrandsTool.h"</w:t>
      </w:r>
      <w:r>
        <w:rPr>
          <w:sz w:val="20"/>
        </w:rPr>
        <w:br w:type="textWrapping"/>
      </w:r>
      <w:r>
        <w:rPr>
          <w:sz w:val="20"/>
        </w:rPr>
        <w:t>#import "HttpTool.h"</w:t>
      </w:r>
      <w:r>
        <w:rPr>
          <w:sz w:val="20"/>
        </w:rPr>
        <w:br w:type="textWrapping"/>
      </w:r>
      <w:r>
        <w:rPr>
          <w:sz w:val="20"/>
        </w:rPr>
        <w:t>@implementation ErrandsTool</w:t>
      </w:r>
      <w:r>
        <w:rPr>
          <w:sz w:val="20"/>
        </w:rPr>
        <w:br w:type="textWrapping"/>
      </w:r>
      <w:r>
        <w:rPr>
          <w:sz w:val="20"/>
        </w:rPr>
        <w:t>+(void)geterrandorderlistWithParams:(NSDictionary *)params success:(void(^)(id json))success failure:(void(^)(NSError *error))failure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[HttpTool postWithURL:[API_URL stringByAppendingString:@"/deliveryman/errandorder/geterrandorderlist"]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+(void)getErrandOrderOpenListWithParams:(NSDictionary *)params success:(void(^)(id json))success failure:(void(^)(NSError *error))failure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[HttpTool postWithURL:[API_URL stringByAppendingString:@"/deliveryman/errandorder/geterrandorderopenlist"]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+(void)getErrandOrderConfirmedListWithParams:(NSDictionary *)params success:(void(^)(id json))success failure:(void(^)(NSError *error))failure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[HttpTool postWithURL:[API_URL stringByAppendingString:@"/deliveryman/errandorder/geterrandorderconfirmedlist"]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+(void)getErrandOrderSucceededListWithParams:(NSDictionary *)params success:(void(^)(id json))success failure:(void(^)(NSError *error))failure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[HttpTool postWithURL:[API_URL stringByAppendingString:@"/deliveryman/errandorder/geterrandordersucceededlist"] params:params success:^(id json) {</w:t>
      </w:r>
    </w:p>
    <w:p w14:paraId="796DF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@interface EDetailsModel : NSObject</w:t>
      </w:r>
      <w:r>
        <w:rPr>
          <w:sz w:val="20"/>
        </w:rPr>
        <w:br w:type="textWrapping"/>
      </w:r>
      <w:r>
        <w:rPr>
          <w:sz w:val="20"/>
        </w:rPr>
        <w:t>@property (nonatomic,copy)NSArray *customerArray;</w:t>
      </w:r>
      <w:r>
        <w:rPr>
          <w:sz w:val="20"/>
        </w:rPr>
        <w:br w:type="textWrapping"/>
      </w:r>
      <w:r>
        <w:rPr>
          <w:sz w:val="20"/>
        </w:rPr>
        <w:t>@property (nonatomic,copy)NSArray *orderDetailsArray;</w:t>
      </w:r>
      <w:r>
        <w:rPr>
          <w:sz w:val="20"/>
        </w:rPr>
        <w:br w:type="textWrapping"/>
      </w:r>
      <w:r>
        <w:rPr>
          <w:sz w:val="20"/>
        </w:rPr>
        <w:t>@property (nonatomic,copy)NSArray *serviceReminderArray;</w:t>
      </w:r>
      <w:r>
        <w:rPr>
          <w:sz w:val="20"/>
        </w:rPr>
        <w:br w:type="textWrapping"/>
      </w:r>
      <w:r>
        <w:rPr>
          <w:sz w:val="20"/>
        </w:rPr>
        <w:t>@property (nonatomic,copy)NSArray *serviceDetailsArray;</w:t>
      </w:r>
      <w:r>
        <w:rPr>
          <w:sz w:val="20"/>
        </w:rPr>
        <w:br w:type="textWrapping"/>
      </w:r>
      <w:r>
        <w:rPr>
          <w:sz w:val="20"/>
        </w:rPr>
        <w:t>@property (nonatomic,copy)NSArray *pickUpInfoArray;</w:t>
      </w:r>
      <w:r>
        <w:rPr>
          <w:sz w:val="20"/>
        </w:rPr>
        <w:br w:type="textWrapping"/>
      </w:r>
      <w:r>
        <w:rPr>
          <w:sz w:val="20"/>
        </w:rPr>
        <w:t>@property (nonatomic,copy)NSArray *deliverGoodsInfoArray;</w:t>
      </w:r>
      <w:r>
        <w:rPr>
          <w:sz w:val="20"/>
        </w:rPr>
        <w:br w:type="textWrapping"/>
      </w:r>
      <w:r>
        <w:rPr>
          <w:sz w:val="20"/>
        </w:rPr>
        <w:t>@property (nonatomic,copy)NSArray *sectionsArray;</w:t>
      </w:r>
      <w:r>
        <w:rPr>
          <w:sz w:val="20"/>
        </w:rPr>
        <w:br w:type="textWrapping"/>
      </w:r>
      <w:r>
        <w:rPr>
          <w:sz w:val="20"/>
        </w:rPr>
        <w:t>@property (nonatomic,copy)NSString *category_type;</w:t>
      </w:r>
      <w:r>
        <w:rPr>
          <w:sz w:val="20"/>
        </w:rPr>
        <w:br w:type="textWrapping"/>
      </w:r>
      <w:r>
        <w:rPr>
          <w:sz w:val="20"/>
        </w:rPr>
        <w:t>@property (nonatomic,copy)NSString *category_name;</w:t>
      </w:r>
      <w:r>
        <w:rPr>
          <w:sz w:val="20"/>
        </w:rPr>
        <w:br w:type="textWrapping"/>
      </w:r>
      <w:r>
        <w:rPr>
          <w:sz w:val="20"/>
        </w:rPr>
        <w:t xml:space="preserve"> 帮买=&gt;1随意购 2咖啡 3香烟 4酒 5早餐 6宵夜 7药品 8生鲜 9水果 10生活用品 11五金杂货 12数码；</w:t>
      </w:r>
      <w:r>
        <w:rPr>
          <w:sz w:val="20"/>
        </w:rPr>
        <w:br w:type="textWrapping"/>
      </w:r>
      <w:r>
        <w:rPr>
          <w:sz w:val="20"/>
        </w:rPr>
        <w:t xml:space="preserve"> 帮送/取=&gt;1其他 2美食 3文件 4蛋糕 5鲜花 6钥匙 7手机；</w:t>
      </w:r>
      <w:r>
        <w:rPr>
          <w:sz w:val="20"/>
        </w:rPr>
        <w:br w:type="textWrapping"/>
      </w:r>
      <w:r>
        <w:rPr>
          <w:sz w:val="20"/>
        </w:rPr>
        <w:t xml:space="preserve"> 帮排队=&gt;1万能排队 2医院排队 3办事排队 4银行排队 5餐厅排队 */</w:t>
      </w:r>
      <w:r>
        <w:rPr>
          <w:sz w:val="20"/>
        </w:rPr>
        <w:br w:type="textWrapping"/>
      </w:r>
      <w:r>
        <w:rPr>
          <w:sz w:val="20"/>
        </w:rPr>
        <w:t>@property (nonatomic,copy)NSString *buy_type;</w:t>
      </w:r>
      <w:r>
        <w:rPr>
          <w:sz w:val="20"/>
        </w:rPr>
        <w:br w:type="textWrapping"/>
      </w:r>
      <w:r>
        <w:rPr>
          <w:sz w:val="20"/>
        </w:rPr>
        <w:t>@property (nonatomic,copy)NSString *from_address;</w:t>
      </w:r>
      <w:r>
        <w:rPr>
          <w:sz w:val="20"/>
        </w:rPr>
        <w:br w:type="textWrapping"/>
      </w:r>
      <w:r>
        <w:rPr>
          <w:sz w:val="20"/>
        </w:rPr>
        <w:t>@property (nonatomic,copy)NSString *customer_phone;</w:t>
      </w:r>
      <w:r>
        <w:rPr>
          <w:sz w:val="20"/>
        </w:rPr>
        <w:br w:type="textWrapping"/>
      </w:r>
      <w:r>
        <w:rPr>
          <w:sz w:val="20"/>
        </w:rPr>
        <w:t>@property (nonatomic,copy)NSString *delivery_request;</w:t>
      </w:r>
      <w:r>
        <w:rPr>
          <w:sz w:val="20"/>
        </w:rPr>
        <w:br w:type="textWrapping"/>
      </w:r>
      <w:r>
        <w:rPr>
          <w:sz w:val="20"/>
        </w:rPr>
        <w:t>@property (nonatomic,copy)NSString *service_duration;</w:t>
      </w:r>
      <w:r>
        <w:rPr>
          <w:sz w:val="20"/>
        </w:rPr>
        <w:br w:type="textWrapping"/>
      </w:r>
      <w:r>
        <w:rPr>
          <w:sz w:val="20"/>
        </w:rPr>
        <w:t>@property (nonatomic,copy)NSString *customer_memo;</w:t>
      </w:r>
      <w:r>
        <w:rPr>
          <w:sz w:val="20"/>
        </w:rPr>
        <w:br w:type="textWrapping"/>
      </w:r>
      <w:r>
        <w:rPr>
          <w:sz w:val="20"/>
        </w:rPr>
        <w:t>@property (nonatomic,copy)NSString *from_phone;</w:t>
      </w:r>
      <w:r>
        <w:rPr>
          <w:sz w:val="20"/>
        </w:rPr>
        <w:br w:type="textWrapping"/>
      </w:r>
      <w:r>
        <w:rPr>
          <w:sz w:val="20"/>
        </w:rPr>
        <w:t>@property (nonatomic,copy)NSString *delivery_status;</w:t>
      </w:r>
      <w:r>
        <w:rPr>
          <w:sz w:val="20"/>
        </w:rPr>
        <w:br w:type="textWrapping"/>
      </w:r>
      <w:r>
        <w:rPr>
          <w:sz w:val="20"/>
        </w:rPr>
        <w:t>@property (nonatomic,copy)NSString *is_nearby_buy;</w:t>
      </w:r>
      <w:r>
        <w:rPr>
          <w:sz w:val="20"/>
        </w:rPr>
        <w:br w:type="textWrapping"/>
      </w:r>
      <w:r>
        <w:rPr>
          <w:sz w:val="20"/>
        </w:rPr>
        <w:t>#pragma mark 订单详情</w:t>
      </w:r>
      <w:r>
        <w:rPr>
          <w:sz w:val="20"/>
        </w:rPr>
        <w:br w:type="textWrapping"/>
      </w:r>
      <w:r>
        <w:rPr>
          <w:sz w:val="20"/>
        </w:rPr>
        <w:t>@property (nonatomic,copy)NSString *Init_time;</w:t>
      </w:r>
      <w:r>
        <w:rPr>
          <w:sz w:val="20"/>
        </w:rPr>
        <w:br w:type="textWrapping"/>
      </w:r>
      <w:r>
        <w:rPr>
          <w:sz w:val="20"/>
        </w:rPr>
        <w:t>@property (nonatomic,copy)NSString *trade_no;</w:t>
      </w:r>
      <w:r>
        <w:rPr>
          <w:sz w:val="20"/>
        </w:rPr>
        <w:br w:type="textWrapping"/>
      </w:r>
      <w:r>
        <w:rPr>
          <w:sz w:val="20"/>
        </w:rPr>
        <w:t>@property (nonatomic,copy)NSString *charge_type;</w:t>
      </w:r>
      <w:r>
        <w:rPr>
          <w:sz w:val="20"/>
        </w:rPr>
        <w:br w:type="textWrapping"/>
      </w:r>
      <w:r>
        <w:rPr>
          <w:sz w:val="20"/>
        </w:rPr>
        <w:t>@property (nonatomic,copy)NSString *server_state;</w:t>
      </w:r>
      <w:r>
        <w:rPr>
          <w:sz w:val="20"/>
        </w:rPr>
        <w:br w:type="textWrapping"/>
      </w:r>
      <w:r>
        <w:rPr>
          <w:sz w:val="20"/>
        </w:rPr>
        <w:t>@property (nonatomic,copy)NSString *tip;</w:t>
      </w:r>
      <w:r>
        <w:rPr>
          <w:sz w:val="20"/>
        </w:rPr>
        <w:br w:type="textWrapping"/>
      </w:r>
      <w:r>
        <w:rPr>
          <w:sz w:val="20"/>
        </w:rPr>
        <w:t>@property (nonatomic,copy)NSString *totalprice;</w:t>
      </w:r>
      <w:r>
        <w:rPr>
          <w:sz w:val="20"/>
        </w:rPr>
        <w:br w:type="textWrapping"/>
      </w:r>
      <w:r>
        <w:rPr>
          <w:sz w:val="20"/>
        </w:rPr>
        <w:t>@property (nonatomic,copy)NSString *shop_price;</w:t>
      </w:r>
      <w:r>
        <w:rPr>
          <w:sz w:val="20"/>
        </w:rPr>
        <w:br w:type="textWrapping"/>
      </w:r>
      <w:r>
        <w:rPr>
          <w:sz w:val="20"/>
        </w:rPr>
        <w:t>#pragma mark 顾客信息</w:t>
      </w:r>
      <w:r>
        <w:rPr>
          <w:sz w:val="20"/>
        </w:rPr>
        <w:br w:type="textWrapping"/>
      </w:r>
      <w:r>
        <w:rPr>
          <w:sz w:val="20"/>
        </w:rPr>
        <w:t>@property (nonatomic,copy)NSString *address;</w:t>
      </w:r>
      <w:r>
        <w:rPr>
          <w:sz w:val="20"/>
        </w:rPr>
        <w:br w:type="textWrapping"/>
      </w:r>
      <w:r>
        <w:rPr>
          <w:sz w:val="20"/>
        </w:rPr>
        <w:t>@property (nonatomic,copy)NSArray *addservice;</w:t>
      </w:r>
      <w:r>
        <w:rPr>
          <w:sz w:val="20"/>
        </w:rPr>
        <w:br w:type="textWrapping"/>
      </w:r>
      <w:r>
        <w:rPr>
          <w:sz w:val="20"/>
        </w:rPr>
        <w:t>@property (nonatomic,copy)NSArray *individuation_fee;</w:t>
      </w:r>
      <w:r>
        <w:rPr>
          <w:sz w:val="20"/>
        </w:rPr>
        <w:br w:type="textWrapping"/>
      </w:r>
      <w:r>
        <w:rPr>
          <w:sz w:val="20"/>
        </w:rPr>
        <w:t>@property (nonatomic,copy)NSArray *service_content;</w:t>
      </w:r>
      <w:r>
        <w:rPr>
          <w:sz w:val="20"/>
        </w:rPr>
        <w:br w:type="textWrapping"/>
      </w:r>
      <w:r>
        <w:rPr>
          <w:sz w:val="20"/>
        </w:rPr>
        <w:t>@property (nonatomic,copy)NSArray *note_special;</w:t>
      </w:r>
      <w:r>
        <w:rPr>
          <w:sz w:val="20"/>
        </w:rPr>
        <w:br w:type="textWrapping"/>
      </w:r>
      <w:r>
        <w:rPr>
          <w:sz w:val="20"/>
        </w:rPr>
        <w:t>@property (nonatomic,copy)NSString *from_lat;</w:t>
      </w:r>
      <w:r>
        <w:rPr>
          <w:sz w:val="20"/>
        </w:rPr>
        <w:br w:type="textWrapping"/>
      </w:r>
      <w:r>
        <w:rPr>
          <w:sz w:val="20"/>
        </w:rPr>
        <w:t>@property (nonatomic,copy)NSString *from_lng;</w:t>
      </w:r>
      <w:r>
        <w:rPr>
          <w:sz w:val="20"/>
        </w:rPr>
        <w:br w:type="textWrapping"/>
      </w:r>
      <w:r>
        <w:rPr>
          <w:sz w:val="20"/>
        </w:rPr>
        <w:t>@property (nonatomic,copy)NSString *customer_lat;</w:t>
      </w:r>
      <w:r>
        <w:rPr>
          <w:sz w:val="20"/>
        </w:rPr>
        <w:br w:type="textWrapping"/>
      </w:r>
      <w:r>
        <w:rPr>
          <w:sz w:val="20"/>
        </w:rPr>
        <w:t>@property (nonatomic,copy)NSString *customer_lng;</w:t>
      </w:r>
      <w:r>
        <w:rPr>
          <w:sz w:val="20"/>
        </w:rPr>
        <w:br w:type="textWrapping"/>
      </w:r>
      <w:r>
        <w:rPr>
          <w:sz w:val="20"/>
        </w:rPr>
        <w:t>@property (nonatomic,copy)NSString *complete_time;</w:t>
      </w:r>
      <w:r>
        <w:rPr>
          <w:sz w:val="20"/>
        </w:rPr>
        <w:br w:type="textWrapping"/>
      </w:r>
      <w:r>
        <w:rPr>
          <w:sz w:val="20"/>
        </w:rPr>
        <w:t>@property (nonatomic,copy)NSString *customer_name;</w:t>
      </w:r>
      <w:r>
        <w:rPr>
          <w:sz w:val="20"/>
        </w:rPr>
        <w:br w:type="textWrapping"/>
      </w:r>
      <w:r>
        <w:rPr>
          <w:sz w:val="20"/>
        </w:rPr>
        <w:t>@property (nonatomic,copy)NSString *delivery_fee;</w:t>
      </w:r>
      <w:r>
        <w:rPr>
          <w:sz w:val="20"/>
        </w:rPr>
        <w:br w:type="textWrapping"/>
      </w:r>
      <w:r>
        <w:rPr>
          <w:sz w:val="20"/>
        </w:rPr>
        <w:t>@property (nonatomic,copy)NSString *delivery_time;</w:t>
      </w:r>
      <w:r>
        <w:rPr>
          <w:sz w:val="20"/>
        </w:rPr>
        <w:br w:type="textWrapping"/>
      </w:r>
      <w:r>
        <w:rPr>
          <w:sz w:val="20"/>
        </w:rPr>
        <w:t>@property (nonatomic,copy)NSString *order_status;</w:t>
      </w:r>
      <w:r>
        <w:rPr>
          <w:sz w:val="20"/>
        </w:rPr>
        <w:br w:type="textWrapping"/>
      </w:r>
      <w:r>
        <w:rPr>
          <w:sz w:val="20"/>
        </w:rPr>
        <w:t>#pragma mark 160323 新增字段</w:t>
      </w:r>
      <w:r>
        <w:rPr>
          <w:sz w:val="20"/>
        </w:rPr>
        <w:br w:type="textWrapping"/>
      </w:r>
      <w:r>
        <w:rPr>
          <w:sz w:val="20"/>
        </w:rPr>
        <w:t>@property (nonatomic,copy)NSString *serviceprice;</w:t>
      </w:r>
      <w:r>
        <w:rPr>
          <w:sz w:val="20"/>
        </w:rPr>
        <w:br w:type="textWrapping"/>
      </w:r>
      <w:r>
        <w:rPr>
          <w:sz w:val="20"/>
        </w:rPr>
        <w:t>@property (nonatomic,copy)NSString *is_show_price;</w:t>
      </w:r>
      <w:r>
        <w:rPr>
          <w:sz w:val="20"/>
        </w:rPr>
        <w:br w:type="textWrapping"/>
      </w:r>
      <w:r>
        <w:rPr>
          <w:sz w:val="20"/>
        </w:rPr>
        <w:t>@property (nonatomic,copy)NSString *express_images;</w:t>
      </w:r>
      <w:r>
        <w:rPr>
          <w:sz w:val="20"/>
        </w:rPr>
        <w:br w:type="textWrapping"/>
      </w:r>
    </w:p>
    <w:p w14:paraId="6F897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99C0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"EDetailsModel.h"</w:t>
      </w:r>
      <w:r>
        <w:rPr>
          <w:sz w:val="20"/>
        </w:rPr>
        <w:br w:type="textWrapping"/>
      </w:r>
      <w:r>
        <w:rPr>
          <w:sz w:val="20"/>
        </w:rPr>
        <w:t>#import "NoteModel.h"</w:t>
      </w:r>
      <w:r>
        <w:rPr>
          <w:sz w:val="20"/>
        </w:rPr>
        <w:br w:type="textWrapping"/>
      </w:r>
      <w:r>
        <w:rPr>
          <w:sz w:val="20"/>
        </w:rPr>
        <w:t>#import "EAddserviceModel.h"</w:t>
      </w:r>
      <w:r>
        <w:rPr>
          <w:sz w:val="20"/>
        </w:rPr>
        <w:br w:type="textWrapping"/>
      </w:r>
      <w:r>
        <w:rPr>
          <w:sz w:val="20"/>
        </w:rPr>
        <w:t>#import "Individuation_feeModel.h"</w:t>
      </w:r>
      <w:r>
        <w:rPr>
          <w:sz w:val="20"/>
        </w:rPr>
        <w:br w:type="textWrapping"/>
      </w:r>
      <w:r>
        <w:rPr>
          <w:sz w:val="20"/>
        </w:rPr>
        <w:t>#import "Service_contentModel.h"</w:t>
      </w:r>
      <w:r>
        <w:rPr>
          <w:sz w:val="20"/>
        </w:rPr>
        <w:br w:type="textWrapping"/>
      </w:r>
      <w:r>
        <w:rPr>
          <w:sz w:val="20"/>
        </w:rPr>
        <w:t>#import "Note_specialModel.h"</w:t>
      </w:r>
      <w:r>
        <w:rPr>
          <w:sz w:val="20"/>
        </w:rPr>
        <w:br w:type="textWrapping"/>
      </w:r>
      <w:r>
        <w:rPr>
          <w:sz w:val="20"/>
        </w:rPr>
        <w:t>@implementation EDetailsModel</w:t>
      </w:r>
      <w:r>
        <w:rPr>
          <w:sz w:val="20"/>
        </w:rPr>
        <w:br w:type="textWrapping"/>
      </w:r>
      <w:r>
        <w:rPr>
          <w:sz w:val="20"/>
        </w:rPr>
        <w:t>+(instancetype)eDetailsWithDict:(NSDictionary *)dict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[[self alloc]initWithDict:dict];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-(instancetype)initWithDict:(NSDictionary *)dict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init]) {</w:t>
      </w:r>
      <w:r>
        <w:rPr>
          <w:sz w:val="20"/>
        </w:rPr>
        <w:br w:type="textWrapping"/>
      </w:r>
      <w:r>
        <w:rPr>
          <w:sz w:val="20"/>
        </w:rPr>
        <w:t xml:space="preserve">        self.category_type = dict[@"category_type"];</w:t>
      </w:r>
      <w:r>
        <w:rPr>
          <w:sz w:val="20"/>
        </w:rPr>
        <w:br w:type="textWrapping"/>
      </w:r>
      <w:r>
        <w:rPr>
          <w:sz w:val="20"/>
        </w:rPr>
        <w:t xml:space="preserve">        self.buy_type = dict[@"buy_type"];</w:t>
      </w:r>
      <w:r>
        <w:rPr>
          <w:sz w:val="20"/>
        </w:rPr>
        <w:br w:type="textWrapping"/>
      </w:r>
      <w:r>
        <w:rPr>
          <w:sz w:val="20"/>
        </w:rPr>
        <w:t xml:space="preserve">        self.category_name = dict[@"category_name"];</w:t>
      </w:r>
      <w:r>
        <w:rPr>
          <w:sz w:val="20"/>
        </w:rPr>
        <w:br w:type="textWrapping"/>
      </w:r>
      <w:r>
        <w:rPr>
          <w:sz w:val="20"/>
        </w:rPr>
        <w:t xml:space="preserve">        self.from_address = [self getPlaceholderWithString:dict[@"from_address"]];</w:t>
      </w:r>
      <w:r>
        <w:rPr>
          <w:sz w:val="20"/>
        </w:rPr>
        <w:br w:type="textWrapping"/>
      </w:r>
      <w:r>
        <w:rPr>
          <w:sz w:val="20"/>
        </w:rPr>
        <w:t xml:space="preserve">        self.customer_phone = [self getPlaceholderWithString:dict[@"customer_phone"]];</w:t>
      </w:r>
      <w:r>
        <w:rPr>
          <w:sz w:val="20"/>
        </w:rPr>
        <w:br w:type="textWrapping"/>
      </w:r>
      <w:r>
        <w:rPr>
          <w:sz w:val="20"/>
        </w:rPr>
        <w:t xml:space="preserve">        self.delivery_request = dict[@"delivery_request"];</w:t>
      </w:r>
      <w:r>
        <w:rPr>
          <w:sz w:val="20"/>
        </w:rPr>
        <w:br w:type="textWrapping"/>
      </w:r>
      <w:r>
        <w:rPr>
          <w:sz w:val="20"/>
        </w:rPr>
        <w:t xml:space="preserve">        self.service_duration = dict[@"service_duration"];</w:t>
      </w:r>
      <w:r>
        <w:rPr>
          <w:sz w:val="20"/>
        </w:rPr>
        <w:br w:type="textWrapping"/>
      </w:r>
      <w:r>
        <w:rPr>
          <w:sz w:val="20"/>
        </w:rPr>
        <w:t xml:space="preserve">        self.customer_memo = [self getPlaceholderWithString:dict[@"customer_memo"]];</w:t>
      </w:r>
      <w:r>
        <w:rPr>
          <w:sz w:val="20"/>
        </w:rPr>
        <w:br w:type="textWrapping"/>
      </w:r>
      <w:r>
        <w:rPr>
          <w:sz w:val="20"/>
        </w:rPr>
        <w:t xml:space="preserve">        self.from_phone = [self getPlaceholderWithString:dict[@"from_phone"]];</w:t>
      </w:r>
      <w:r>
        <w:rPr>
          <w:sz w:val="20"/>
        </w:rPr>
        <w:br w:type="textWrapping"/>
      </w:r>
      <w:r>
        <w:rPr>
          <w:sz w:val="20"/>
        </w:rPr>
        <w:t xml:space="preserve">        self.delivery_status = dict[@"delivery_status"];</w:t>
      </w:r>
      <w:r>
        <w:rPr>
          <w:sz w:val="20"/>
        </w:rPr>
        <w:br w:type="textWrapping"/>
      </w:r>
      <w:r>
        <w:rPr>
          <w:sz w:val="20"/>
        </w:rPr>
        <w:t xml:space="preserve">        self.Init_time = dict[@"init_time"];</w:t>
      </w:r>
      <w:r>
        <w:rPr>
          <w:sz w:val="20"/>
        </w:rPr>
        <w:br w:type="textWrapping"/>
      </w:r>
      <w:r>
        <w:rPr>
          <w:sz w:val="20"/>
        </w:rPr>
        <w:t xml:space="preserve">        self.trade_no = dict[@"trade_no"];</w:t>
      </w:r>
      <w:r>
        <w:rPr>
          <w:sz w:val="20"/>
        </w:rPr>
        <w:br w:type="textWrapping"/>
      </w:r>
      <w:r>
        <w:rPr>
          <w:sz w:val="20"/>
        </w:rPr>
        <w:t xml:space="preserve">        self.charge_type = dict[@"charge_type"];</w:t>
      </w:r>
      <w:r>
        <w:rPr>
          <w:sz w:val="20"/>
        </w:rPr>
        <w:br w:type="textWrapping"/>
      </w:r>
      <w:r>
        <w:rPr>
          <w:sz w:val="20"/>
        </w:rPr>
        <w:t xml:space="preserve">        self.server_state = dict[@"server_state"];</w:t>
      </w:r>
      <w:r>
        <w:rPr>
          <w:sz w:val="20"/>
        </w:rPr>
        <w:br w:type="textWrapping"/>
      </w:r>
      <w:r>
        <w:rPr>
          <w:sz w:val="20"/>
        </w:rPr>
        <w:t xml:space="preserve">        self.is_nearby_buy = dict[@"is_nearby_buy"];</w:t>
      </w:r>
      <w:r>
        <w:rPr>
          <w:sz w:val="20"/>
        </w:rPr>
        <w:br w:type="textWrapping"/>
      </w:r>
      <w:r>
        <w:rPr>
          <w:sz w:val="20"/>
        </w:rPr>
        <w:t xml:space="preserve">        self.tip = dict[@"tip"];</w:t>
      </w:r>
      <w:r>
        <w:rPr>
          <w:sz w:val="20"/>
        </w:rPr>
        <w:br w:type="textWrapping"/>
      </w:r>
      <w:r>
        <w:rPr>
          <w:sz w:val="20"/>
        </w:rPr>
        <w:t xml:space="preserve">        self.totalprice = dict[@"totalprice"];</w:t>
      </w:r>
      <w:r>
        <w:rPr>
          <w:sz w:val="20"/>
        </w:rPr>
        <w:br w:type="textWrapping"/>
      </w:r>
      <w:r>
        <w:rPr>
          <w:sz w:val="20"/>
        </w:rPr>
        <w:t xml:space="preserve">        self.shop_price = [dict[@"shop_price"] floatValue] &gt; 0 ? dict[@"shop_price"]:@"未支付";</w:t>
      </w:r>
      <w:r>
        <w:rPr>
          <w:sz w:val="20"/>
        </w:rPr>
        <w:br w:type="textWrapping"/>
      </w:r>
      <w:r>
        <w:rPr>
          <w:sz w:val="20"/>
        </w:rPr>
        <w:t xml:space="preserve">        self.address = dict[@"address"];</w:t>
      </w:r>
      <w:r>
        <w:rPr>
          <w:sz w:val="20"/>
        </w:rPr>
        <w:br w:type="textWrapping"/>
      </w:r>
      <w:r>
        <w:rPr>
          <w:sz w:val="20"/>
        </w:rPr>
        <w:t xml:space="preserve">        self.from_lat = dict[@"from_lat"];</w:t>
      </w:r>
      <w:r>
        <w:rPr>
          <w:sz w:val="20"/>
        </w:rPr>
        <w:br w:type="textWrapping"/>
      </w:r>
      <w:r>
        <w:rPr>
          <w:sz w:val="20"/>
        </w:rPr>
        <w:t xml:space="preserve">        self.from_lng = dict[@"from_lng"];</w:t>
      </w:r>
      <w:r>
        <w:rPr>
          <w:sz w:val="20"/>
        </w:rPr>
        <w:br w:type="textWrapping"/>
      </w:r>
      <w:r>
        <w:rPr>
          <w:sz w:val="20"/>
        </w:rPr>
        <w:t xml:space="preserve">        self.customer_lat = dict[@"customer_lat"];</w:t>
      </w:r>
      <w:r>
        <w:rPr>
          <w:sz w:val="20"/>
        </w:rPr>
        <w:br w:type="textWrapping"/>
      </w:r>
      <w:r>
        <w:rPr>
          <w:sz w:val="20"/>
        </w:rPr>
        <w:t xml:space="preserve">        self.customer_lng = dict[@"customer_lng"];</w:t>
      </w:r>
      <w:r>
        <w:rPr>
          <w:sz w:val="20"/>
        </w:rPr>
        <w:br w:type="textWrapping"/>
      </w:r>
      <w:r>
        <w:rPr>
          <w:sz w:val="20"/>
        </w:rPr>
        <w:t xml:space="preserve">        self.complete_time = dict[@"complete_time"];</w:t>
      </w:r>
      <w:r>
        <w:rPr>
          <w:sz w:val="20"/>
        </w:rPr>
        <w:br w:type="textWrapping"/>
      </w:r>
      <w:r>
        <w:rPr>
          <w:sz w:val="20"/>
        </w:rPr>
        <w:t xml:space="preserve">        self.customer_name = dict[@"customer_name"];</w:t>
      </w:r>
      <w:r>
        <w:rPr>
          <w:sz w:val="20"/>
        </w:rPr>
        <w:br w:type="textWrapping"/>
      </w:r>
      <w:r>
        <w:rPr>
          <w:sz w:val="20"/>
        </w:rPr>
        <w:t xml:space="preserve">        self.delivery_fee = dict[@"delivery_fee"];</w:t>
      </w:r>
      <w:r>
        <w:rPr>
          <w:sz w:val="20"/>
        </w:rPr>
        <w:br w:type="textWrapping"/>
      </w:r>
      <w:r>
        <w:rPr>
          <w:sz w:val="20"/>
        </w:rPr>
        <w:t xml:space="preserve">        self.delivery_time = dict[@"delivery_time"];</w:t>
      </w:r>
      <w:r>
        <w:rPr>
          <w:sz w:val="20"/>
        </w:rPr>
        <w:br w:type="textWrapping"/>
      </w:r>
      <w:r>
        <w:rPr>
          <w:sz w:val="20"/>
        </w:rPr>
        <w:t xml:space="preserve">        self.order_status = dict[@"order_status"];</w:t>
      </w:r>
      <w:r>
        <w:rPr>
          <w:sz w:val="20"/>
        </w:rPr>
        <w:br w:type="textWrapping"/>
      </w:r>
      <w:r>
        <w:rPr>
          <w:sz w:val="20"/>
        </w:rPr>
        <w:t xml:space="preserve">        self.is_show_price = dict[@"is_show_price"];</w:t>
      </w:r>
      <w:r>
        <w:rPr>
          <w:sz w:val="20"/>
        </w:rPr>
        <w:br w:type="textWrapping"/>
      </w:r>
      <w:r>
        <w:rPr>
          <w:sz w:val="20"/>
        </w:rPr>
        <w:t xml:space="preserve">        self.serviceprice = dict[@"serviceprice"];</w:t>
      </w:r>
      <w:r>
        <w:rPr>
          <w:sz w:val="20"/>
        </w:rPr>
        <w:br w:type="textWrapping"/>
      </w:r>
      <w:r>
        <w:rPr>
          <w:sz w:val="20"/>
        </w:rPr>
        <w:t xml:space="preserve">        self.express_images = dict[@"express_images"];</w:t>
      </w:r>
      <w:r>
        <w:rPr>
          <w:sz w:val="20"/>
        </w:rPr>
        <w:br w:type="textWrapping"/>
      </w:r>
      <w:r>
        <w:rPr>
          <w:sz w:val="20"/>
        </w:rPr>
        <w:t xml:space="preserve">        NSArray *array2 = dict[@"addservice"];</w:t>
      </w:r>
      <w:r>
        <w:rPr>
          <w:sz w:val="20"/>
        </w:rPr>
        <w:br w:type="textWrapping"/>
      </w:r>
      <w:r>
        <w:rPr>
          <w:sz w:val="20"/>
        </w:rPr>
        <w:t xml:space="preserve">        NSMutableArray *addserviceArray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for (NSDictionary *dict in array2) {</w:t>
      </w:r>
      <w:r>
        <w:rPr>
          <w:sz w:val="20"/>
        </w:rPr>
        <w:br w:type="textWrapping"/>
      </w:r>
      <w:r>
        <w:rPr>
          <w:sz w:val="20"/>
        </w:rPr>
        <w:t xml:space="preserve">            EAddserviceModel *addservicemodel = [EAddserviceModel addserviceWithDict:dict];</w:t>
      </w:r>
      <w:r>
        <w:rPr>
          <w:sz w:val="20"/>
        </w:rPr>
        <w:br w:type="textWrapping"/>
      </w:r>
      <w:r>
        <w:rPr>
          <w:sz w:val="20"/>
        </w:rPr>
        <w:t xml:space="preserve">            [addserviceArray addObject:addservicemodel];</w:t>
      </w:r>
      <w:r>
        <w:rPr>
          <w:sz w:val="20"/>
        </w:rPr>
        <w:br w:type="textWrapping"/>
      </w:r>
    </w:p>
    <w:p w14:paraId="459885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642E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"ErrandsModel.h"</w:t>
      </w:r>
      <w:r>
        <w:rPr>
          <w:sz w:val="20"/>
        </w:rPr>
        <w:br w:type="textWrapping"/>
      </w:r>
      <w:r>
        <w:rPr>
          <w:sz w:val="20"/>
        </w:rPr>
        <w:t>#import "NoteModel.h"</w:t>
      </w:r>
      <w:r>
        <w:rPr>
          <w:sz w:val="20"/>
        </w:rPr>
        <w:br w:type="textWrapping"/>
      </w:r>
      <w:r>
        <w:rPr>
          <w:sz w:val="20"/>
        </w:rPr>
        <w:t>#import "Service_contentModel.h"</w:t>
      </w:r>
      <w:r>
        <w:rPr>
          <w:sz w:val="20"/>
        </w:rPr>
        <w:br w:type="textWrapping"/>
      </w:r>
      <w:r>
        <w:rPr>
          <w:sz w:val="20"/>
        </w:rPr>
        <w:t>#import "Individuation_feeModel.h"</w:t>
      </w:r>
      <w:r>
        <w:rPr>
          <w:sz w:val="20"/>
        </w:rPr>
        <w:br w:type="textWrapping"/>
      </w:r>
      <w:r>
        <w:rPr>
          <w:sz w:val="20"/>
        </w:rPr>
        <w:t>@implementation ErrandsModel</w:t>
      </w:r>
      <w:r>
        <w:rPr>
          <w:sz w:val="20"/>
        </w:rPr>
        <w:br w:type="textWrapping"/>
      </w:r>
      <w:r>
        <w:rPr>
          <w:sz w:val="20"/>
        </w:rPr>
        <w:t>+(instancetype)errandsWithDict:(NSDictionary *)dict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[[self alloc]initWithDict:dict];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-(instancetype)initWithDict:(NSDictionary *)dict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init]) {</w:t>
      </w:r>
      <w:r>
        <w:rPr>
          <w:sz w:val="20"/>
        </w:rPr>
        <w:br w:type="textWrapping"/>
      </w:r>
      <w:r>
        <w:rPr>
          <w:sz w:val="20"/>
        </w:rPr>
        <w:t xml:space="preserve">        self.category_type = dict[@"category_type"];</w:t>
      </w:r>
      <w:r>
        <w:rPr>
          <w:sz w:val="20"/>
        </w:rPr>
        <w:br w:type="textWrapping"/>
      </w:r>
      <w:r>
        <w:rPr>
          <w:sz w:val="20"/>
        </w:rPr>
        <w:t xml:space="preserve">        self.from_address = dict[@"from_address"];</w:t>
      </w:r>
      <w:r>
        <w:rPr>
          <w:sz w:val="20"/>
        </w:rPr>
        <w:br w:type="textWrapping"/>
      </w:r>
      <w:r>
        <w:rPr>
          <w:sz w:val="20"/>
        </w:rPr>
        <w:t xml:space="preserve">        if([dict[@"from_address"] isEqualToString:@""])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self.from_address = @" ";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self.from_phone = dict[@"from_phone"];</w:t>
      </w:r>
      <w:r>
        <w:rPr>
          <w:sz w:val="20"/>
        </w:rPr>
        <w:br w:type="textWrapping"/>
      </w:r>
      <w:r>
        <w:rPr>
          <w:sz w:val="20"/>
        </w:rPr>
        <w:t xml:space="preserve">        self.from_lng = dict[@"from_lng"];</w:t>
      </w:r>
      <w:r>
        <w:rPr>
          <w:sz w:val="20"/>
        </w:rPr>
        <w:br w:type="textWrapping"/>
      </w:r>
      <w:r>
        <w:rPr>
          <w:sz w:val="20"/>
        </w:rPr>
        <w:t xml:space="preserve">        self.from_lat = dict[@"from_lat"];</w:t>
      </w:r>
      <w:r>
        <w:rPr>
          <w:sz w:val="20"/>
        </w:rPr>
        <w:br w:type="textWrapping"/>
      </w:r>
      <w:r>
        <w:rPr>
          <w:sz w:val="20"/>
        </w:rPr>
        <w:t xml:space="preserve">        self.delivery_request = dict[@"delivery_request"];</w:t>
      </w:r>
      <w:r>
        <w:rPr>
          <w:sz w:val="20"/>
        </w:rPr>
        <w:br w:type="textWrapping"/>
      </w:r>
      <w:r>
        <w:rPr>
          <w:sz w:val="20"/>
        </w:rPr>
        <w:t xml:space="preserve">        self.service_duration = dict[@"service_duration"];</w:t>
      </w:r>
      <w:r>
        <w:rPr>
          <w:sz w:val="20"/>
        </w:rPr>
        <w:br w:type="textWrapping"/>
      </w:r>
      <w:r>
        <w:rPr>
          <w:sz w:val="20"/>
        </w:rPr>
        <w:t xml:space="preserve">        self.complete_time = dict[@"complete_time"];</w:t>
      </w:r>
      <w:r>
        <w:rPr>
          <w:sz w:val="20"/>
        </w:rPr>
        <w:br w:type="textWrapping"/>
      </w:r>
      <w:r>
        <w:rPr>
          <w:sz w:val="20"/>
        </w:rPr>
        <w:t xml:space="preserve">        self.cancel_time = dict[@"cancel_time"];</w:t>
      </w:r>
      <w:r>
        <w:rPr>
          <w:sz w:val="20"/>
        </w:rPr>
        <w:br w:type="textWrapping"/>
      </w:r>
      <w:r>
        <w:rPr>
          <w:sz w:val="20"/>
        </w:rPr>
        <w:t xml:space="preserve">        self.server_state = dict[@"server_state"];</w:t>
      </w:r>
      <w:r>
        <w:rPr>
          <w:sz w:val="20"/>
        </w:rPr>
        <w:br w:type="textWrapping"/>
      </w:r>
      <w:r>
        <w:rPr>
          <w:sz w:val="20"/>
        </w:rPr>
        <w:t xml:space="preserve">        self.errand_order_id = dict[@"errand_order_id"];</w:t>
      </w:r>
      <w:r>
        <w:rPr>
          <w:sz w:val="20"/>
        </w:rPr>
        <w:br w:type="textWrapping"/>
      </w:r>
      <w:r>
        <w:rPr>
          <w:sz w:val="20"/>
        </w:rPr>
        <w:t xml:space="preserve">        self.Init_time = dict[@"init_time"];</w:t>
      </w:r>
      <w:r>
        <w:rPr>
          <w:sz w:val="20"/>
        </w:rPr>
        <w:br w:type="textWrapping"/>
      </w:r>
      <w:r>
        <w:rPr>
          <w:sz w:val="20"/>
        </w:rPr>
        <w:t xml:space="preserve">        self.customer_name = dict[@"customer_name"];</w:t>
      </w:r>
      <w:r>
        <w:rPr>
          <w:sz w:val="20"/>
        </w:rPr>
        <w:br w:type="textWrapping"/>
      </w:r>
      <w:r>
        <w:rPr>
          <w:sz w:val="20"/>
        </w:rPr>
        <w:t xml:space="preserve">        self.customer_phone = dict[@"customer_phone"];</w:t>
      </w:r>
      <w:r>
        <w:rPr>
          <w:sz w:val="20"/>
        </w:rPr>
        <w:br w:type="textWrapping"/>
      </w:r>
      <w:r>
        <w:rPr>
          <w:sz w:val="20"/>
        </w:rPr>
        <w:t xml:space="preserve">        self.customer_address = dict[@"customer_address"];</w:t>
      </w:r>
      <w:r>
        <w:rPr>
          <w:sz w:val="20"/>
        </w:rPr>
        <w:br w:type="textWrapping"/>
      </w:r>
      <w:r>
        <w:rPr>
          <w:sz w:val="20"/>
        </w:rPr>
        <w:t xml:space="preserve">        self.totalprice = dict[@"totalprice"];</w:t>
      </w:r>
      <w:r>
        <w:rPr>
          <w:sz w:val="20"/>
        </w:rPr>
        <w:br w:type="textWrapping"/>
      </w:r>
      <w:r>
        <w:rPr>
          <w:sz w:val="20"/>
        </w:rPr>
        <w:t xml:space="preserve">        self.customer_lng = dict[@"customer_lng"];</w:t>
      </w:r>
      <w:r>
        <w:rPr>
          <w:sz w:val="20"/>
        </w:rPr>
        <w:br w:type="textWrapping"/>
      </w:r>
      <w:r>
        <w:rPr>
          <w:sz w:val="20"/>
        </w:rPr>
        <w:t xml:space="preserve">        self.customer_lat = dict[@"customer_lat"];</w:t>
      </w:r>
      <w:r>
        <w:rPr>
          <w:sz w:val="20"/>
        </w:rPr>
        <w:br w:type="textWrapping"/>
      </w:r>
      <w:r>
        <w:rPr>
          <w:sz w:val="20"/>
        </w:rPr>
        <w:t xml:space="preserve">        self.category_name = dict[@"category_name"];</w:t>
      </w:r>
      <w:r>
        <w:rPr>
          <w:sz w:val="20"/>
        </w:rPr>
        <w:br w:type="textWrapping"/>
      </w:r>
      <w:r>
        <w:rPr>
          <w:sz w:val="20"/>
        </w:rPr>
        <w:t xml:space="preserve">        self.distance = dict[@"distance"];</w:t>
      </w:r>
      <w:r>
        <w:rPr>
          <w:sz w:val="20"/>
        </w:rPr>
        <w:br w:type="textWrapping"/>
      </w:r>
      <w:r>
        <w:rPr>
          <w:sz w:val="20"/>
        </w:rPr>
        <w:t xml:space="preserve">        self.delivery_fee = dict[@"delivery_fee"];</w:t>
      </w:r>
      <w:r>
        <w:rPr>
          <w:sz w:val="20"/>
        </w:rPr>
        <w:br w:type="textWrapping"/>
      </w:r>
      <w:r>
        <w:rPr>
          <w:sz w:val="20"/>
        </w:rPr>
        <w:t xml:space="preserve">        self.trade_no = dict[@"trade_no"];</w:t>
      </w:r>
      <w:r>
        <w:rPr>
          <w:sz w:val="20"/>
        </w:rPr>
        <w:br w:type="textWrapping"/>
      </w:r>
      <w:r>
        <w:rPr>
          <w:sz w:val="20"/>
        </w:rPr>
        <w:t xml:space="preserve">        self.delivery_status = dict[@"delivery_status"];</w:t>
      </w:r>
      <w:r>
        <w:rPr>
          <w:sz w:val="20"/>
        </w:rPr>
        <w:br w:type="textWrapping"/>
      </w:r>
      <w:r>
        <w:rPr>
          <w:sz w:val="20"/>
        </w:rPr>
        <w:t xml:space="preserve">        self.is_nearby_buy = dict[@"is_nearby_buy"];</w:t>
      </w:r>
      <w:r>
        <w:rPr>
          <w:sz w:val="20"/>
        </w:rPr>
        <w:br w:type="textWrapping"/>
      </w:r>
      <w:r>
        <w:rPr>
          <w:sz w:val="20"/>
        </w:rPr>
        <w:t xml:space="preserve">        self.customer_memo = dict[@"customer_memo"];</w:t>
      </w:r>
      <w:r>
        <w:rPr>
          <w:sz w:val="20"/>
        </w:rPr>
        <w:br w:type="textWrapping"/>
      </w:r>
      <w:r>
        <w:rPr>
          <w:sz w:val="20"/>
        </w:rPr>
        <w:t xml:space="preserve">        if([dict[@"customer_memo"] isEqualToString:@""])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self.customer_memo = @" ";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self.is_show_price = dict[@"is_show_price"];</w:t>
      </w:r>
      <w:r>
        <w:rPr>
          <w:sz w:val="20"/>
        </w:rPr>
        <w:br w:type="textWrapping"/>
      </w:r>
      <w:r>
        <w:rPr>
          <w:sz w:val="20"/>
        </w:rPr>
        <w:t xml:space="preserve">        NSArray *service_content = dict[@"service_content"];</w:t>
      </w:r>
      <w:r>
        <w:rPr>
          <w:sz w:val="20"/>
        </w:rPr>
        <w:br w:type="textWrapping"/>
      </w:r>
      <w:r>
        <w:rPr>
          <w:sz w:val="20"/>
        </w:rPr>
        <w:t xml:space="preserve">        NSMutableArray *natureArray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for (NSDictionary *dict in service_content) {</w:t>
      </w:r>
      <w:r>
        <w:rPr>
          <w:sz w:val="20"/>
        </w:rPr>
        <w:br w:type="textWrapping"/>
      </w:r>
      <w:r>
        <w:rPr>
          <w:sz w:val="20"/>
        </w:rPr>
        <w:t xml:space="preserve">            Service_contentModel *service_contentModel = [Service_contentModel service_contentModelWithDict:dict];</w:t>
      </w:r>
      <w:r>
        <w:rPr>
          <w:sz w:val="20"/>
        </w:rPr>
        <w:br w:type="textWrapping"/>
      </w:r>
    </w:p>
    <w:p w14:paraId="1D664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6E17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"EDeliveryCustomCell.h"</w:t>
      </w:r>
      <w:r>
        <w:rPr>
          <w:sz w:val="20"/>
        </w:rPr>
        <w:br w:type="textWrapping"/>
      </w:r>
      <w:r>
        <w:rPr>
          <w:sz w:val="20"/>
        </w:rPr>
        <w:t>#import "Service_contentModel.h"</w:t>
      </w:r>
      <w:r>
        <w:rPr>
          <w:sz w:val="20"/>
        </w:rPr>
        <w:br w:type="textWrapping"/>
      </w:r>
      <w:r>
        <w:rPr>
          <w:sz w:val="20"/>
        </w:rPr>
        <w:t>#import "Individuation_feeModel.h"</w:t>
      </w:r>
      <w:r>
        <w:rPr>
          <w:sz w:val="20"/>
        </w:rPr>
        <w:br w:type="textWrapping"/>
      </w:r>
      <w:r>
        <w:rPr>
          <w:sz w:val="20"/>
        </w:rPr>
        <w:t>@interface EDeliveryCustomCell ()&lt;UIAlertViewDelegate&gt;</w:t>
      </w:r>
      <w:r>
        <w:rPr>
          <w:sz w:val="20"/>
        </w:rPr>
        <w:br w:type="textWrapping"/>
      </w:r>
      <w:r>
        <w:rPr>
          <w:sz w:val="20"/>
        </w:rPr>
        <w:t>@property (nonatomic, copy) NSMutableArray &lt;UILabel *&gt;*natureTitleArray;</w:t>
      </w:r>
      <w:r>
        <w:rPr>
          <w:sz w:val="20"/>
        </w:rPr>
        <w:br w:type="textWrapping"/>
      </w:r>
      <w:r>
        <w:rPr>
          <w:sz w:val="20"/>
        </w:rPr>
        <w:t>@property (nonatomic, copy) NSMutableArray &lt;UILabel *&gt;*natureValueArray;</w:t>
      </w:r>
      <w:r>
        <w:rPr>
          <w:sz w:val="20"/>
        </w:rPr>
        <w:br w:type="textWrapping"/>
      </w:r>
      <w:r>
        <w:rPr>
          <w:sz w:val="20"/>
        </w:rPr>
        <w:t>@property (nonatomic, copy) NSMutableArray &lt;UILabel *&gt;*lastIndividuation_feeTitleArray;</w:t>
      </w:r>
      <w:r>
        <w:rPr>
          <w:sz w:val="20"/>
        </w:rPr>
        <w:br w:type="textWrapping"/>
      </w:r>
      <w:r>
        <w:rPr>
          <w:sz w:val="20"/>
        </w:rPr>
        <w:t>@property (nonatomic, copy) NSMutableArray &lt;UILabel *&gt;*lastIndividuation_feeValueArray;</w:t>
      </w:r>
      <w:r>
        <w:rPr>
          <w:sz w:val="20"/>
        </w:rPr>
        <w:br w:type="textWrapping"/>
      </w:r>
      <w:r>
        <w:rPr>
          <w:sz w:val="20"/>
        </w:rPr>
        <w:t>@property (nonatomic, weak) UIView *backgdView;</w:t>
      </w:r>
      <w:r>
        <w:rPr>
          <w:sz w:val="20"/>
        </w:rPr>
        <w:br w:type="textWrapping"/>
      </w:r>
      <w:r>
        <w:rPr>
          <w:sz w:val="20"/>
        </w:rPr>
        <w:t>@property (nonatomic, weak) UILabel *category_name;</w:t>
      </w:r>
      <w:r>
        <w:rPr>
          <w:sz w:val="20"/>
        </w:rPr>
        <w:br w:type="textWrapping"/>
      </w:r>
      <w:r>
        <w:rPr>
          <w:sz w:val="20"/>
        </w:rPr>
        <w:t>@property (nonatomic, weak) UILabel *totalprice;</w:t>
      </w:r>
      <w:r>
        <w:rPr>
          <w:sz w:val="20"/>
        </w:rPr>
        <w:br w:type="textWrapping"/>
      </w:r>
      <w:r>
        <w:rPr>
          <w:sz w:val="20"/>
        </w:rPr>
        <w:t>@property (nonatomic, weak) UILabel *service_state;</w:t>
      </w:r>
      <w:r>
        <w:rPr>
          <w:sz w:val="20"/>
        </w:rPr>
        <w:br w:type="textWrapping"/>
      </w:r>
      <w:r>
        <w:rPr>
          <w:sz w:val="20"/>
        </w:rPr>
        <w:t>@property (nonatomic, weak) UIView *natureView;</w:t>
      </w:r>
      <w:r>
        <w:rPr>
          <w:sz w:val="20"/>
        </w:rPr>
        <w:br w:type="textWrapping"/>
      </w:r>
      <w:r>
        <w:rPr>
          <w:sz w:val="20"/>
        </w:rPr>
        <w:t>@property (nonatomic, weak) UIImageView *upImageview;</w:t>
      </w:r>
      <w:r>
        <w:rPr>
          <w:sz w:val="20"/>
        </w:rPr>
        <w:br w:type="textWrapping"/>
      </w:r>
      <w:r>
        <w:rPr>
          <w:sz w:val="20"/>
        </w:rPr>
        <w:t>@property (nonatomic, weak) UILabel *customer_address;</w:t>
      </w:r>
      <w:r>
        <w:rPr>
          <w:sz w:val="20"/>
        </w:rPr>
        <w:br w:type="textWrapping"/>
      </w:r>
      <w:r>
        <w:rPr>
          <w:sz w:val="20"/>
        </w:rPr>
        <w:t>@property (nonatomic, weak) UILabel *errand_order_id;</w:t>
      </w:r>
      <w:r>
        <w:rPr>
          <w:sz w:val="20"/>
        </w:rPr>
        <w:br w:type="textWrapping"/>
      </w:r>
      <w:r>
        <w:rPr>
          <w:sz w:val="20"/>
        </w:rPr>
        <w:t>@property (nonatomic, weak) UIButton *rightBtn;</w:t>
      </w:r>
      <w:r>
        <w:rPr>
          <w:sz w:val="20"/>
        </w:rPr>
        <w:br w:type="textWrapping"/>
      </w:r>
      <w:r>
        <w:rPr>
          <w:sz w:val="20"/>
        </w:rPr>
        <w:t>@property (nonatomic, weak) UIButton *middleBtn;</w:t>
      </w:r>
      <w:r>
        <w:rPr>
          <w:sz w:val="20"/>
        </w:rPr>
        <w:br w:type="textWrapping"/>
      </w:r>
      <w:r>
        <w:rPr>
          <w:sz w:val="20"/>
        </w:rPr>
        <w:t>@property (nonatomic, weak) UIAlertView *middleAlertPhone;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EDeliveryCustomCell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@"EDeliveryCustom";</w:t>
      </w:r>
      <w:r>
        <w:rPr>
          <w:sz w:val="20"/>
        </w:rPr>
        <w:br w:type="textWrapping"/>
      </w:r>
      <w:r>
        <w:rPr>
          <w:sz w:val="20"/>
        </w:rPr>
        <w:t xml:space="preserve">    EDeliveryCustomCell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[[EDeliveryCustomCell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 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 {</w:t>
      </w:r>
      <w:r>
        <w:rPr>
          <w:sz w:val="20"/>
        </w:rPr>
        <w:br w:type="textWrapping"/>
      </w:r>
      <w:r>
        <w:rPr>
          <w:sz w:val="20"/>
        </w:rPr>
        <w:t xml:space="preserve">    UIView *backgdView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backgdView.backgroundColor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addSubview:backgdView];</w:t>
      </w:r>
      <w:r>
        <w:rPr>
          <w:sz w:val="20"/>
        </w:rPr>
        <w:br w:type="textWrapping"/>
      </w:r>
      <w:r>
        <w:rPr>
          <w:sz w:val="20"/>
        </w:rPr>
        <w:t xml:space="preserve">    self.backgdView = backgdView;</w:t>
      </w:r>
      <w:r>
        <w:rPr>
          <w:sz w:val="20"/>
        </w:rPr>
        <w:br w:type="textWrapping"/>
      </w:r>
      <w:r>
        <w:rPr>
          <w:sz w:val="20"/>
        </w:rPr>
        <w:t xml:space="preserve">   [self.backgdView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  make.left.equalTo(self.contentView).offset(lwm_layoutWH(15));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  make.width.mas_equalTo(LWMScreenW - lwm_layoutWH(30));</w:t>
      </w:r>
      <w:r>
        <w:rPr>
          <w:sz w:val="20"/>
        </w:rPr>
        <w:br w:type="textWrapping"/>
      </w:r>
      <w:r>
        <w:rPr>
          <w:sz w:val="20"/>
        </w:rPr>
        <w:t xml:space="preserve">          make.bottom.equalTo(self.contentView).offset(-lwm_layoutWH(15)).priorityLow();</w:t>
      </w:r>
      <w:r>
        <w:rPr>
          <w:sz w:val="20"/>
        </w:rPr>
        <w:br w:type="textWrapping"/>
      </w:r>
      <w:r>
        <w:rPr>
          <w:sz w:val="20"/>
        </w:rPr>
        <w:t xml:space="preserve">      }];</w:t>
      </w:r>
      <w:r>
        <w:rPr>
          <w:sz w:val="20"/>
        </w:rPr>
        <w:br w:type="textWrapping"/>
      </w:r>
      <w:r>
        <w:rPr>
          <w:sz w:val="20"/>
        </w:rPr>
        <w:t xml:space="preserve">    UILabel *category = [[UILabel alloc]init];</w:t>
      </w:r>
      <w:r>
        <w:rPr>
          <w:sz w:val="20"/>
        </w:rPr>
        <w:br w:type="textWrapping"/>
      </w:r>
    </w:p>
    <w:p w14:paraId="6925D8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72A4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"EDeliveryHelpBuySendGetCell.h"</w:t>
      </w:r>
      <w:r>
        <w:rPr>
          <w:sz w:val="20"/>
        </w:rPr>
        <w:br w:type="textWrapping"/>
      </w:r>
      <w:r>
        <w:rPr>
          <w:sz w:val="20"/>
        </w:rPr>
        <w:t>@interface EDeliveryHelpBuySendGetCell ()</w:t>
      </w:r>
      <w:r>
        <w:rPr>
          <w:sz w:val="20"/>
        </w:rPr>
        <w:br w:type="textWrapping"/>
      </w:r>
      <w:r>
        <w:rPr>
          <w:sz w:val="20"/>
        </w:rPr>
        <w:t>@property (nonatomic, weak) UIView *backgdView;</w:t>
      </w:r>
      <w:r>
        <w:rPr>
          <w:sz w:val="20"/>
        </w:rPr>
        <w:br w:type="textWrapping"/>
      </w:r>
      <w:r>
        <w:rPr>
          <w:sz w:val="20"/>
        </w:rPr>
        <w:t>@property (nonatomic, weak) UILabel *category_name;</w:t>
      </w:r>
      <w:r>
        <w:rPr>
          <w:sz w:val="20"/>
        </w:rPr>
        <w:br w:type="textWrapping"/>
      </w:r>
      <w:r>
        <w:rPr>
          <w:sz w:val="20"/>
        </w:rPr>
        <w:t>@property (nonatomic, weak) UILabel *totalprice;</w:t>
      </w:r>
      <w:r>
        <w:rPr>
          <w:sz w:val="20"/>
        </w:rPr>
        <w:br w:type="textWrapping"/>
      </w:r>
      <w:r>
        <w:rPr>
          <w:sz w:val="20"/>
        </w:rPr>
        <w:t>@property (nonatomic, weak) UILabel *service_state;</w:t>
      </w:r>
      <w:r>
        <w:rPr>
          <w:sz w:val="20"/>
        </w:rPr>
        <w:br w:type="textWrapping"/>
      </w:r>
      <w:r>
        <w:rPr>
          <w:sz w:val="20"/>
        </w:rPr>
        <w:t>@property (nonatomic, weak) UIImageView *upImageview;</w:t>
      </w:r>
      <w:r>
        <w:rPr>
          <w:sz w:val="20"/>
        </w:rPr>
        <w:br w:type="textWrapping"/>
      </w:r>
      <w:r>
        <w:rPr>
          <w:sz w:val="20"/>
        </w:rPr>
        <w:t>@property (nonatomic, weak) UILabel *from_address;</w:t>
      </w:r>
      <w:r>
        <w:rPr>
          <w:sz w:val="20"/>
        </w:rPr>
        <w:br w:type="textWrapping"/>
      </w:r>
      <w:r>
        <w:rPr>
          <w:sz w:val="20"/>
        </w:rPr>
        <w:t>@property (nonatomic, weak) UIButton *from_addressBtn;</w:t>
      </w:r>
      <w:r>
        <w:rPr>
          <w:sz w:val="20"/>
        </w:rPr>
        <w:br w:type="textWrapping"/>
      </w:r>
      <w:r>
        <w:rPr>
          <w:sz w:val="20"/>
        </w:rPr>
        <w:t>@property (nonatomic, weak) UILabel *distance_buy;</w:t>
      </w:r>
      <w:r>
        <w:rPr>
          <w:sz w:val="20"/>
        </w:rPr>
        <w:br w:type="textWrapping"/>
      </w:r>
      <w:r>
        <w:rPr>
          <w:sz w:val="20"/>
        </w:rPr>
        <w:t>@property (nonatomic, weak) UILabel *customer_address;</w:t>
      </w:r>
      <w:r>
        <w:rPr>
          <w:sz w:val="20"/>
        </w:rPr>
        <w:br w:type="textWrapping"/>
      </w:r>
      <w:r>
        <w:rPr>
          <w:sz w:val="20"/>
        </w:rPr>
        <w:t>@property (nonatomic, weak) UIButton *customer_addressBtn;</w:t>
      </w:r>
      <w:r>
        <w:rPr>
          <w:sz w:val="20"/>
        </w:rPr>
        <w:br w:type="textWrapping"/>
      </w:r>
      <w:r>
        <w:rPr>
          <w:sz w:val="20"/>
        </w:rPr>
        <w:t>@property (nonatomic, weak) UIImageView *downImageview;</w:t>
      </w:r>
      <w:r>
        <w:rPr>
          <w:sz w:val="20"/>
        </w:rPr>
        <w:br w:type="textWrapping"/>
      </w:r>
      <w:r>
        <w:rPr>
          <w:sz w:val="20"/>
        </w:rPr>
        <w:t>@property (nonatomic, weak) UILabel *note;</w:t>
      </w:r>
      <w:r>
        <w:rPr>
          <w:sz w:val="20"/>
        </w:rPr>
        <w:br w:type="textWrapping"/>
      </w:r>
      <w:r>
        <w:rPr>
          <w:sz w:val="20"/>
        </w:rPr>
        <w:t>@property (nonatomic, weak) UILabel *errand_order_id;</w:t>
      </w:r>
      <w:r>
        <w:rPr>
          <w:sz w:val="20"/>
        </w:rPr>
        <w:br w:type="textWrapping"/>
      </w:r>
      <w:r>
        <w:rPr>
          <w:sz w:val="20"/>
        </w:rPr>
        <w:t>@property (nonatomic, weak) UIButton *rightBtn;</w:t>
      </w:r>
      <w:r>
        <w:rPr>
          <w:sz w:val="20"/>
        </w:rPr>
        <w:br w:type="textWrapping"/>
      </w:r>
      <w:r>
        <w:rPr>
          <w:sz w:val="20"/>
        </w:rPr>
        <w:t>@property (nonatomic, weak) UIButton *middleBtn;</w:t>
      </w:r>
      <w:r>
        <w:rPr>
          <w:sz w:val="20"/>
        </w:rPr>
        <w:br w:type="textWrapping"/>
      </w:r>
      <w:r>
        <w:rPr>
          <w:sz w:val="20"/>
        </w:rPr>
        <w:t>@property (nonatomic, weak) UIButton *leftBtn;</w:t>
      </w:r>
      <w:r>
        <w:rPr>
          <w:sz w:val="20"/>
        </w:rPr>
        <w:br w:type="textWrapping"/>
      </w:r>
      <w:r>
        <w:rPr>
          <w:sz w:val="20"/>
        </w:rPr>
        <w:t>@property (nonatomic, weak) UIAlertView *leftAlertPhone;</w:t>
      </w:r>
      <w:r>
        <w:rPr>
          <w:sz w:val="20"/>
        </w:rPr>
        <w:br w:type="textWrapping"/>
      </w:r>
      <w:r>
        <w:rPr>
          <w:sz w:val="20"/>
        </w:rPr>
        <w:t>@property (nonatomic, weak) UIAlertView *middleAlertPhone;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EDeliveryHelpBuySendGetCell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@"EDeliveryHelpBuySendGet";</w:t>
      </w:r>
      <w:r>
        <w:rPr>
          <w:sz w:val="20"/>
        </w:rPr>
        <w:br w:type="textWrapping"/>
      </w:r>
      <w:r>
        <w:rPr>
          <w:sz w:val="20"/>
        </w:rPr>
        <w:t xml:space="preserve">    EDeliveryHelpBuySendGetCell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[[EDeliveryHelpBuySendGetCell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 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 {</w:t>
      </w:r>
      <w:r>
        <w:rPr>
          <w:sz w:val="20"/>
        </w:rPr>
        <w:br w:type="textWrapping"/>
      </w:r>
      <w:r>
        <w:rPr>
          <w:sz w:val="20"/>
        </w:rPr>
        <w:t xml:space="preserve">    UIView *backgdView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backgdView.backgroundColor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addSubview:backgdView];</w:t>
      </w:r>
      <w:r>
        <w:rPr>
          <w:sz w:val="20"/>
        </w:rPr>
        <w:br w:type="textWrapping"/>
      </w:r>
      <w:r>
        <w:rPr>
          <w:sz w:val="20"/>
        </w:rPr>
        <w:t xml:space="preserve">    self.backgdView = backgdView;</w:t>
      </w:r>
      <w:r>
        <w:rPr>
          <w:sz w:val="20"/>
        </w:rPr>
        <w:br w:type="textWrapping"/>
      </w:r>
      <w:r>
        <w:rPr>
          <w:sz w:val="20"/>
        </w:rPr>
        <w:t xml:space="preserve">    [self.backgdView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make.width.mas_equalTo(LWMScreenW - lwm_layoutWH(30));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make.bottom.equalTo(self.contentView).offset(-lwm_layoutWH(15)).priorityLow();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</w:p>
    <w:p w14:paraId="3022B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0AC6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"EDeliveryHelpQueueCell.h"</w:t>
      </w:r>
      <w:r>
        <w:rPr>
          <w:sz w:val="20"/>
        </w:rPr>
        <w:br w:type="textWrapping"/>
      </w:r>
      <w:r>
        <w:rPr>
          <w:sz w:val="20"/>
        </w:rPr>
        <w:t>@interface EDeliveryHelpQueueCell ()&lt;UIAlertViewDelegate&gt;</w:t>
      </w:r>
      <w:r>
        <w:rPr>
          <w:sz w:val="20"/>
        </w:rPr>
        <w:br w:type="textWrapping"/>
      </w:r>
      <w:r>
        <w:rPr>
          <w:sz w:val="20"/>
        </w:rPr>
        <w:t>@property (nonatomic, weak) UIView *backgdView;</w:t>
      </w:r>
      <w:r>
        <w:rPr>
          <w:sz w:val="20"/>
        </w:rPr>
        <w:br w:type="textWrapping"/>
      </w:r>
      <w:r>
        <w:rPr>
          <w:sz w:val="20"/>
        </w:rPr>
        <w:t>@property (nonatomic, weak) UILabel *category_name;</w:t>
      </w:r>
      <w:r>
        <w:rPr>
          <w:sz w:val="20"/>
        </w:rPr>
        <w:br w:type="textWrapping"/>
      </w:r>
      <w:r>
        <w:rPr>
          <w:sz w:val="20"/>
        </w:rPr>
        <w:t>@property (nonatomic, weak) UILabel *totalprice;</w:t>
      </w:r>
      <w:r>
        <w:rPr>
          <w:sz w:val="20"/>
        </w:rPr>
        <w:br w:type="textWrapping"/>
      </w:r>
      <w:r>
        <w:rPr>
          <w:sz w:val="20"/>
        </w:rPr>
        <w:t>@property (nonatomic, weak) UILabel *service_state;</w:t>
      </w:r>
      <w:r>
        <w:rPr>
          <w:sz w:val="20"/>
        </w:rPr>
        <w:br w:type="textWrapping"/>
      </w:r>
      <w:r>
        <w:rPr>
          <w:sz w:val="20"/>
        </w:rPr>
        <w:t>@property (nonatomic, weak) UILabel *distance_buy;</w:t>
      </w:r>
      <w:r>
        <w:rPr>
          <w:sz w:val="20"/>
        </w:rPr>
        <w:br w:type="textWrapping"/>
      </w:r>
      <w:r>
        <w:rPr>
          <w:sz w:val="20"/>
        </w:rPr>
        <w:t>@property (nonatomic, weak) UILabel *from_address;</w:t>
      </w:r>
      <w:r>
        <w:rPr>
          <w:sz w:val="20"/>
        </w:rPr>
        <w:br w:type="textWrapping"/>
      </w:r>
      <w:r>
        <w:rPr>
          <w:sz w:val="20"/>
        </w:rPr>
        <w:t>@property (nonatomic, weak) UIButton *from_addressBtn;</w:t>
      </w:r>
      <w:r>
        <w:rPr>
          <w:sz w:val="20"/>
        </w:rPr>
        <w:br w:type="textWrapping"/>
      </w:r>
      <w:r>
        <w:rPr>
          <w:sz w:val="20"/>
        </w:rPr>
        <w:t>@property (nonatomic, weak) UILabel *service_time;</w:t>
      </w:r>
      <w:r>
        <w:rPr>
          <w:sz w:val="20"/>
        </w:rPr>
        <w:br w:type="textWrapping"/>
      </w:r>
      <w:r>
        <w:rPr>
          <w:sz w:val="20"/>
        </w:rPr>
        <w:t>@property (nonatomic, weak) UILabel *service_duration;</w:t>
      </w:r>
      <w:r>
        <w:rPr>
          <w:sz w:val="20"/>
        </w:rPr>
        <w:br w:type="textWrapping"/>
      </w:r>
      <w:r>
        <w:rPr>
          <w:sz w:val="20"/>
        </w:rPr>
        <w:t>@property (nonatomic, weak) UILabel *note;</w:t>
      </w:r>
      <w:r>
        <w:rPr>
          <w:sz w:val="20"/>
        </w:rPr>
        <w:br w:type="textWrapping"/>
      </w:r>
      <w:r>
        <w:rPr>
          <w:sz w:val="20"/>
        </w:rPr>
        <w:t>@property (nonatomic, weak) UILabel *errand_order_id;</w:t>
      </w:r>
      <w:r>
        <w:rPr>
          <w:sz w:val="20"/>
        </w:rPr>
        <w:br w:type="textWrapping"/>
      </w:r>
      <w:r>
        <w:rPr>
          <w:sz w:val="20"/>
        </w:rPr>
        <w:t>@property (nonatomic, weak) UIButton *rightBtn;</w:t>
      </w:r>
      <w:r>
        <w:rPr>
          <w:sz w:val="20"/>
        </w:rPr>
        <w:br w:type="textWrapping"/>
      </w:r>
      <w:r>
        <w:rPr>
          <w:sz w:val="20"/>
        </w:rPr>
        <w:t>@property (nonatomic, weak) UIButton *middleBtn;</w:t>
      </w:r>
      <w:r>
        <w:rPr>
          <w:sz w:val="20"/>
        </w:rPr>
        <w:br w:type="textWrapping"/>
      </w:r>
      <w:r>
        <w:rPr>
          <w:sz w:val="20"/>
        </w:rPr>
        <w:t>@property (nonatomic, weak) UIAlertView *middleAlertPhone;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EDeliveryHelpQueueCell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@"EDeliveryHelpQueue";</w:t>
      </w:r>
      <w:r>
        <w:rPr>
          <w:sz w:val="20"/>
        </w:rPr>
        <w:br w:type="textWrapping"/>
      </w:r>
      <w:r>
        <w:rPr>
          <w:sz w:val="20"/>
        </w:rPr>
        <w:t xml:space="preserve">    EDeliveryHelpQueueCell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[[EDeliveryHelpQueueCell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 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 {</w:t>
      </w:r>
      <w:r>
        <w:rPr>
          <w:sz w:val="20"/>
        </w:rPr>
        <w:br w:type="textWrapping"/>
      </w:r>
      <w:r>
        <w:rPr>
          <w:sz w:val="20"/>
        </w:rPr>
        <w:t xml:space="preserve">    UIView *backgdView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backgdView.backgroundColor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addSubview:backgdView];</w:t>
      </w:r>
      <w:r>
        <w:rPr>
          <w:sz w:val="20"/>
        </w:rPr>
        <w:br w:type="textWrapping"/>
      </w:r>
      <w:r>
        <w:rPr>
          <w:sz w:val="20"/>
        </w:rPr>
        <w:t xml:space="preserve">    self.backgdView = backgdView;</w:t>
      </w:r>
      <w:r>
        <w:rPr>
          <w:sz w:val="20"/>
        </w:rPr>
        <w:br w:type="textWrapping"/>
      </w:r>
      <w:r>
        <w:rPr>
          <w:sz w:val="20"/>
        </w:rPr>
        <w:t xml:space="preserve">    [self.backgdView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make.width.mas_equalTo(LWMScreenW - lwm_layoutWH(30));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make.bottom.equalTo(self.contentView).offset(-lwm_layoutWH(15)).priorityLow();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*category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category.font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addSubview:category];</w:t>
      </w:r>
      <w:r>
        <w:rPr>
          <w:sz w:val="20"/>
        </w:rPr>
        <w:br w:type="textWrapping"/>
      </w:r>
      <w:r>
        <w:rPr>
          <w:sz w:val="20"/>
        </w:rPr>
        <w:t xml:space="preserve">    category.textColor = SJHColor(102, 102, 102);</w:t>
      </w:r>
      <w:r>
        <w:rPr>
          <w:sz w:val="20"/>
        </w:rPr>
        <w:br w:type="textWrapping"/>
      </w:r>
    </w:p>
    <w:p w14:paraId="45FEF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050A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"EFailureCustomCell.h"</w:t>
      </w:r>
      <w:r>
        <w:rPr>
          <w:sz w:val="20"/>
        </w:rPr>
        <w:br w:type="textWrapping"/>
      </w:r>
      <w:r>
        <w:rPr>
          <w:sz w:val="20"/>
        </w:rPr>
        <w:t>#import "Service_contentModel.h"</w:t>
      </w:r>
      <w:r>
        <w:rPr>
          <w:sz w:val="20"/>
        </w:rPr>
        <w:br w:type="textWrapping"/>
      </w:r>
      <w:r>
        <w:rPr>
          <w:sz w:val="20"/>
        </w:rPr>
        <w:t>#import "Individuation_feeModel.h"</w:t>
      </w:r>
      <w:r>
        <w:rPr>
          <w:sz w:val="20"/>
        </w:rPr>
        <w:br w:type="textWrapping"/>
      </w:r>
      <w:r>
        <w:rPr>
          <w:sz w:val="20"/>
        </w:rPr>
        <w:t>@interface EFailureCustomCell ()</w:t>
      </w:r>
      <w:r>
        <w:rPr>
          <w:sz w:val="20"/>
        </w:rPr>
        <w:br w:type="textWrapping"/>
      </w:r>
      <w:r>
        <w:rPr>
          <w:sz w:val="20"/>
        </w:rPr>
        <w:t>@property (nonatomic, copy) NSMutableArray &lt;UILabel *&gt;*natureTitleArray;</w:t>
      </w:r>
      <w:r>
        <w:rPr>
          <w:sz w:val="20"/>
        </w:rPr>
        <w:br w:type="textWrapping"/>
      </w:r>
      <w:r>
        <w:rPr>
          <w:sz w:val="20"/>
        </w:rPr>
        <w:t>@property (nonatomic, copy) NSMutableArray &lt;UILabel *&gt;*natureValueArray;</w:t>
      </w:r>
      <w:r>
        <w:rPr>
          <w:sz w:val="20"/>
        </w:rPr>
        <w:br w:type="textWrapping"/>
      </w:r>
      <w:r>
        <w:rPr>
          <w:sz w:val="20"/>
        </w:rPr>
        <w:t>@property (nonatomic, copy) NSMutableArray &lt;UILabel *&gt;*lastIndividuation_feeTitleArray;</w:t>
      </w:r>
      <w:r>
        <w:rPr>
          <w:sz w:val="20"/>
        </w:rPr>
        <w:br w:type="textWrapping"/>
      </w:r>
      <w:r>
        <w:rPr>
          <w:sz w:val="20"/>
        </w:rPr>
        <w:t>@property (nonatomic, copy) NSMutableArray &lt;UILabel *&gt;*lastIndividuation_feeValueArray;</w:t>
      </w:r>
      <w:r>
        <w:rPr>
          <w:sz w:val="20"/>
        </w:rPr>
        <w:br w:type="textWrapping"/>
      </w:r>
      <w:r>
        <w:rPr>
          <w:sz w:val="20"/>
        </w:rPr>
        <w:t>@property (nonatomic, weak) UIView *backgdView;</w:t>
      </w:r>
      <w:r>
        <w:rPr>
          <w:sz w:val="20"/>
        </w:rPr>
        <w:br w:type="textWrapping"/>
      </w:r>
      <w:r>
        <w:rPr>
          <w:sz w:val="20"/>
        </w:rPr>
        <w:t>@property (nonatomic, weak) UILabel *category_name;</w:t>
      </w:r>
      <w:r>
        <w:rPr>
          <w:sz w:val="20"/>
        </w:rPr>
        <w:br w:type="textWrapping"/>
      </w:r>
      <w:r>
        <w:rPr>
          <w:sz w:val="20"/>
        </w:rPr>
        <w:t>@property (nonatomic, weak) UILabel *totalprice;</w:t>
      </w:r>
      <w:r>
        <w:rPr>
          <w:sz w:val="20"/>
        </w:rPr>
        <w:br w:type="textWrapping"/>
      </w:r>
      <w:r>
        <w:rPr>
          <w:sz w:val="20"/>
        </w:rPr>
        <w:t>@property (nonatomic, weak) UILabel *service_state;</w:t>
      </w:r>
      <w:r>
        <w:rPr>
          <w:sz w:val="20"/>
        </w:rPr>
        <w:br w:type="textWrapping"/>
      </w:r>
      <w:r>
        <w:rPr>
          <w:sz w:val="20"/>
        </w:rPr>
        <w:t>@property (nonatomic, weak) UIView *natureView;</w:t>
      </w:r>
      <w:r>
        <w:rPr>
          <w:sz w:val="20"/>
        </w:rPr>
        <w:br w:type="textWrapping"/>
      </w:r>
      <w:r>
        <w:rPr>
          <w:sz w:val="20"/>
        </w:rPr>
        <w:t>@property (nonatomic, weak) UIImageView *upImageview;</w:t>
      </w:r>
      <w:r>
        <w:rPr>
          <w:sz w:val="20"/>
        </w:rPr>
        <w:br w:type="textWrapping"/>
      </w:r>
      <w:r>
        <w:rPr>
          <w:sz w:val="20"/>
        </w:rPr>
        <w:t>@property (nonatomic, weak) UILabel *customer_address;</w:t>
      </w:r>
      <w:r>
        <w:rPr>
          <w:sz w:val="20"/>
        </w:rPr>
        <w:br w:type="textWrapping"/>
      </w:r>
      <w:r>
        <w:rPr>
          <w:sz w:val="20"/>
        </w:rPr>
        <w:t>@property (nonatomic, weak) UILabel *errand_order_id;</w:t>
      </w:r>
      <w:r>
        <w:rPr>
          <w:sz w:val="20"/>
        </w:rPr>
        <w:br w:type="textWrapping"/>
      </w:r>
      <w:r>
        <w:rPr>
          <w:sz w:val="20"/>
        </w:rPr>
        <w:t>@property (nonatomic, weak) UILabel *cancel_time;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EFailureCustomCell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@"EFailureCustom";</w:t>
      </w:r>
      <w:r>
        <w:rPr>
          <w:sz w:val="20"/>
        </w:rPr>
        <w:br w:type="textWrapping"/>
      </w:r>
      <w:r>
        <w:rPr>
          <w:sz w:val="20"/>
        </w:rPr>
        <w:t xml:space="preserve">    EFailureCustomCell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[[EFailureCustomCell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 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 {</w:t>
      </w:r>
      <w:r>
        <w:rPr>
          <w:sz w:val="20"/>
        </w:rPr>
        <w:br w:type="textWrapping"/>
      </w:r>
      <w:r>
        <w:rPr>
          <w:sz w:val="20"/>
        </w:rPr>
        <w:t xml:space="preserve">    UIView *backgdView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backgdView.backgroundColor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addSubview:backgdView];</w:t>
      </w:r>
      <w:r>
        <w:rPr>
          <w:sz w:val="20"/>
        </w:rPr>
        <w:br w:type="textWrapping"/>
      </w:r>
      <w:r>
        <w:rPr>
          <w:sz w:val="20"/>
        </w:rPr>
        <w:t xml:space="preserve">    self.backgdView = backgdView;</w:t>
      </w:r>
      <w:r>
        <w:rPr>
          <w:sz w:val="20"/>
        </w:rPr>
        <w:br w:type="textWrapping"/>
      </w:r>
      <w:r>
        <w:rPr>
          <w:sz w:val="20"/>
        </w:rPr>
        <w:t xml:space="preserve">     [self.backgdView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make.width.mas_equalTo(LWMScreenW - lwm_layoutWH(30));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make.bottom.equalTo(self.contentView).offset(-lwm_layoutWH(15)).priorityLow();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*category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category.font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addSubview:category];</w:t>
      </w:r>
      <w:r>
        <w:rPr>
          <w:sz w:val="20"/>
        </w:rPr>
        <w:br w:type="textWrapping"/>
      </w:r>
    </w:p>
    <w:p w14:paraId="3B3E7B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73EB3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"EFailureHelpBuySendGetCell.h"</w:t>
      </w:r>
      <w:r>
        <w:rPr>
          <w:sz w:val="20"/>
        </w:rPr>
        <w:br w:type="textWrapping"/>
      </w:r>
      <w:r>
        <w:rPr>
          <w:sz w:val="20"/>
        </w:rPr>
        <w:t>@interface EFailureHelpBuySendGetCell ()</w:t>
      </w:r>
      <w:r>
        <w:rPr>
          <w:sz w:val="20"/>
        </w:rPr>
        <w:br w:type="textWrapping"/>
      </w:r>
      <w:r>
        <w:rPr>
          <w:sz w:val="20"/>
        </w:rPr>
        <w:t>@property (nonatomic, weak) UIView *backgdView;</w:t>
      </w:r>
      <w:r>
        <w:rPr>
          <w:sz w:val="20"/>
        </w:rPr>
        <w:br w:type="textWrapping"/>
      </w:r>
      <w:r>
        <w:rPr>
          <w:sz w:val="20"/>
        </w:rPr>
        <w:t>@property (nonatomic, weak) UILabel *category_name;</w:t>
      </w:r>
      <w:r>
        <w:rPr>
          <w:sz w:val="20"/>
        </w:rPr>
        <w:br w:type="textWrapping"/>
      </w:r>
      <w:r>
        <w:rPr>
          <w:sz w:val="20"/>
        </w:rPr>
        <w:t>@property (nonatomic, weak) UILabel *totalprice;</w:t>
      </w:r>
      <w:r>
        <w:rPr>
          <w:sz w:val="20"/>
        </w:rPr>
        <w:br w:type="textWrapping"/>
      </w:r>
      <w:r>
        <w:rPr>
          <w:sz w:val="20"/>
        </w:rPr>
        <w:t>@property (nonatomic, weak) UILabel *service_state;</w:t>
      </w:r>
      <w:r>
        <w:rPr>
          <w:sz w:val="20"/>
        </w:rPr>
        <w:br w:type="textWrapping"/>
      </w:r>
      <w:r>
        <w:rPr>
          <w:sz w:val="20"/>
        </w:rPr>
        <w:t>@property (nonatomic, weak) UIImageView *upImageview;</w:t>
      </w:r>
      <w:r>
        <w:rPr>
          <w:sz w:val="20"/>
        </w:rPr>
        <w:br w:type="textWrapping"/>
      </w:r>
      <w:r>
        <w:rPr>
          <w:sz w:val="20"/>
        </w:rPr>
        <w:t>@property (nonatomic, weak) UILabel *from_address;</w:t>
      </w:r>
      <w:r>
        <w:rPr>
          <w:sz w:val="20"/>
        </w:rPr>
        <w:br w:type="textWrapping"/>
      </w:r>
      <w:r>
        <w:rPr>
          <w:sz w:val="20"/>
        </w:rPr>
        <w:t>@property (nonatomic, weak) UILabel *distance_buy;</w:t>
      </w:r>
      <w:r>
        <w:rPr>
          <w:sz w:val="20"/>
        </w:rPr>
        <w:br w:type="textWrapping"/>
      </w:r>
      <w:r>
        <w:rPr>
          <w:sz w:val="20"/>
        </w:rPr>
        <w:t>@property (nonatomic, weak) UILabel *customer_address;</w:t>
      </w:r>
      <w:r>
        <w:rPr>
          <w:sz w:val="20"/>
        </w:rPr>
        <w:br w:type="textWrapping"/>
      </w:r>
      <w:r>
        <w:rPr>
          <w:sz w:val="20"/>
        </w:rPr>
        <w:t>@property (nonatomic, weak) UIImageView *downImageview;</w:t>
      </w:r>
      <w:r>
        <w:rPr>
          <w:sz w:val="20"/>
        </w:rPr>
        <w:br w:type="textWrapping"/>
      </w:r>
      <w:r>
        <w:rPr>
          <w:sz w:val="20"/>
        </w:rPr>
        <w:t>@property (nonatomic, weak) UILabel *errand_order_id;</w:t>
      </w:r>
      <w:r>
        <w:rPr>
          <w:sz w:val="20"/>
        </w:rPr>
        <w:br w:type="textWrapping"/>
      </w:r>
      <w:r>
        <w:rPr>
          <w:sz w:val="20"/>
        </w:rPr>
        <w:t>@property (nonatomic, weak) UILabel *cancel_time;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EFailureHelpBuySendGetCell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@"EFailureHelpBuySendGet";</w:t>
      </w:r>
      <w:r>
        <w:rPr>
          <w:sz w:val="20"/>
        </w:rPr>
        <w:br w:type="textWrapping"/>
      </w:r>
      <w:r>
        <w:rPr>
          <w:sz w:val="20"/>
        </w:rPr>
        <w:t xml:space="preserve">    EFailureHelpBuySendGetCell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[[EFailureHelpBuySendGetCell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 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 {</w:t>
      </w:r>
      <w:r>
        <w:rPr>
          <w:sz w:val="20"/>
        </w:rPr>
        <w:br w:type="textWrapping"/>
      </w:r>
      <w:r>
        <w:rPr>
          <w:sz w:val="20"/>
        </w:rPr>
        <w:t xml:space="preserve">    UIView *backgdView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backgdView.backgroundColor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addSubview:backgdView];</w:t>
      </w:r>
      <w:r>
        <w:rPr>
          <w:sz w:val="20"/>
        </w:rPr>
        <w:br w:type="textWrapping"/>
      </w:r>
      <w:r>
        <w:rPr>
          <w:sz w:val="20"/>
        </w:rPr>
        <w:t xml:space="preserve">    self.backgdView = backgdView;</w:t>
      </w:r>
      <w:r>
        <w:rPr>
          <w:sz w:val="20"/>
        </w:rPr>
        <w:br w:type="textWrapping"/>
      </w:r>
      <w:r>
        <w:rPr>
          <w:sz w:val="20"/>
        </w:rPr>
        <w:t xml:space="preserve">    [self.backgdView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make.width.mas_equalTo(LWMScreenW - lwm_layoutWH(30));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make.bottom.equalTo(self.contentView).offset(-lwm_layoutWH(15)).priorityLow();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*category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category.font = [UIFont systemFontOfSize:16];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addSubview:category];</w:t>
      </w:r>
      <w:r>
        <w:rPr>
          <w:sz w:val="20"/>
        </w:rPr>
        <w:br w:type="textWrapping"/>
      </w:r>
      <w:r>
        <w:rPr>
          <w:sz w:val="20"/>
        </w:rPr>
        <w:t xml:space="preserve">    category.textColor = SJHColor(102, 102, 102);</w:t>
      </w:r>
      <w:r>
        <w:rPr>
          <w:sz w:val="20"/>
        </w:rPr>
        <w:br w:type="textWrapping"/>
      </w:r>
      <w:r>
        <w:rPr>
          <w:sz w:val="20"/>
        </w:rPr>
        <w:t xml:space="preserve">    category.textAlignment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category.text = @"类型";</w:t>
      </w:r>
      <w:r>
        <w:rPr>
          <w:sz w:val="20"/>
        </w:rPr>
        <w:br w:type="textWrapping"/>
      </w:r>
      <w:r>
        <w:rPr>
          <w:sz w:val="20"/>
        </w:rPr>
        <w:t xml:space="preserve">    [category mas_makeConstraints:^(MASConstraintMaker *make) {</w:t>
      </w:r>
      <w:r>
        <w:rPr>
          <w:sz w:val="20"/>
        </w:rPr>
        <w:br w:type="textWrapping"/>
      </w:r>
    </w:p>
    <w:p w14:paraId="7702A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173E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"EFailureHelpQueueCell.h"</w:t>
      </w:r>
      <w:r>
        <w:rPr>
          <w:sz w:val="20"/>
        </w:rPr>
        <w:br w:type="textWrapping"/>
      </w:r>
      <w:r>
        <w:rPr>
          <w:sz w:val="20"/>
        </w:rPr>
        <w:t>@interface EFailureHelpQueueCell ()</w:t>
      </w:r>
      <w:r>
        <w:rPr>
          <w:sz w:val="20"/>
        </w:rPr>
        <w:br w:type="textWrapping"/>
      </w:r>
      <w:r>
        <w:rPr>
          <w:sz w:val="20"/>
        </w:rPr>
        <w:t>@property (nonatomic, weak) UIView *backgdView;</w:t>
      </w:r>
      <w:r>
        <w:rPr>
          <w:sz w:val="20"/>
        </w:rPr>
        <w:br w:type="textWrapping"/>
      </w:r>
      <w:r>
        <w:rPr>
          <w:sz w:val="20"/>
        </w:rPr>
        <w:t>@property (nonatomic, weak) UILabel *category_name;</w:t>
      </w:r>
      <w:r>
        <w:rPr>
          <w:sz w:val="20"/>
        </w:rPr>
        <w:br w:type="textWrapping"/>
      </w:r>
      <w:r>
        <w:rPr>
          <w:sz w:val="20"/>
        </w:rPr>
        <w:t>@property (nonatomic, weak) UILabel *totalprice;</w:t>
      </w:r>
      <w:r>
        <w:rPr>
          <w:sz w:val="20"/>
        </w:rPr>
        <w:br w:type="textWrapping"/>
      </w:r>
      <w:r>
        <w:rPr>
          <w:sz w:val="20"/>
        </w:rPr>
        <w:t>@property (nonatomic, weak) UILabel *service_state;</w:t>
      </w:r>
      <w:r>
        <w:rPr>
          <w:sz w:val="20"/>
        </w:rPr>
        <w:br w:type="textWrapping"/>
      </w:r>
      <w:r>
        <w:rPr>
          <w:sz w:val="20"/>
        </w:rPr>
        <w:t>@property (nonatomic, weak) UILabel *distance_buy;</w:t>
      </w:r>
      <w:r>
        <w:rPr>
          <w:sz w:val="20"/>
        </w:rPr>
        <w:br w:type="textWrapping"/>
      </w:r>
      <w:r>
        <w:rPr>
          <w:sz w:val="20"/>
        </w:rPr>
        <w:t>@property (nonatomic, weak) UILabel *from_address;</w:t>
      </w:r>
      <w:r>
        <w:rPr>
          <w:sz w:val="20"/>
        </w:rPr>
        <w:br w:type="textWrapping"/>
      </w:r>
      <w:r>
        <w:rPr>
          <w:sz w:val="20"/>
        </w:rPr>
        <w:t>@property (nonatomic, weak) UILabel *service_time;</w:t>
      </w:r>
      <w:r>
        <w:rPr>
          <w:sz w:val="20"/>
        </w:rPr>
        <w:br w:type="textWrapping"/>
      </w:r>
      <w:r>
        <w:rPr>
          <w:sz w:val="20"/>
        </w:rPr>
        <w:t>@property (nonatomic, weak) UILabel *service_duration;</w:t>
      </w:r>
      <w:r>
        <w:rPr>
          <w:sz w:val="20"/>
        </w:rPr>
        <w:br w:type="textWrapping"/>
      </w:r>
      <w:r>
        <w:rPr>
          <w:sz w:val="20"/>
        </w:rPr>
        <w:t>@property (nonatomic, weak) UILabel *errand_order_id;</w:t>
      </w:r>
      <w:r>
        <w:rPr>
          <w:sz w:val="20"/>
        </w:rPr>
        <w:br w:type="textWrapping"/>
      </w:r>
      <w:r>
        <w:rPr>
          <w:sz w:val="20"/>
        </w:rPr>
        <w:t>@property (nonatomic, weak) UILabel *cancel_time;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EFailureHelpQueueCell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@"EFailureHelpQueue";</w:t>
      </w:r>
      <w:r>
        <w:rPr>
          <w:sz w:val="20"/>
        </w:rPr>
        <w:br w:type="textWrapping"/>
      </w:r>
      <w:r>
        <w:rPr>
          <w:sz w:val="20"/>
        </w:rPr>
        <w:t xml:space="preserve">    EFailureHelpQueueCell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[[EFailureHelpQueueCell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 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 {</w:t>
      </w:r>
      <w:r>
        <w:rPr>
          <w:sz w:val="20"/>
        </w:rPr>
        <w:br w:type="textWrapping"/>
      </w:r>
      <w:r>
        <w:rPr>
          <w:sz w:val="20"/>
        </w:rPr>
        <w:t xml:space="preserve">    UIView *backgdView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backgdView.backgroundColor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addSubview:backgdView];</w:t>
      </w:r>
      <w:r>
        <w:rPr>
          <w:sz w:val="20"/>
        </w:rPr>
        <w:br w:type="textWrapping"/>
      </w:r>
      <w:r>
        <w:rPr>
          <w:sz w:val="20"/>
        </w:rPr>
        <w:t xml:space="preserve">    self.backgdView = backgdView;</w:t>
      </w:r>
      <w:r>
        <w:rPr>
          <w:sz w:val="20"/>
        </w:rPr>
        <w:br w:type="textWrapping"/>
      </w:r>
      <w:r>
        <w:rPr>
          <w:sz w:val="20"/>
        </w:rPr>
        <w:t xml:space="preserve">    [self.backgdView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make.width.mas_equalTo(LWMScreenW - lwm_layoutWH(30));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make.bottom.equalTo(self.contentView).offset(-lwm_layoutWH(15)).priorityLow();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*category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category.font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addSubview:category];</w:t>
      </w:r>
      <w:r>
        <w:rPr>
          <w:sz w:val="20"/>
        </w:rPr>
        <w:br w:type="textWrapping"/>
      </w:r>
      <w:r>
        <w:rPr>
          <w:sz w:val="20"/>
        </w:rPr>
        <w:t xml:space="preserve">    category.textColor = SJHColor(102, 102, 102);</w:t>
      </w:r>
      <w:r>
        <w:rPr>
          <w:sz w:val="20"/>
        </w:rPr>
        <w:br w:type="textWrapping"/>
      </w:r>
      <w:r>
        <w:rPr>
          <w:sz w:val="20"/>
        </w:rPr>
        <w:t xml:space="preserve">    category.textAlignment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category.text = @"类型";</w:t>
      </w:r>
      <w:r>
        <w:rPr>
          <w:sz w:val="20"/>
        </w:rPr>
        <w:br w:type="textWrapping"/>
      </w:r>
      <w:r>
        <w:rPr>
          <w:sz w:val="20"/>
        </w:rPr>
        <w:t xml:space="preserve">    [category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make.top.equalTo(backgdView).offset(lwm_layoutWH(15));</w:t>
      </w:r>
      <w:r>
        <w:rPr>
          <w:sz w:val="20"/>
        </w:rPr>
        <w:br w:type="textWrapping"/>
      </w:r>
    </w:p>
    <w:p w14:paraId="3AAB68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2E09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"ESuccessCustomCell.h"</w:t>
      </w:r>
      <w:r>
        <w:rPr>
          <w:sz w:val="20"/>
        </w:rPr>
        <w:br w:type="textWrapping"/>
      </w:r>
      <w:r>
        <w:rPr>
          <w:sz w:val="20"/>
        </w:rPr>
        <w:t>#import "Service_contentModel.h"</w:t>
      </w:r>
      <w:r>
        <w:rPr>
          <w:sz w:val="20"/>
        </w:rPr>
        <w:br w:type="textWrapping"/>
      </w:r>
      <w:r>
        <w:rPr>
          <w:sz w:val="20"/>
        </w:rPr>
        <w:t>#import "Individuation_feeModel.h"</w:t>
      </w:r>
      <w:r>
        <w:rPr>
          <w:sz w:val="20"/>
        </w:rPr>
        <w:br w:type="textWrapping"/>
      </w:r>
      <w:r>
        <w:rPr>
          <w:sz w:val="20"/>
        </w:rPr>
        <w:t>@interface ESuccessCustomCell ()</w:t>
      </w:r>
      <w:r>
        <w:rPr>
          <w:sz w:val="20"/>
        </w:rPr>
        <w:br w:type="textWrapping"/>
      </w:r>
      <w:r>
        <w:rPr>
          <w:sz w:val="20"/>
        </w:rPr>
        <w:t>@property (nonatomic, copy) NSMutableArray &lt;UILabel *&gt;*natureTitleArray;</w:t>
      </w:r>
      <w:r>
        <w:rPr>
          <w:sz w:val="20"/>
        </w:rPr>
        <w:br w:type="textWrapping"/>
      </w:r>
      <w:r>
        <w:rPr>
          <w:sz w:val="20"/>
        </w:rPr>
        <w:t>@property (nonatomic, copy) NSMutableArray &lt;UILabel *&gt;*natureValueArray;</w:t>
      </w:r>
      <w:r>
        <w:rPr>
          <w:sz w:val="20"/>
        </w:rPr>
        <w:br w:type="textWrapping"/>
      </w:r>
      <w:r>
        <w:rPr>
          <w:sz w:val="20"/>
        </w:rPr>
        <w:t>@property (nonatomic, copy) NSMutableArray &lt;UILabel *&gt;*lastIndividuation_feeTitleArray;</w:t>
      </w:r>
      <w:r>
        <w:rPr>
          <w:sz w:val="20"/>
        </w:rPr>
        <w:br w:type="textWrapping"/>
      </w:r>
      <w:r>
        <w:rPr>
          <w:sz w:val="20"/>
        </w:rPr>
        <w:t>@property (nonatomic, copy) NSMutableArray &lt;UILabel *&gt;*lastIndividuation_feeValueArray;</w:t>
      </w:r>
      <w:r>
        <w:rPr>
          <w:sz w:val="20"/>
        </w:rPr>
        <w:br w:type="textWrapping"/>
      </w:r>
      <w:r>
        <w:rPr>
          <w:sz w:val="20"/>
        </w:rPr>
        <w:t>@property (nonatomic, weak) UIView *backgdView;</w:t>
      </w:r>
      <w:r>
        <w:rPr>
          <w:sz w:val="20"/>
        </w:rPr>
        <w:br w:type="textWrapping"/>
      </w:r>
      <w:r>
        <w:rPr>
          <w:sz w:val="20"/>
        </w:rPr>
        <w:t>@property (nonatomic, weak) UILabel *category_name;</w:t>
      </w:r>
      <w:r>
        <w:rPr>
          <w:sz w:val="20"/>
        </w:rPr>
        <w:br w:type="textWrapping"/>
      </w:r>
      <w:r>
        <w:rPr>
          <w:sz w:val="20"/>
        </w:rPr>
        <w:t>@property (nonatomic, weak) UILabel *totalprice;</w:t>
      </w:r>
      <w:r>
        <w:rPr>
          <w:sz w:val="20"/>
        </w:rPr>
        <w:br w:type="textWrapping"/>
      </w:r>
      <w:r>
        <w:rPr>
          <w:sz w:val="20"/>
        </w:rPr>
        <w:t>@property (nonatomic, weak) UILabel *service_state;</w:t>
      </w:r>
      <w:r>
        <w:rPr>
          <w:sz w:val="20"/>
        </w:rPr>
        <w:br w:type="textWrapping"/>
      </w:r>
      <w:r>
        <w:rPr>
          <w:sz w:val="20"/>
        </w:rPr>
        <w:t>@property (nonatomic, weak) UIView *natureView;</w:t>
      </w:r>
      <w:r>
        <w:rPr>
          <w:sz w:val="20"/>
        </w:rPr>
        <w:br w:type="textWrapping"/>
      </w:r>
      <w:r>
        <w:rPr>
          <w:sz w:val="20"/>
        </w:rPr>
        <w:t>@property (nonatomic, weak) UIImageView *upImageview;</w:t>
      </w:r>
      <w:r>
        <w:rPr>
          <w:sz w:val="20"/>
        </w:rPr>
        <w:br w:type="textWrapping"/>
      </w:r>
      <w:r>
        <w:rPr>
          <w:sz w:val="20"/>
        </w:rPr>
        <w:t>@property (nonatomic, weak) UILabel *customer_address;</w:t>
      </w:r>
      <w:r>
        <w:rPr>
          <w:sz w:val="20"/>
        </w:rPr>
        <w:br w:type="textWrapping"/>
      </w:r>
      <w:r>
        <w:rPr>
          <w:sz w:val="20"/>
        </w:rPr>
        <w:t>@property (nonatomic, weak) UILabel *complete_time;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ESuccessCustomCell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@"ESuccessCustom";</w:t>
      </w:r>
      <w:r>
        <w:rPr>
          <w:sz w:val="20"/>
        </w:rPr>
        <w:br w:type="textWrapping"/>
      </w:r>
      <w:r>
        <w:rPr>
          <w:sz w:val="20"/>
        </w:rPr>
        <w:t xml:space="preserve">    ESuccessCustomCell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[[ESuccessCustomCell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 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(void)setupContentsSubviews{</w:t>
      </w:r>
      <w:r>
        <w:rPr>
          <w:sz w:val="20"/>
        </w:rPr>
        <w:br w:type="textWrapping"/>
      </w:r>
      <w:r>
        <w:rPr>
          <w:sz w:val="20"/>
        </w:rPr>
        <w:t xml:space="preserve">    UIView *backgdView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backgdView.backgroundColor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addSubview:backgdView];</w:t>
      </w:r>
      <w:r>
        <w:rPr>
          <w:sz w:val="20"/>
        </w:rPr>
        <w:br w:type="textWrapping"/>
      </w:r>
      <w:r>
        <w:rPr>
          <w:sz w:val="20"/>
        </w:rPr>
        <w:t xml:space="preserve">    self.backgdView = backgdView;</w:t>
      </w:r>
      <w:r>
        <w:rPr>
          <w:sz w:val="20"/>
        </w:rPr>
        <w:br w:type="textWrapping"/>
      </w:r>
      <w:r>
        <w:rPr>
          <w:sz w:val="20"/>
        </w:rPr>
        <w:t xml:space="preserve">    [self.backgdView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 make.left.equalTo(self.contentView).offset(lwm_layoutWH(15));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 make.width.mas_equalTo(LWMScreenW - lwm_layoutWH(30));</w:t>
      </w:r>
      <w:r>
        <w:rPr>
          <w:sz w:val="20"/>
        </w:rPr>
        <w:br w:type="textWrapping"/>
      </w:r>
      <w:r>
        <w:rPr>
          <w:sz w:val="20"/>
        </w:rPr>
        <w:t xml:space="preserve">         make.bottom.equalTo(self.contentView).offset(-lwm_layoutWH(15)).priorityLow();</w:t>
      </w:r>
      <w:r>
        <w:rPr>
          <w:sz w:val="20"/>
        </w:rPr>
        <w:br w:type="textWrapping"/>
      </w:r>
      <w:r>
        <w:rPr>
          <w:sz w:val="20"/>
        </w:rPr>
        <w:t xml:space="preserve">     }];</w:t>
      </w:r>
      <w:r>
        <w:rPr>
          <w:sz w:val="20"/>
        </w:rPr>
        <w:br w:type="textWrapping"/>
      </w:r>
      <w:r>
        <w:rPr>
          <w:sz w:val="20"/>
        </w:rPr>
        <w:t xml:space="preserve">    UILabel *category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category.font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addSubview:category];</w:t>
      </w:r>
      <w:r>
        <w:rPr>
          <w:sz w:val="20"/>
        </w:rPr>
        <w:br w:type="textWrapping"/>
      </w:r>
      <w:r>
        <w:rPr>
          <w:sz w:val="20"/>
        </w:rPr>
        <w:t xml:space="preserve">    category.textColor = SJHColor(102, 102, 102);</w:t>
      </w:r>
      <w:r>
        <w:rPr>
          <w:sz w:val="20"/>
        </w:rPr>
        <w:br w:type="textWrapping"/>
      </w:r>
    </w:p>
    <w:p w14:paraId="715F4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494DD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"ESuccessHelpQueueCell.h"</w:t>
      </w:r>
      <w:r>
        <w:rPr>
          <w:sz w:val="20"/>
        </w:rPr>
        <w:br w:type="textWrapping"/>
      </w:r>
      <w:r>
        <w:rPr>
          <w:sz w:val="20"/>
        </w:rPr>
        <w:t>@interface ESuccessHelpQueueCell ()</w:t>
      </w:r>
      <w:r>
        <w:rPr>
          <w:sz w:val="20"/>
        </w:rPr>
        <w:br w:type="textWrapping"/>
      </w:r>
      <w:r>
        <w:rPr>
          <w:sz w:val="20"/>
        </w:rPr>
        <w:t>@property (nonatomic, weak) UIView *backgdView;</w:t>
      </w:r>
      <w:r>
        <w:rPr>
          <w:sz w:val="20"/>
        </w:rPr>
        <w:br w:type="textWrapping"/>
      </w:r>
      <w:r>
        <w:rPr>
          <w:sz w:val="20"/>
        </w:rPr>
        <w:t>@property (nonatomic, weak) UILabel *category_name;</w:t>
      </w:r>
      <w:r>
        <w:rPr>
          <w:sz w:val="20"/>
        </w:rPr>
        <w:br w:type="textWrapping"/>
      </w:r>
      <w:r>
        <w:rPr>
          <w:sz w:val="20"/>
        </w:rPr>
        <w:t>@property (nonatomic, weak) UILabel *totalprice;</w:t>
      </w:r>
      <w:r>
        <w:rPr>
          <w:sz w:val="20"/>
        </w:rPr>
        <w:br w:type="textWrapping"/>
      </w:r>
      <w:r>
        <w:rPr>
          <w:sz w:val="20"/>
        </w:rPr>
        <w:t>@property (nonatomic, weak) UILabel *service_state;</w:t>
      </w:r>
      <w:r>
        <w:rPr>
          <w:sz w:val="20"/>
        </w:rPr>
        <w:br w:type="textWrapping"/>
      </w:r>
      <w:r>
        <w:rPr>
          <w:sz w:val="20"/>
        </w:rPr>
        <w:t>@property (nonatomic, weak) UILabel *distance_buy;</w:t>
      </w:r>
      <w:r>
        <w:rPr>
          <w:sz w:val="20"/>
        </w:rPr>
        <w:br w:type="textWrapping"/>
      </w:r>
      <w:r>
        <w:rPr>
          <w:sz w:val="20"/>
        </w:rPr>
        <w:t>@property (nonatomic, weak) UILabel *from_address;</w:t>
      </w:r>
      <w:r>
        <w:rPr>
          <w:sz w:val="20"/>
        </w:rPr>
        <w:br w:type="textWrapping"/>
      </w:r>
      <w:r>
        <w:rPr>
          <w:sz w:val="20"/>
        </w:rPr>
        <w:t>@property (nonatomic, weak) UILabel *service_time;</w:t>
      </w:r>
      <w:r>
        <w:rPr>
          <w:sz w:val="20"/>
        </w:rPr>
        <w:br w:type="textWrapping"/>
      </w:r>
      <w:r>
        <w:rPr>
          <w:sz w:val="20"/>
        </w:rPr>
        <w:t>@property (nonatomic, weak) UILabel *service_duration;</w:t>
      </w:r>
      <w:r>
        <w:rPr>
          <w:sz w:val="20"/>
        </w:rPr>
        <w:br w:type="textWrapping"/>
      </w:r>
      <w:r>
        <w:rPr>
          <w:sz w:val="20"/>
        </w:rPr>
        <w:t>@property (nonatomic, weak) UILabel *complete_time;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ESuccessHelpQueueCell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@"ESuccessHelpQueue";</w:t>
      </w:r>
      <w:r>
        <w:rPr>
          <w:sz w:val="20"/>
        </w:rPr>
        <w:br w:type="textWrapping"/>
      </w:r>
      <w:r>
        <w:rPr>
          <w:sz w:val="20"/>
        </w:rPr>
        <w:t xml:space="preserve">    ESuccessHelpQueueCell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[[ESuccessHelpQueueCell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 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 {</w:t>
      </w:r>
      <w:r>
        <w:rPr>
          <w:sz w:val="20"/>
        </w:rPr>
        <w:br w:type="textWrapping"/>
      </w:r>
      <w:r>
        <w:rPr>
          <w:sz w:val="20"/>
        </w:rPr>
        <w:t xml:space="preserve">    UIView *backgdView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backgdView.backgroundColor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addSubview:backgdView];</w:t>
      </w:r>
      <w:r>
        <w:rPr>
          <w:sz w:val="20"/>
        </w:rPr>
        <w:br w:type="textWrapping"/>
      </w:r>
      <w:r>
        <w:rPr>
          <w:sz w:val="20"/>
        </w:rPr>
        <w:t xml:space="preserve">    self.backgdView = backgdView;</w:t>
      </w:r>
      <w:r>
        <w:rPr>
          <w:sz w:val="20"/>
        </w:rPr>
        <w:br w:type="textWrapping"/>
      </w:r>
      <w:r>
        <w:rPr>
          <w:sz w:val="20"/>
        </w:rPr>
        <w:t xml:space="preserve">    [self.backgdView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make.width.mas_equalTo(LWMScreenW - lwm_layoutWH(30));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make.bottom.equalTo(self.contentView).offset(-lwm_layoutWH(15)).priorityLow();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*category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category.font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addSubview:category];</w:t>
      </w:r>
      <w:r>
        <w:rPr>
          <w:sz w:val="20"/>
        </w:rPr>
        <w:br w:type="textWrapping"/>
      </w:r>
      <w:r>
        <w:rPr>
          <w:sz w:val="20"/>
        </w:rPr>
        <w:t xml:space="preserve">    category.textColor = SJHColor(102, 102, 102);</w:t>
      </w:r>
      <w:r>
        <w:rPr>
          <w:sz w:val="20"/>
        </w:rPr>
        <w:br w:type="textWrapping"/>
      </w:r>
      <w:r>
        <w:rPr>
          <w:sz w:val="20"/>
        </w:rPr>
        <w:t xml:space="preserve">    category.textAlignment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category.text = @"类型";</w:t>
      </w:r>
      <w:r>
        <w:rPr>
          <w:sz w:val="20"/>
        </w:rPr>
        <w:br w:type="textWrapping"/>
      </w:r>
      <w:r>
        <w:rPr>
          <w:sz w:val="20"/>
        </w:rPr>
        <w:t xml:space="preserve">    [category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make.top.equalTo(backgdView).offset(lwm_layoutWH(15));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make.left.equalTo(backgdView);</w:t>
      </w:r>
      <w:r>
        <w:rPr>
          <w:sz w:val="20"/>
        </w:rPr>
        <w:br w:type="textWrapping"/>
      </w:r>
    </w:p>
    <w:p w14:paraId="73553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448D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"ESuccessfulHelpBuySendGetCell.h"</w:t>
      </w:r>
      <w:r>
        <w:rPr>
          <w:sz w:val="20"/>
        </w:rPr>
        <w:br w:type="textWrapping"/>
      </w:r>
      <w:r>
        <w:rPr>
          <w:sz w:val="20"/>
        </w:rPr>
        <w:t>@interface ESuccessfulHelpBuySendGetCell ()</w:t>
      </w:r>
      <w:r>
        <w:rPr>
          <w:sz w:val="20"/>
        </w:rPr>
        <w:br w:type="textWrapping"/>
      </w:r>
      <w:r>
        <w:rPr>
          <w:sz w:val="20"/>
        </w:rPr>
        <w:t>@property (nonatomic, weak) UIView *backgdView;</w:t>
      </w:r>
      <w:r>
        <w:rPr>
          <w:sz w:val="20"/>
        </w:rPr>
        <w:br w:type="textWrapping"/>
      </w:r>
      <w:r>
        <w:rPr>
          <w:sz w:val="20"/>
        </w:rPr>
        <w:t>@property (nonatomic, weak) UILabel *category_name;</w:t>
      </w:r>
      <w:r>
        <w:rPr>
          <w:sz w:val="20"/>
        </w:rPr>
        <w:br w:type="textWrapping"/>
      </w:r>
      <w:r>
        <w:rPr>
          <w:sz w:val="20"/>
        </w:rPr>
        <w:t>@property (nonatomic, weak) UILabel *totalprice;</w:t>
      </w:r>
      <w:r>
        <w:rPr>
          <w:sz w:val="20"/>
        </w:rPr>
        <w:br w:type="textWrapping"/>
      </w:r>
      <w:r>
        <w:rPr>
          <w:sz w:val="20"/>
        </w:rPr>
        <w:t>@property (nonatomic, weak) UILabel *service_state;</w:t>
      </w:r>
      <w:r>
        <w:rPr>
          <w:sz w:val="20"/>
        </w:rPr>
        <w:br w:type="textWrapping"/>
      </w:r>
      <w:r>
        <w:rPr>
          <w:sz w:val="20"/>
        </w:rPr>
        <w:t>@property (nonatomic, weak) UIImageView *upImageview;</w:t>
      </w:r>
      <w:r>
        <w:rPr>
          <w:sz w:val="20"/>
        </w:rPr>
        <w:br w:type="textWrapping"/>
      </w:r>
      <w:r>
        <w:rPr>
          <w:sz w:val="20"/>
        </w:rPr>
        <w:t>@property (nonatomic, weak) UILabel *from_address;</w:t>
      </w:r>
      <w:r>
        <w:rPr>
          <w:sz w:val="20"/>
        </w:rPr>
        <w:br w:type="textWrapping"/>
      </w:r>
      <w:r>
        <w:rPr>
          <w:sz w:val="20"/>
        </w:rPr>
        <w:t>@property (nonatomic, weak) UILabel *distance_buy;</w:t>
      </w:r>
      <w:r>
        <w:rPr>
          <w:sz w:val="20"/>
        </w:rPr>
        <w:br w:type="textWrapping"/>
      </w:r>
      <w:r>
        <w:rPr>
          <w:sz w:val="20"/>
        </w:rPr>
        <w:t>@property (nonatomic, weak) UILabel *customer_address;</w:t>
      </w:r>
      <w:r>
        <w:rPr>
          <w:sz w:val="20"/>
        </w:rPr>
        <w:br w:type="textWrapping"/>
      </w:r>
      <w:r>
        <w:rPr>
          <w:sz w:val="20"/>
        </w:rPr>
        <w:t>@property (nonatomic, weak) UIImageView *downImageview;</w:t>
      </w:r>
      <w:r>
        <w:rPr>
          <w:sz w:val="20"/>
        </w:rPr>
        <w:br w:type="textWrapping"/>
      </w:r>
      <w:r>
        <w:rPr>
          <w:sz w:val="20"/>
        </w:rPr>
        <w:t>@property (nonatomic, weak) UILabel *complete_time;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ESuccessfulHelpBuySendGetCell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@"ESuccessfulHelpBuySendGet";</w:t>
      </w:r>
      <w:r>
        <w:rPr>
          <w:sz w:val="20"/>
        </w:rPr>
        <w:br w:type="textWrapping"/>
      </w:r>
      <w:r>
        <w:rPr>
          <w:sz w:val="20"/>
        </w:rPr>
        <w:t xml:space="preserve">    ESuccessfulHelpBuySendGetCell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[[ESuccessfulHelpBuySendGetCell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 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- (void)setupContentsSubviews { </w:t>
      </w:r>
      <w:r>
        <w:rPr>
          <w:sz w:val="20"/>
        </w:rPr>
        <w:br w:type="textWrapping"/>
      </w:r>
      <w:r>
        <w:rPr>
          <w:sz w:val="20"/>
        </w:rPr>
        <w:t xml:space="preserve">    UIView *backgdView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backgdView.backgroundColor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addSubview:backgdView];</w:t>
      </w:r>
      <w:r>
        <w:rPr>
          <w:sz w:val="20"/>
        </w:rPr>
        <w:br w:type="textWrapping"/>
      </w:r>
      <w:r>
        <w:rPr>
          <w:sz w:val="20"/>
        </w:rPr>
        <w:t xml:space="preserve">    self.backgdView = backgdView;</w:t>
      </w:r>
      <w:r>
        <w:rPr>
          <w:sz w:val="20"/>
        </w:rPr>
        <w:br w:type="textWrapping"/>
      </w:r>
      <w:r>
        <w:rPr>
          <w:sz w:val="20"/>
        </w:rPr>
        <w:t xml:space="preserve">    [self.backgdView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  make.left.equalTo(self.contentView).offset(lwm_layoutWH(15));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  make.width.mas_equalTo(LWMScreenW - lwm_layoutWH(30));</w:t>
      </w:r>
      <w:r>
        <w:rPr>
          <w:sz w:val="20"/>
        </w:rPr>
        <w:br w:type="textWrapping"/>
      </w:r>
      <w:r>
        <w:rPr>
          <w:sz w:val="20"/>
        </w:rPr>
        <w:t xml:space="preserve">          make.bottom.equalTo(self.contentView).offset(-lwm_layoutWH(15)).priorityLow();</w:t>
      </w:r>
      <w:r>
        <w:rPr>
          <w:sz w:val="20"/>
        </w:rPr>
        <w:br w:type="textWrapping"/>
      </w:r>
      <w:r>
        <w:rPr>
          <w:sz w:val="20"/>
        </w:rPr>
        <w:t xml:space="preserve">      }];</w:t>
      </w:r>
      <w:r>
        <w:rPr>
          <w:sz w:val="20"/>
        </w:rPr>
        <w:br w:type="textWrapping"/>
      </w:r>
      <w:r>
        <w:rPr>
          <w:sz w:val="20"/>
        </w:rPr>
        <w:t xml:space="preserve">    UILabel *category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category.font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addSubview:category];</w:t>
      </w:r>
      <w:r>
        <w:rPr>
          <w:sz w:val="20"/>
        </w:rPr>
        <w:br w:type="textWrapping"/>
      </w:r>
      <w:r>
        <w:rPr>
          <w:sz w:val="20"/>
        </w:rPr>
        <w:t xml:space="preserve">    category.textColor = SJHColor(102, 102, 102);</w:t>
      </w:r>
      <w:r>
        <w:rPr>
          <w:sz w:val="20"/>
        </w:rPr>
        <w:br w:type="textWrapping"/>
      </w:r>
      <w:r>
        <w:rPr>
          <w:sz w:val="20"/>
        </w:rPr>
        <w:t xml:space="preserve">    category.textAlignment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category.text = @"类型";</w:t>
      </w:r>
      <w:r>
        <w:rPr>
          <w:sz w:val="20"/>
        </w:rPr>
        <w:br w:type="textWrapping"/>
      </w:r>
      <w:r>
        <w:rPr>
          <w:sz w:val="20"/>
        </w:rPr>
        <w:t xml:space="preserve">    [category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make.top.equalTo(backgdView).offset(lwm_layoutWH(15));</w:t>
      </w:r>
      <w:r>
        <w:rPr>
          <w:sz w:val="20"/>
        </w:rPr>
        <w:br w:type="textWrapping"/>
      </w:r>
    </w:p>
    <w:p w14:paraId="79D70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17BAB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"EWaitingCustomCell.h"</w:t>
      </w:r>
      <w:r>
        <w:rPr>
          <w:sz w:val="20"/>
        </w:rPr>
        <w:br w:type="textWrapping"/>
      </w:r>
      <w:r>
        <w:rPr>
          <w:sz w:val="20"/>
        </w:rPr>
        <w:t>#import "Service_contentModel.h"</w:t>
      </w:r>
      <w:r>
        <w:rPr>
          <w:sz w:val="20"/>
        </w:rPr>
        <w:br w:type="textWrapping"/>
      </w:r>
      <w:r>
        <w:rPr>
          <w:sz w:val="20"/>
        </w:rPr>
        <w:t>#import "Individuation_feeModel.h"</w:t>
      </w:r>
      <w:r>
        <w:rPr>
          <w:sz w:val="20"/>
        </w:rPr>
        <w:br w:type="textWrapping"/>
      </w:r>
      <w:r>
        <w:rPr>
          <w:sz w:val="20"/>
        </w:rPr>
        <w:t>@interface EWaitingCustomCell ()</w:t>
      </w:r>
      <w:r>
        <w:rPr>
          <w:sz w:val="20"/>
        </w:rPr>
        <w:br w:type="textWrapping"/>
      </w:r>
      <w:r>
        <w:rPr>
          <w:sz w:val="20"/>
        </w:rPr>
        <w:t>@property (nonatomic,copy)NSMutableArray &lt;UILabel *&gt;*natureTitleArray;</w:t>
      </w:r>
      <w:r>
        <w:rPr>
          <w:sz w:val="20"/>
        </w:rPr>
        <w:br w:type="textWrapping"/>
      </w:r>
      <w:r>
        <w:rPr>
          <w:sz w:val="20"/>
        </w:rPr>
        <w:t>@property (nonatomic,copy)NSMutableArray &lt;UILabel *&gt;*natureValueArray;</w:t>
      </w:r>
      <w:r>
        <w:rPr>
          <w:sz w:val="20"/>
        </w:rPr>
        <w:br w:type="textWrapping"/>
      </w:r>
      <w:r>
        <w:rPr>
          <w:sz w:val="20"/>
        </w:rPr>
        <w:t>@property (nonatomic,weak)UIView *backgdView;</w:t>
      </w:r>
      <w:r>
        <w:rPr>
          <w:sz w:val="20"/>
        </w:rPr>
        <w:br w:type="textWrapping"/>
      </w:r>
      <w:r>
        <w:rPr>
          <w:sz w:val="20"/>
        </w:rPr>
        <w:t>@property (nonatomic,weak)UILabel *category_name;</w:t>
      </w:r>
      <w:r>
        <w:rPr>
          <w:sz w:val="20"/>
        </w:rPr>
        <w:br w:type="textWrapping"/>
      </w:r>
      <w:r>
        <w:rPr>
          <w:sz w:val="20"/>
        </w:rPr>
        <w:t>@property (nonatomic,weak)UILabel *time;</w:t>
      </w:r>
      <w:r>
        <w:rPr>
          <w:sz w:val="20"/>
        </w:rPr>
        <w:br w:type="textWrapping"/>
      </w:r>
      <w:r>
        <w:rPr>
          <w:sz w:val="20"/>
        </w:rPr>
        <w:t>@property (nonatomic,weak)UIView *natureView;</w:t>
      </w:r>
      <w:r>
        <w:rPr>
          <w:sz w:val="20"/>
        </w:rPr>
        <w:br w:type="textWrapping"/>
      </w:r>
      <w:r>
        <w:rPr>
          <w:sz w:val="20"/>
        </w:rPr>
        <w:t>@property (nonatomic,weak) UIImageView *upImageview;</w:t>
      </w:r>
      <w:r>
        <w:rPr>
          <w:sz w:val="20"/>
        </w:rPr>
        <w:br w:type="textWrapping"/>
      </w:r>
      <w:r>
        <w:rPr>
          <w:sz w:val="20"/>
        </w:rPr>
        <w:t>@property (nonatomic,weak)UILabel *customer_address;</w:t>
      </w:r>
      <w:r>
        <w:rPr>
          <w:sz w:val="20"/>
        </w:rPr>
        <w:br w:type="textWrapping"/>
      </w:r>
      <w:r>
        <w:rPr>
          <w:sz w:val="20"/>
        </w:rPr>
        <w:t>@property (nonatomic,weak)UILabel *errand_order_id;</w:t>
      </w:r>
      <w:r>
        <w:rPr>
          <w:sz w:val="20"/>
        </w:rPr>
        <w:br w:type="textWrapping"/>
      </w:r>
      <w:r>
        <w:rPr>
          <w:sz w:val="20"/>
        </w:rPr>
        <w:t>@property (nonatomic,weak)UIButton *orderBtn;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EWaitingCustomCell</w:t>
      </w:r>
      <w:r>
        <w:rPr>
          <w:sz w:val="20"/>
        </w:rPr>
        <w:br w:type="textWrapping"/>
      </w:r>
      <w:r>
        <w:rPr>
          <w:sz w:val="20"/>
        </w:rPr>
        <w:t>+(instancetype)cellWithTableView:(UITableView *)tableView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@"EWaitingCustomCell";</w:t>
      </w:r>
      <w:r>
        <w:rPr>
          <w:sz w:val="20"/>
        </w:rPr>
        <w:br w:type="textWrapping"/>
      </w:r>
      <w:r>
        <w:rPr>
          <w:sz w:val="20"/>
        </w:rPr>
        <w:t xml:space="preserve">    EWaitingCustomCell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[[EWaitingCustomCell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-(void)setupContentsSubviews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UIView *backgdView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backgdView.backgroundColor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addSubview:backgdView];</w:t>
      </w:r>
      <w:r>
        <w:rPr>
          <w:sz w:val="20"/>
        </w:rPr>
        <w:br w:type="textWrapping"/>
      </w:r>
      <w:r>
        <w:rPr>
          <w:sz w:val="20"/>
        </w:rPr>
        <w:t xml:space="preserve">    self.backgdView = backgdView;</w:t>
      </w:r>
      <w:r>
        <w:rPr>
          <w:sz w:val="20"/>
        </w:rPr>
        <w:br w:type="textWrapping"/>
      </w:r>
      <w:r>
        <w:rPr>
          <w:sz w:val="20"/>
        </w:rPr>
        <w:t xml:space="preserve">    [backgdView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make.width.mas_equalTo(LWMScreenW - lwm_layoutWH(30));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make.bottom.equalTo(self.contentView).offset(-lwm_layoutWH(15)).priorityLow();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*category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category.font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addSubview:category];</w:t>
      </w:r>
      <w:r>
        <w:rPr>
          <w:sz w:val="20"/>
        </w:rPr>
        <w:br w:type="textWrapping"/>
      </w:r>
    </w:p>
    <w:p w14:paraId="02D35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17B5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"EWaitingHelpBuySendGetCell.h"</w:t>
      </w:r>
      <w:r>
        <w:rPr>
          <w:sz w:val="20"/>
        </w:rPr>
        <w:br w:type="textWrapping"/>
      </w:r>
      <w:r>
        <w:rPr>
          <w:sz w:val="20"/>
        </w:rPr>
        <w:t>@interface EWaitingHelpBuySendGetCell ()</w:t>
      </w:r>
      <w:r>
        <w:rPr>
          <w:sz w:val="20"/>
        </w:rPr>
        <w:br w:type="textWrapping"/>
      </w:r>
      <w:r>
        <w:rPr>
          <w:sz w:val="20"/>
        </w:rPr>
        <w:t>@property (nonatomic, strong) UIView *backgdView;</w:t>
      </w:r>
      <w:r>
        <w:rPr>
          <w:sz w:val="20"/>
        </w:rPr>
        <w:br w:type="textWrapping"/>
      </w:r>
      <w:r>
        <w:rPr>
          <w:sz w:val="20"/>
        </w:rPr>
        <w:t>@property (nonatomic, strong) UILabel *category_name;</w:t>
      </w:r>
      <w:r>
        <w:rPr>
          <w:sz w:val="20"/>
        </w:rPr>
        <w:br w:type="textWrapping"/>
      </w:r>
      <w:r>
        <w:rPr>
          <w:sz w:val="20"/>
        </w:rPr>
        <w:t>@property (nonatomic, strong) UILabel *time;</w:t>
      </w:r>
      <w:r>
        <w:rPr>
          <w:sz w:val="20"/>
        </w:rPr>
        <w:br w:type="textWrapping"/>
      </w:r>
      <w:r>
        <w:rPr>
          <w:sz w:val="20"/>
        </w:rPr>
        <w:t>@property (nonatomic, strong) UIImageView *upImageview;</w:t>
      </w:r>
      <w:r>
        <w:rPr>
          <w:sz w:val="20"/>
        </w:rPr>
        <w:br w:type="textWrapping"/>
      </w:r>
      <w:r>
        <w:rPr>
          <w:sz w:val="20"/>
        </w:rPr>
        <w:t>@property (nonatomic, strong) UILabel *from_address;</w:t>
      </w:r>
      <w:r>
        <w:rPr>
          <w:sz w:val="20"/>
        </w:rPr>
        <w:br w:type="textWrapping"/>
      </w:r>
      <w:r>
        <w:rPr>
          <w:sz w:val="20"/>
        </w:rPr>
        <w:t>@property (nonatomic, strong) UILabel *distance_buy;</w:t>
      </w:r>
      <w:r>
        <w:rPr>
          <w:sz w:val="20"/>
        </w:rPr>
        <w:br w:type="textWrapping"/>
      </w:r>
      <w:r>
        <w:rPr>
          <w:sz w:val="20"/>
        </w:rPr>
        <w:t>@property (nonatomic, strong) UILabel *customer_address;</w:t>
      </w:r>
      <w:r>
        <w:rPr>
          <w:sz w:val="20"/>
        </w:rPr>
        <w:br w:type="textWrapping"/>
      </w:r>
      <w:r>
        <w:rPr>
          <w:sz w:val="20"/>
        </w:rPr>
        <w:t>@property (nonatomic, strong) UIImageView *downImageview;</w:t>
      </w:r>
      <w:r>
        <w:rPr>
          <w:sz w:val="20"/>
        </w:rPr>
        <w:br w:type="textWrapping"/>
      </w:r>
      <w:r>
        <w:rPr>
          <w:sz w:val="20"/>
        </w:rPr>
        <w:t>@property (nonatomic, strong) UILabel *note;</w:t>
      </w:r>
      <w:r>
        <w:rPr>
          <w:sz w:val="20"/>
        </w:rPr>
        <w:br w:type="textWrapping"/>
      </w:r>
      <w:r>
        <w:rPr>
          <w:sz w:val="20"/>
        </w:rPr>
        <w:t>@property (nonatomic, strong) UILabel *delivery_request;</w:t>
      </w:r>
      <w:r>
        <w:rPr>
          <w:sz w:val="20"/>
        </w:rPr>
        <w:br w:type="textWrapping"/>
      </w:r>
      <w:r>
        <w:rPr>
          <w:sz w:val="20"/>
        </w:rPr>
        <w:t>@property (nonatomic, strong) UILabel *errand_order_id;</w:t>
      </w:r>
      <w:r>
        <w:rPr>
          <w:sz w:val="20"/>
        </w:rPr>
        <w:br w:type="textWrapping"/>
      </w:r>
      <w:r>
        <w:rPr>
          <w:sz w:val="20"/>
        </w:rPr>
        <w:t>@property (nonatomic, strong) UIButton *orderBtn;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EWaitingHelpBuySendGetCell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@"EWaitingHelpBuySendGet";</w:t>
      </w:r>
      <w:r>
        <w:rPr>
          <w:sz w:val="20"/>
        </w:rPr>
        <w:br w:type="textWrapping"/>
      </w:r>
      <w:r>
        <w:rPr>
          <w:sz w:val="20"/>
        </w:rPr>
        <w:t xml:space="preserve">    EWaitingHelpBuySendGetCell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[[EWaitingHelpBuySendGetCell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 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 {</w:t>
      </w:r>
      <w:r>
        <w:rPr>
          <w:sz w:val="20"/>
        </w:rPr>
        <w:br w:type="textWrapping"/>
      </w:r>
      <w:r>
        <w:rPr>
          <w:sz w:val="20"/>
        </w:rPr>
        <w:t xml:space="preserve">    self.backgdView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self.backgdView.backgroundColor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[self.backgdView.layer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[self.backgdView.layer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addSubview:self.backgdView];</w:t>
      </w:r>
      <w:r>
        <w:rPr>
          <w:sz w:val="20"/>
        </w:rPr>
        <w:br w:type="textWrapping"/>
      </w:r>
      <w:r>
        <w:rPr>
          <w:sz w:val="20"/>
        </w:rPr>
        <w:t xml:space="preserve">    [self.backgdView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make.width.mas_equalTo(LWMScreenW - lwm_layoutWH(30));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make.bottom.equalTo(self.contentView).offset(-lwm_layoutWH(15)).priorityLow();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*category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category.font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addSubview:category];</w:t>
      </w:r>
      <w:r>
        <w:rPr>
          <w:sz w:val="20"/>
        </w:rPr>
        <w:br w:type="textWrapping"/>
      </w:r>
      <w:r>
        <w:rPr>
          <w:sz w:val="20"/>
        </w:rPr>
        <w:t xml:space="preserve">    category.textColor = SJHColor(102, 102, 102);</w:t>
      </w:r>
      <w:r>
        <w:rPr>
          <w:sz w:val="20"/>
        </w:rPr>
        <w:br w:type="textWrapping"/>
      </w:r>
      <w:r>
        <w:rPr>
          <w:sz w:val="20"/>
        </w:rPr>
        <w:t xml:space="preserve">    category.textAlignment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category.text = @"类型";</w:t>
      </w:r>
      <w:r>
        <w:rPr>
          <w:sz w:val="20"/>
        </w:rPr>
        <w:br w:type="textWrapping"/>
      </w:r>
      <w:r>
        <w:rPr>
          <w:sz w:val="20"/>
        </w:rPr>
        <w:t xml:space="preserve">    [category mas_makeConstraints:^(MASConstraintMaker *make) {</w:t>
      </w:r>
      <w:r>
        <w:rPr>
          <w:sz w:val="20"/>
        </w:rPr>
        <w:br w:type="textWrapping"/>
      </w:r>
    </w:p>
    <w:p w14:paraId="53CC7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BC59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"EWaitingHelpQueueCell.h"</w:t>
      </w:r>
      <w:r>
        <w:rPr>
          <w:sz w:val="20"/>
        </w:rPr>
        <w:br w:type="textWrapping"/>
      </w:r>
      <w:r>
        <w:rPr>
          <w:sz w:val="20"/>
        </w:rPr>
        <w:t>@interface EWaitingHelpQueueCell ()</w:t>
      </w:r>
      <w:r>
        <w:rPr>
          <w:sz w:val="20"/>
        </w:rPr>
        <w:br w:type="textWrapping"/>
      </w:r>
      <w:r>
        <w:rPr>
          <w:sz w:val="20"/>
        </w:rPr>
        <w:t>@property (nonatomic,weak)UIView *backgdView;</w:t>
      </w:r>
      <w:r>
        <w:rPr>
          <w:sz w:val="20"/>
        </w:rPr>
        <w:br w:type="textWrapping"/>
      </w:r>
      <w:r>
        <w:rPr>
          <w:sz w:val="20"/>
        </w:rPr>
        <w:t>@property (nonatomic,weak)UILabel *category_name;</w:t>
      </w:r>
      <w:r>
        <w:rPr>
          <w:sz w:val="20"/>
        </w:rPr>
        <w:br w:type="textWrapping"/>
      </w:r>
      <w:r>
        <w:rPr>
          <w:sz w:val="20"/>
        </w:rPr>
        <w:t>@property (nonatomic,weak)UILabel *distance_buy;</w:t>
      </w:r>
      <w:r>
        <w:rPr>
          <w:sz w:val="20"/>
        </w:rPr>
        <w:br w:type="textWrapping"/>
      </w:r>
      <w:r>
        <w:rPr>
          <w:sz w:val="20"/>
        </w:rPr>
        <w:t>@property (nonatomic,weak)UILabel *time;</w:t>
      </w:r>
      <w:r>
        <w:rPr>
          <w:sz w:val="20"/>
        </w:rPr>
        <w:br w:type="textWrapping"/>
      </w:r>
      <w:r>
        <w:rPr>
          <w:sz w:val="20"/>
        </w:rPr>
        <w:t>@property (nonatomic,weak)UILabel *from_address;</w:t>
      </w:r>
      <w:r>
        <w:rPr>
          <w:sz w:val="20"/>
        </w:rPr>
        <w:br w:type="textWrapping"/>
      </w:r>
      <w:r>
        <w:rPr>
          <w:sz w:val="20"/>
        </w:rPr>
        <w:t>@property (nonatomic,weak)UILabel *service_time;</w:t>
      </w:r>
      <w:r>
        <w:rPr>
          <w:sz w:val="20"/>
        </w:rPr>
        <w:br w:type="textWrapping"/>
      </w:r>
      <w:r>
        <w:rPr>
          <w:sz w:val="20"/>
        </w:rPr>
        <w:t>@property (nonatomic,weak)UILabel *service_duration;</w:t>
      </w:r>
      <w:r>
        <w:rPr>
          <w:sz w:val="20"/>
        </w:rPr>
        <w:br w:type="textWrapping"/>
      </w:r>
      <w:r>
        <w:rPr>
          <w:sz w:val="20"/>
        </w:rPr>
        <w:t>@property (nonatomic,weak)UILabel *note;</w:t>
      </w:r>
      <w:r>
        <w:rPr>
          <w:sz w:val="20"/>
        </w:rPr>
        <w:br w:type="textWrapping"/>
      </w:r>
      <w:r>
        <w:rPr>
          <w:sz w:val="20"/>
        </w:rPr>
        <w:t>@property (nonatomic,weak)UILabel *errand_order_id;</w:t>
      </w:r>
      <w:r>
        <w:rPr>
          <w:sz w:val="20"/>
        </w:rPr>
        <w:br w:type="textWrapping"/>
      </w:r>
      <w:r>
        <w:rPr>
          <w:sz w:val="20"/>
        </w:rPr>
        <w:t>@property (nonatomic,weak)UIButton *orderBtn;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EWaitingHelpQueueCell</w:t>
      </w:r>
      <w:r>
        <w:rPr>
          <w:sz w:val="20"/>
        </w:rPr>
        <w:br w:type="textWrapping"/>
      </w:r>
      <w:r>
        <w:rPr>
          <w:sz w:val="20"/>
        </w:rPr>
        <w:t>+(instancetype)cellWithTableView:(UITableView *)tableView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@"EWaitingHelpQueueCell";</w:t>
      </w:r>
      <w:r>
        <w:rPr>
          <w:sz w:val="20"/>
        </w:rPr>
        <w:br w:type="textWrapping"/>
      </w:r>
      <w:r>
        <w:rPr>
          <w:sz w:val="20"/>
        </w:rPr>
        <w:t xml:space="preserve">    EWaitingHelpQueueCell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[[EWaitingHelpQueueCell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-(void)setupContentsSubviews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UIView *backgdView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backgdView.backgroundColor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[backgdView.layer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addSubview:backgdView];</w:t>
      </w:r>
      <w:r>
        <w:rPr>
          <w:sz w:val="20"/>
        </w:rPr>
        <w:br w:type="textWrapping"/>
      </w:r>
      <w:r>
        <w:rPr>
          <w:sz w:val="20"/>
        </w:rPr>
        <w:t xml:space="preserve">    self.backgdView = backgdView;</w:t>
      </w:r>
      <w:r>
        <w:rPr>
          <w:sz w:val="20"/>
        </w:rPr>
        <w:br w:type="textWrapping"/>
      </w:r>
      <w:r>
        <w:rPr>
          <w:sz w:val="20"/>
        </w:rPr>
        <w:t xml:space="preserve">    [backgdView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make.width.mas_equalTo(LWMScreenW - lwm_layoutWH(30));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make.bottom.equalTo(self.contentView).offset(-lwm_layoutWH(15)).priorityLow();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*category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category.font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addSubview:category];</w:t>
      </w:r>
      <w:r>
        <w:rPr>
          <w:sz w:val="20"/>
        </w:rPr>
        <w:br w:type="textWrapping"/>
      </w:r>
      <w:r>
        <w:rPr>
          <w:sz w:val="20"/>
        </w:rPr>
        <w:t xml:space="preserve">    category.textColor = SJHColor(102, 102, 102);</w:t>
      </w:r>
      <w:r>
        <w:rPr>
          <w:sz w:val="20"/>
        </w:rPr>
        <w:br w:type="textWrapping"/>
      </w:r>
      <w:r>
        <w:rPr>
          <w:sz w:val="20"/>
        </w:rPr>
        <w:t xml:space="preserve">    category.textAlignment = NSTextAlignmentCenter;</w:t>
      </w:r>
      <w:r>
        <w:rPr>
          <w:sz w:val="20"/>
        </w:rPr>
        <w:br w:type="textWrapping"/>
      </w:r>
    </w:p>
    <w:p w14:paraId="4631F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EF4E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"LWMLoginVC.h"</w:t>
      </w:r>
      <w:r>
        <w:rPr>
          <w:sz w:val="20"/>
        </w:rPr>
        <w:br w:type="textWrapping"/>
      </w:r>
      <w:r>
        <w:rPr>
          <w:sz w:val="20"/>
        </w:rPr>
        <w:t>#import "LWMLocationManager.h"</w:t>
      </w:r>
      <w:r>
        <w:rPr>
          <w:sz w:val="20"/>
        </w:rPr>
        <w:br w:type="textWrapping"/>
      </w:r>
      <w:r>
        <w:rPr>
          <w:sz w:val="20"/>
        </w:rPr>
        <w:t>#import "LoginTool.h"</w:t>
      </w:r>
      <w:r>
        <w:rPr>
          <w:sz w:val="20"/>
        </w:rPr>
        <w:br w:type="textWrapping"/>
      </w:r>
      <w:r>
        <w:rPr>
          <w:sz w:val="20"/>
        </w:rPr>
        <w:t>#import &lt;CloudPushSDK/CloudPushSDK.h&gt;</w:t>
      </w:r>
      <w:r>
        <w:rPr>
          <w:sz w:val="20"/>
        </w:rPr>
        <w:br w:type="textWrapping"/>
      </w:r>
      <w:r>
        <w:rPr>
          <w:sz w:val="20"/>
        </w:rPr>
        <w:t>#import &lt;GTSDK/GeTuiSdk.h&gt;</w:t>
      </w:r>
      <w:r>
        <w:rPr>
          <w:sz w:val="20"/>
        </w:rPr>
        <w:br w:type="textWrapping"/>
      </w:r>
      <w:r>
        <w:rPr>
          <w:sz w:val="20"/>
        </w:rPr>
        <w:t>#import "TabBarViewController.h"</w:t>
      </w:r>
      <w:r>
        <w:rPr>
          <w:sz w:val="20"/>
        </w:rPr>
        <w:br w:type="textWrapping"/>
      </w:r>
      <w:r>
        <w:rPr>
          <w:sz w:val="20"/>
        </w:rPr>
        <w:t>#import "LWMLoginLogic.h"</w:t>
      </w:r>
      <w:r>
        <w:rPr>
          <w:sz w:val="20"/>
        </w:rPr>
        <w:br w:type="textWrapping"/>
      </w:r>
      <w:r>
        <w:rPr>
          <w:sz w:val="20"/>
        </w:rPr>
        <w:t>@interface LWMLoginVC ()&lt;UITextFieldDelegate&gt;</w:t>
      </w:r>
      <w:r>
        <w:rPr>
          <w:sz w:val="20"/>
        </w:rPr>
        <w:br w:type="textWrapping"/>
      </w:r>
      <w:r>
        <w:rPr>
          <w:sz w:val="20"/>
        </w:rPr>
        <w:t>@property (nonatomic, strong) UITextField *userTextField;</w:t>
      </w:r>
      <w:r>
        <w:rPr>
          <w:sz w:val="20"/>
        </w:rPr>
        <w:br w:type="textWrapping"/>
      </w:r>
      <w:r>
        <w:rPr>
          <w:sz w:val="20"/>
        </w:rPr>
        <w:t>@property (nonatomic, strong) UITextField *psdTextField;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LWMLoginVC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self.navigationController.navigationBarHidden = YES;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(void)postLoginViewController {</w:t>
      </w:r>
      <w:r>
        <w:rPr>
          <w:sz w:val="20"/>
        </w:rPr>
        <w:br w:type="textWrapping"/>
      </w:r>
      <w:r>
        <w:rPr>
          <w:sz w:val="20"/>
        </w:rPr>
        <w:t xml:space="preserve">    NSString *username = self.userTextField.text;</w:t>
      </w:r>
      <w:r>
        <w:rPr>
          <w:sz w:val="20"/>
        </w:rPr>
        <w:br w:type="textWrapping"/>
      </w:r>
      <w:r>
        <w:rPr>
          <w:sz w:val="20"/>
        </w:rPr>
        <w:t xml:space="preserve">    NSString *chinese= @"：";</w:t>
      </w:r>
      <w:r>
        <w:rPr>
          <w:sz w:val="20"/>
        </w:rPr>
        <w:br w:type="textWrapping"/>
      </w:r>
      <w:r>
        <w:rPr>
          <w:sz w:val="20"/>
        </w:rPr>
        <w:t xml:space="preserve">    NSString *english= @":";</w:t>
      </w:r>
      <w:r>
        <w:rPr>
          <w:sz w:val="20"/>
        </w:rPr>
        <w:br w:type="textWrapping"/>
      </w:r>
      <w:r>
        <w:rPr>
          <w:sz w:val="20"/>
        </w:rPr>
        <w:t xml:space="preserve">    NSRange chineseRange = NSMakeRange(0, 1);</w:t>
      </w:r>
      <w:r>
        <w:rPr>
          <w:sz w:val="20"/>
        </w:rPr>
        <w:br w:type="textWrapping"/>
      </w:r>
      <w:r>
        <w:rPr>
          <w:sz w:val="20"/>
        </w:rPr>
        <w:t xml:space="preserve">    NSRange englishRange = NSMakeRange(0, 1);</w:t>
      </w:r>
      <w:r>
        <w:rPr>
          <w:sz w:val="20"/>
        </w:rPr>
        <w:br w:type="textWrapping"/>
      </w:r>
      <w:r>
        <w:rPr>
          <w:sz w:val="20"/>
        </w:rPr>
        <w:t xml:space="preserve">    for (int i = 0; i&lt;[username length]; i++) {</w:t>
      </w:r>
      <w:r>
        <w:rPr>
          <w:sz w:val="20"/>
        </w:rPr>
        <w:br w:type="textWrapping"/>
      </w:r>
      <w:r>
        <w:rPr>
          <w:sz w:val="20"/>
        </w:rPr>
        <w:t xml:space="preserve">        NSString *tempStr = [username substringWithRange:NSMakeRange(i, 1)];</w:t>
      </w:r>
      <w:r>
        <w:rPr>
          <w:sz w:val="20"/>
        </w:rPr>
        <w:br w:type="textWrapping"/>
      </w:r>
      <w:r>
        <w:rPr>
          <w:sz w:val="20"/>
        </w:rPr>
        <w:t xml:space="preserve">        if ([tempStr isEqualToString:english]) {</w:t>
      </w:r>
      <w:r>
        <w:rPr>
          <w:sz w:val="20"/>
        </w:rPr>
        <w:br w:type="textWrapping"/>
      </w:r>
      <w:r>
        <w:rPr>
          <w:sz w:val="20"/>
        </w:rPr>
        <w:t xml:space="preserve">            englishRange = NSMakeRange(i, 1);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 if ([tempStr isEqualToString:chinese])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chineseRange = NSMakeRange(i, 1);</w:t>
      </w:r>
      <w:r>
        <w:rPr>
          <w:sz w:val="20"/>
        </w:rPr>
        <w:br w:type="textWrapping"/>
      </w:r>
      <w:r>
        <w:rPr>
          <w:sz w:val="20"/>
        </w:rPr>
        <w:t xml:space="preserve">            continue;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(chineseRange.location != 0 &amp;&amp; englishRange.location == 0)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username = [username stringByReplacingCharactersInRange:chineseRange withString:english];</w:t>
      </w:r>
      <w:r>
        <w:rPr>
          <w:sz w:val="20"/>
        </w:rPr>
        <w:br w:type="textWrapping"/>
      </w:r>
      <w:r>
        <w:rPr>
          <w:sz w:val="20"/>
        </w:rPr>
        <w:t xml:space="preserve">        SJHLog(@"中文冒号有，英文冒号没有===%@",username);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else if (chineseRange.location != 0 &amp;&amp; englishRange.location != 0) {</w:t>
      </w:r>
      <w:r>
        <w:rPr>
          <w:sz w:val="20"/>
        </w:rPr>
        <w:br w:type="textWrapping"/>
      </w:r>
      <w:r>
        <w:rPr>
          <w:sz w:val="20"/>
        </w:rPr>
        <w:t xml:space="preserve">        SJHLog(@"中文冒号英文冒号都有");</w:t>
      </w:r>
      <w:r>
        <w:rPr>
          <w:sz w:val="20"/>
        </w:rPr>
        <w:br w:type="textWrapping"/>
      </w:r>
      <w:r>
        <w:rPr>
          <w:sz w:val="20"/>
        </w:rPr>
        <w:t xml:space="preserve">        if (englishRange.location &lt; chineseRange.location) {</w:t>
      </w:r>
      <w:r>
        <w:rPr>
          <w:sz w:val="20"/>
        </w:rPr>
        <w:br w:type="textWrapping"/>
      </w:r>
      <w:r>
        <w:rPr>
          <w:sz w:val="20"/>
        </w:rPr>
        <w:t xml:space="preserve">            SJHLog(@"英文冒号的位置小于中文冒号的位置===%@",username);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username = [username stringByReplacingCharactersInRange:chineseRange withString:english];</w:t>
      </w:r>
      <w:r>
        <w:rPr>
          <w:sz w:val="20"/>
        </w:rPr>
        <w:br w:type="textWrapping"/>
      </w:r>
      <w:r>
        <w:rPr>
          <w:sz w:val="20"/>
        </w:rPr>
        <w:t xml:space="preserve">            SJHLog(@"英文冒号的位置大于中文冒号的位置===%@",username);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}else {</w:t>
      </w:r>
      <w:r>
        <w:rPr>
          <w:sz w:val="20"/>
        </w:rPr>
        <w:br w:type="textWrapping"/>
      </w:r>
      <w:r>
        <w:rPr>
          <w:sz w:val="20"/>
        </w:rPr>
        <w:t xml:space="preserve">        SJHLog(@"冒号都不存在 或者只存在英文冒号===%@",username);</w:t>
      </w:r>
      <w:r>
        <w:rPr>
          <w:sz w:val="20"/>
        </w:rPr>
        <w:br w:type="textWrapping"/>
      </w:r>
    </w:p>
    <w:p w14:paraId="36DA0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F09E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"NavigationController.h"</w:t>
      </w:r>
      <w:r>
        <w:rPr>
          <w:sz w:val="20"/>
        </w:rPr>
        <w:br w:type="textWrapping"/>
      </w:r>
      <w:r>
        <w:rPr>
          <w:sz w:val="20"/>
        </w:rPr>
        <w:t>#import "OrderHomeViewController.h"</w:t>
      </w:r>
      <w:r>
        <w:rPr>
          <w:sz w:val="20"/>
        </w:rPr>
        <w:br w:type="textWrapping"/>
      </w:r>
      <w:r>
        <w:rPr>
          <w:sz w:val="20"/>
        </w:rPr>
        <w:t>@interface NavigationController ()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NavigationController</w:t>
      </w:r>
      <w:r>
        <w:rPr>
          <w:sz w:val="20"/>
        </w:rPr>
        <w:br w:type="textWrapping"/>
      </w:r>
      <w:r>
        <w:rPr>
          <w:sz w:val="20"/>
        </w:rPr>
        <w:t>- (id)initWithNibName:(NSString *)nibNameOrNil bundle:(NSBundle *)nibBundleOrNil 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initWithNibName:nibNameOrNil bundle:nibBundleOrNil];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(void)initialize {</w:t>
      </w:r>
      <w:r>
        <w:rPr>
          <w:sz w:val="20"/>
        </w:rPr>
        <w:br w:type="textWrapping"/>
      </w:r>
      <w:r>
        <w:rPr>
          <w:sz w:val="20"/>
        </w:rPr>
        <w:t xml:space="preserve">    [self setupNavBarTheme];</w:t>
      </w:r>
      <w:r>
        <w:rPr>
          <w:sz w:val="20"/>
        </w:rPr>
        <w:br w:type="textWrapping"/>
      </w:r>
      <w:r>
        <w:rPr>
          <w:sz w:val="20"/>
        </w:rPr>
        <w:t xml:space="preserve">    [self setupBarButtonItemTheme];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(void)setupBarButtonItemTheme{</w:t>
      </w:r>
      <w:r>
        <w:rPr>
          <w:sz w:val="20"/>
        </w:rPr>
        <w:br w:type="textWrapping"/>
      </w:r>
      <w:r>
        <w:rPr>
          <w:sz w:val="20"/>
        </w:rPr>
        <w:t xml:space="preserve">    UIBarButtonItem *item = [UIBarButtonItem appearance];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*textAttrs = [NSMutableDictionary dictionary];</w:t>
      </w:r>
      <w:r>
        <w:rPr>
          <w:sz w:val="20"/>
        </w:rPr>
        <w:br w:type="textWrapping"/>
      </w:r>
      <w:r>
        <w:rPr>
          <w:sz w:val="20"/>
        </w:rPr>
        <w:t xml:space="preserve">    textAttrs[UITextAttributeTextColor]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textAttrs[UITextAttributeTextShadowOffset] = [NSValue valueWithUIOffset:UIOffsetZero];</w:t>
      </w:r>
      <w:r>
        <w:rPr>
          <w:sz w:val="20"/>
        </w:rPr>
        <w:br w:type="textWrapping"/>
      </w:r>
      <w:r>
        <w:rPr>
          <w:sz w:val="20"/>
        </w:rPr>
        <w:t xml:space="preserve">    textAttrs[UITextAttributeFont] = [UIFont systemFontOfSize:16];</w:t>
      </w:r>
      <w:r>
        <w:rPr>
          <w:sz w:val="20"/>
        </w:rPr>
        <w:br w:type="textWrapping"/>
      </w:r>
      <w:r>
        <w:rPr>
          <w:sz w:val="20"/>
        </w:rPr>
        <w:t xml:space="preserve">    [item setTitleTextAttributes:textAttrs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*highlightedTextAttrs = [NSMutableDictionary dictionary];</w:t>
      </w:r>
      <w:r>
        <w:rPr>
          <w:sz w:val="20"/>
        </w:rPr>
        <w:br w:type="textWrapping"/>
      </w:r>
      <w:r>
        <w:rPr>
          <w:sz w:val="20"/>
        </w:rPr>
        <w:t xml:space="preserve">    highlightedTextAttrs[UITextAttributeTextColor] =[UIColor lightTextColor];</w:t>
      </w:r>
      <w:r>
        <w:rPr>
          <w:sz w:val="20"/>
        </w:rPr>
        <w:br w:type="textWrapping"/>
      </w:r>
      <w:r>
        <w:rPr>
          <w:sz w:val="20"/>
        </w:rPr>
        <w:t xml:space="preserve">    highlightedTextAttrs[UITextAttributeTextShadowOffset] = [NSValue valueWithUIOffset:UIOffsetZero];</w:t>
      </w:r>
      <w:r>
        <w:rPr>
          <w:sz w:val="20"/>
        </w:rPr>
        <w:br w:type="textWrapping"/>
      </w:r>
      <w:r>
        <w:rPr>
          <w:sz w:val="20"/>
        </w:rPr>
        <w:t xml:space="preserve">    highlightedTextAttrs[UITextAttributeFont] = [UIFont systemFontOfSize:16];</w:t>
      </w:r>
      <w:r>
        <w:rPr>
          <w:sz w:val="20"/>
        </w:rPr>
        <w:br w:type="textWrapping"/>
      </w:r>
      <w:r>
        <w:rPr>
          <w:sz w:val="20"/>
        </w:rPr>
        <w:t xml:space="preserve">    [item setTitleTextAttributes:highlightedTextAttrs forState:UIControlStateHighlighted];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*disabledtextAttrs = [NSMutableDictionary dictionary];</w:t>
      </w:r>
      <w:r>
        <w:rPr>
          <w:sz w:val="20"/>
        </w:rPr>
        <w:br w:type="textWrapping"/>
      </w:r>
      <w:r>
        <w:rPr>
          <w:sz w:val="20"/>
        </w:rPr>
        <w:t xml:space="preserve">    disabledtextAttrs[UITextAttributeTextColor] =[UIColor grayColor];</w:t>
      </w:r>
      <w:r>
        <w:rPr>
          <w:sz w:val="20"/>
        </w:rPr>
        <w:br w:type="textWrapping"/>
      </w:r>
      <w:r>
        <w:rPr>
          <w:sz w:val="20"/>
        </w:rPr>
        <w:t xml:space="preserve">    disabledtextAttrs[UITextAttributeFont] = [UIFont systemFontOfSize:16];</w:t>
      </w:r>
      <w:r>
        <w:rPr>
          <w:sz w:val="20"/>
        </w:rPr>
        <w:br w:type="textWrapping"/>
      </w:r>
      <w:r>
        <w:rPr>
          <w:sz w:val="20"/>
        </w:rPr>
        <w:t xml:space="preserve">    [item setTitleTextAttributes:disabledtextAttrs forState:UIControlStateDisabled];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(void)setupNavBarTheme{</w:t>
      </w:r>
      <w:r>
        <w:rPr>
          <w:sz w:val="20"/>
        </w:rPr>
        <w:br w:type="textWrapping"/>
      </w:r>
      <w:r>
        <w:rPr>
          <w:sz w:val="20"/>
        </w:rPr>
        <w:t xml:space="preserve">    UINavigationBar *navBar = [UINavigationBar appearance];</w:t>
      </w:r>
      <w:r>
        <w:rPr>
          <w:sz w:val="20"/>
        </w:rPr>
        <w:br w:type="textWrapping"/>
      </w:r>
      <w:r>
        <w:rPr>
          <w:sz w:val="20"/>
        </w:rPr>
        <w:t xml:space="preserve">    navBar.tintColor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navBar.shadowImage = [[UIImage alloc] init];</w:t>
      </w:r>
      <w:r>
        <w:rPr>
          <w:sz w:val="20"/>
        </w:rPr>
        <w:br w:type="textWrapping"/>
      </w:r>
      <w:r>
        <w:rPr>
          <w:sz w:val="20"/>
        </w:rPr>
        <w:t xml:space="preserve">    [navBar setBackgroundImage:[self imageWithColor:kMainColor size:CGSizeMake(1, 129)] forBarMetrics:UIBarMetricsDefault];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*textAttrs = [NSMutableDictionary dictionary];</w:t>
      </w:r>
      <w:r>
        <w:rPr>
          <w:sz w:val="20"/>
        </w:rPr>
        <w:br w:type="textWrapping"/>
      </w:r>
      <w:r>
        <w:rPr>
          <w:sz w:val="20"/>
        </w:rPr>
        <w:t xml:space="preserve">    textAttrs[UITextAttributeTextColor]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textAttrs[UITextAttributeTextShadowOffset] = [NSValue valueWithUIOffset:UIOffsetZero];</w:t>
      </w:r>
      <w:r>
        <w:rPr>
          <w:sz w:val="20"/>
        </w:rPr>
        <w:br w:type="textWrapping"/>
      </w:r>
      <w:r>
        <w:rPr>
          <w:sz w:val="20"/>
        </w:rPr>
        <w:t xml:space="preserve">    textAttrs[UITextAttributeFont] = [UIFont boldSystemFontOfSize:19];</w:t>
      </w:r>
      <w:r>
        <w:rPr>
          <w:sz w:val="20"/>
        </w:rPr>
        <w:br w:type="textWrapping"/>
      </w:r>
      <w:r>
        <w:rPr>
          <w:sz w:val="20"/>
        </w:rPr>
        <w:t xml:space="preserve">    [navBar setTitleTextAttributes:textAttrs];</w:t>
      </w:r>
      <w:r>
        <w:rPr>
          <w:sz w:val="20"/>
        </w:rPr>
        <w:br w:type="textWrapping"/>
      </w:r>
      <w:r>
        <w:rPr>
          <w:sz w:val="20"/>
        </w:rPr>
        <w:t xml:space="preserve">        if (@available(iOS 15.0, *)) {</w:t>
      </w:r>
      <w:r>
        <w:rPr>
          <w:sz w:val="20"/>
        </w:rPr>
        <w:br w:type="textWrapping"/>
      </w:r>
      <w:r>
        <w:rPr>
          <w:sz w:val="20"/>
        </w:rPr>
        <w:t xml:space="preserve">            UINavigationBarAppearance *appearance = [[UINavigationBarAppearance alloc] init];</w:t>
      </w:r>
      <w:r>
        <w:rPr>
          <w:sz w:val="20"/>
        </w:rPr>
        <w:br w:type="textWrapping"/>
      </w:r>
      <w:r>
        <w:rPr>
          <w:sz w:val="20"/>
        </w:rPr>
        <w:t xml:space="preserve">            appearance.backgroundColor = kMainColor;</w:t>
      </w:r>
      <w:r>
        <w:rPr>
          <w:sz w:val="20"/>
        </w:rPr>
        <w:br w:type="textWrapping"/>
      </w:r>
      <w:r>
        <w:rPr>
          <w:sz w:val="20"/>
        </w:rPr>
        <w:t xml:space="preserve">            appearance.backgroundEffect = nil;</w:t>
      </w:r>
      <w:r>
        <w:rPr>
          <w:sz w:val="20"/>
        </w:rPr>
        <w:br w:type="textWrapping"/>
      </w:r>
      <w:r>
        <w:rPr>
          <w:sz w:val="20"/>
        </w:rPr>
        <w:t xml:space="preserve">            appearance.titleTextAttributes = @{</w:t>
      </w:r>
      <w:r>
        <w:rPr>
          <w:sz w:val="20"/>
        </w:rPr>
        <w:br w:type="textWrapping"/>
      </w:r>
    </w:p>
    <w:p w14:paraId="42E7C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FE92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"NavigationController.h"</w:t>
      </w:r>
      <w:r>
        <w:rPr>
          <w:sz w:val="20"/>
        </w:rPr>
        <w:br w:type="textWrapping"/>
      </w:r>
      <w:r>
        <w:rPr>
          <w:sz w:val="20"/>
        </w:rPr>
        <w:t>#import "TabBarViewController.h"</w:t>
      </w:r>
      <w:r>
        <w:rPr>
          <w:sz w:val="20"/>
        </w:rPr>
        <w:br w:type="textWrapping"/>
      </w:r>
      <w:r>
        <w:rPr>
          <w:sz w:val="20"/>
        </w:rPr>
        <w:t>#import "OrderHomeViewController.h"</w:t>
      </w:r>
      <w:r>
        <w:rPr>
          <w:sz w:val="20"/>
        </w:rPr>
        <w:br w:type="textWrapping"/>
      </w:r>
      <w:r>
        <w:rPr>
          <w:sz w:val="20"/>
        </w:rPr>
        <w:t>#import "ErrandsViewController.h"</w:t>
      </w:r>
      <w:r>
        <w:rPr>
          <w:sz w:val="20"/>
        </w:rPr>
        <w:br w:type="textWrapping"/>
      </w:r>
      <w:r>
        <w:rPr>
          <w:sz w:val="20"/>
        </w:rPr>
        <w:t>#import "MeViewController.h"</w:t>
      </w:r>
      <w:r>
        <w:rPr>
          <w:sz w:val="20"/>
        </w:rPr>
        <w:br w:type="textWrapping"/>
      </w:r>
      <w:r>
        <w:rPr>
          <w:sz w:val="20"/>
        </w:rPr>
        <w:t>#import "OrderRootVC.h"</w:t>
      </w:r>
      <w:r>
        <w:rPr>
          <w:sz w:val="20"/>
        </w:rPr>
        <w:br w:type="textWrapping"/>
      </w:r>
      <w:r>
        <w:rPr>
          <w:sz w:val="20"/>
        </w:rPr>
        <w:t>#import "LWMRefreshManager.h"</w:t>
      </w:r>
      <w:r>
        <w:rPr>
          <w:sz w:val="20"/>
        </w:rPr>
        <w:br w:type="textWrapping"/>
      </w:r>
      <w:r>
        <w:rPr>
          <w:sz w:val="20"/>
        </w:rPr>
        <w:t>@interface TabBarViewController ()</w:t>
      </w:r>
      <w:r>
        <w:rPr>
          <w:sz w:val="20"/>
        </w:rPr>
        <w:br w:type="textWrapping"/>
      </w:r>
      <w:r>
        <w:rPr>
          <w:sz w:val="20"/>
        </w:rPr>
        <w:t>@property (nonatomic, copy) NSString *usrName;</w:t>
      </w:r>
      <w:r>
        <w:rPr>
          <w:sz w:val="20"/>
        </w:rPr>
        <w:br w:type="textWrapping"/>
      </w:r>
      <w:r>
        <w:rPr>
          <w:sz w:val="20"/>
        </w:rPr>
        <w:t>@property (nonatomic, copy) NSString *psdName;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TabBarViewController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[UITabBar appearance].translucent = NO;</w:t>
      </w:r>
      <w:r>
        <w:rPr>
          <w:sz w:val="20"/>
        </w:rPr>
        <w:br w:type="textWrapping"/>
      </w:r>
      <w:r>
        <w:rPr>
          <w:sz w:val="20"/>
        </w:rPr>
        <w:t xml:space="preserve">    [[UITabBar appearance] setTintColor:kMainColor];</w:t>
      </w:r>
      <w:r>
        <w:rPr>
          <w:sz w:val="20"/>
        </w:rPr>
        <w:br w:type="textWrapping"/>
      </w:r>
      <w:r>
        <w:rPr>
          <w:sz w:val="20"/>
        </w:rPr>
        <w:t xml:space="preserve">    [[UITabBar appearance] setTranslucent:NO];</w:t>
      </w:r>
      <w:r>
        <w:rPr>
          <w:sz w:val="20"/>
        </w:rPr>
        <w:br w:type="textWrapping"/>
      </w:r>
      <w:r>
        <w:rPr>
          <w:sz w:val="20"/>
        </w:rPr>
        <w:t xml:space="preserve">    [self setupAllChildViewControllers];</w:t>
      </w:r>
      <w:r>
        <w:rPr>
          <w:sz w:val="20"/>
        </w:rPr>
        <w:br w:type="textWrapping"/>
      </w:r>
      <w:r>
        <w:rPr>
          <w:sz w:val="20"/>
        </w:rPr>
        <w:t xml:space="preserve">    [self isOpenService];</w:t>
      </w:r>
      <w:r>
        <w:rPr>
          <w:sz w:val="20"/>
        </w:rPr>
        <w:br w:type="textWrapping"/>
      </w:r>
      <w:r>
        <w:rPr>
          <w:sz w:val="20"/>
        </w:rPr>
        <w:t xml:space="preserve">    [[LWMRefreshManager sharedRefreshManager] start];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(void)isOpenService{</w:t>
      </w:r>
      <w:r>
        <w:rPr>
          <w:sz w:val="20"/>
        </w:rPr>
        <w:br w:type="textWrapping"/>
      </w:r>
      <w:r>
        <w:rPr>
          <w:sz w:val="20"/>
        </w:rPr>
        <w:t xml:space="preserve">    UIUserNotificationSettings *setting = [[UIApplication sharedApplication] currentUserNotificationSettings];</w:t>
      </w:r>
      <w:r>
        <w:rPr>
          <w:sz w:val="20"/>
        </w:rPr>
        <w:br w:type="textWrapping"/>
      </w:r>
      <w:r>
        <w:rPr>
          <w:sz w:val="20"/>
        </w:rPr>
        <w:t xml:space="preserve">    CLAuthorizationStatus type = [CLLocationManager authorizationStatus];</w:t>
      </w:r>
      <w:r>
        <w:rPr>
          <w:sz w:val="20"/>
        </w:rPr>
        <w:br w:type="textWrapping"/>
      </w:r>
      <w:r>
        <w:rPr>
          <w:sz w:val="20"/>
        </w:rPr>
        <w:t xml:space="preserve">    if (![CLLocationManager locationServicesEnabled] || type == kCLAuthorizationStatusDenied){</w:t>
      </w:r>
      <w:r>
        <w:rPr>
          <w:sz w:val="20"/>
        </w:rPr>
        <w:br w:type="textWrapping"/>
      </w:r>
      <w:r>
        <w:rPr>
          <w:sz w:val="20"/>
        </w:rPr>
        <w:t xml:space="preserve">        UIAlertController *alertController = [UIAlertController alertControllerWithTitle:@"定位服务未开启" message:@"请在设置-&gt;隐私-&gt;定位服务中开启定位服务, 乐外卖需要知道您的位置才能提供更好的服务~" preferredStyle:UIAlertControllerStyleAlert];</w:t>
      </w:r>
      <w:r>
        <w:rPr>
          <w:sz w:val="20"/>
        </w:rPr>
        <w:br w:type="textWrapping"/>
      </w:r>
      <w:r>
        <w:rPr>
          <w:sz w:val="20"/>
        </w:rPr>
        <w:t xml:space="preserve">        [alertController addAction:[UIAlertAction actionWithTitle:@"好的" style:UIAlertActionStyleCancel handler:nil]];</w:t>
      </w:r>
      <w:r>
        <w:rPr>
          <w:sz w:val="20"/>
        </w:rPr>
        <w:br w:type="textWrapping"/>
      </w:r>
      <w:r>
        <w:rPr>
          <w:sz w:val="20"/>
        </w:rPr>
        <w:t xml:space="preserve">        [alertController addAction:[UIAlertAction actionWithTitle:@"去开启" style:UIAlertActionStyleDefault handler:^(UIAlertAction * _Nonnull action) {</w:t>
      </w:r>
      <w:r>
        <w:rPr>
          <w:sz w:val="20"/>
        </w:rPr>
        <w:br w:type="textWrapping"/>
      </w:r>
      <w:r>
        <w:rPr>
          <w:sz w:val="20"/>
        </w:rPr>
        <w:t xml:space="preserve">            NSURL *url = [NSURL URLWithString:UIApplicationOpenSettingsURLString];</w:t>
      </w:r>
      <w:r>
        <w:rPr>
          <w:sz w:val="20"/>
        </w:rPr>
        <w:br w:type="textWrapping"/>
      </w:r>
      <w:r>
        <w:rPr>
          <w:sz w:val="20"/>
        </w:rPr>
        <w:t xml:space="preserve">            if ([[UIApplication sharedApplication] canOpenURL:url]) {</w:t>
      </w:r>
      <w:r>
        <w:rPr>
          <w:sz w:val="20"/>
        </w:rPr>
        <w:br w:type="textWrapping"/>
      </w:r>
      <w:r>
        <w:rPr>
          <w:sz w:val="20"/>
        </w:rPr>
        <w:t xml:space="preserve">                [[UIApplication sharedApplication] openURL:url];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}]];</w:t>
      </w:r>
      <w:r>
        <w:rPr>
          <w:sz w:val="20"/>
        </w:rPr>
        <w:br w:type="textWrapping"/>
      </w:r>
      <w:r>
        <w:rPr>
          <w:sz w:val="20"/>
        </w:rPr>
        <w:t xml:space="preserve">        dispatch_async(dispatch_get_main_queue(), ^{</w:t>
      </w:r>
      <w:r>
        <w:rPr>
          <w:sz w:val="20"/>
        </w:rPr>
        <w:br w:type="textWrapping"/>
      </w:r>
      <w:r>
        <w:rPr>
          <w:sz w:val="20"/>
        </w:rPr>
        <w:t xml:space="preserve">            [self presentViewController:alertController animated:YES completion:nil];</w:t>
      </w:r>
      <w:r>
        <w:rPr>
          <w:sz w:val="20"/>
        </w:rPr>
        <w:br w:type="textWrapping"/>
      </w:r>
      <w:r>
        <w:rPr>
          <w:sz w:val="20"/>
        </w:rPr>
        <w:t xml:space="preserve">        });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(UIUserNotificationTypeNone == setting.types) {</w:t>
      </w:r>
      <w:r>
        <w:rPr>
          <w:sz w:val="20"/>
        </w:rPr>
        <w:br w:type="textWrapping"/>
      </w:r>
      <w:r>
        <w:rPr>
          <w:sz w:val="20"/>
        </w:rPr>
        <w:t xml:space="preserve">        UIAlertController *alertController = [UIAlertController alertControllerWithTitle:@"通知服务未开启" message:@"请在设置-&gt;通知中开启通知服务, 乐外卖需要您开启通知才能给您推送订单~" preferredStyle:UIAlertControllerStyleAlert];</w:t>
      </w:r>
      <w:r>
        <w:rPr>
          <w:sz w:val="20"/>
        </w:rPr>
        <w:br w:type="textWrapping"/>
      </w:r>
      <w:r>
        <w:rPr>
          <w:sz w:val="20"/>
        </w:rPr>
        <w:t xml:space="preserve">        [alertController addAction:[UIAlertAction actionWithTitle:@"好的" style:UIAlertActionStyleCancel handler:nil]];</w:t>
      </w:r>
      <w:r>
        <w:rPr>
          <w:sz w:val="20"/>
        </w:rPr>
        <w:br w:type="textWrapping"/>
      </w:r>
      <w:r>
        <w:rPr>
          <w:sz w:val="20"/>
        </w:rPr>
        <w:t xml:space="preserve">        [alertController addAction:[UIAlertAction actionWithTitle:@"去开启" style:UIAlertActionStyleDefault handler:^(UIAlertAction * _Nonnull action) {</w:t>
      </w:r>
      <w:r>
        <w:rPr>
          <w:sz w:val="20"/>
        </w:rPr>
        <w:br w:type="textWrapping"/>
      </w:r>
      <w:r>
        <w:rPr>
          <w:sz w:val="20"/>
        </w:rPr>
        <w:t xml:space="preserve">            NSURL *url = [NSURL URLWithString:UIApplicationOpenSettingsURLString];</w:t>
      </w:r>
      <w:r>
        <w:rPr>
          <w:sz w:val="20"/>
        </w:rPr>
        <w:br w:type="textWrapping"/>
      </w:r>
      <w:r>
        <w:rPr>
          <w:sz w:val="20"/>
        </w:rPr>
        <w:t xml:space="preserve">            if ([[UIApplication sharedApplication] canOpenURL:url]) {</w:t>
      </w:r>
      <w:r>
        <w:rPr>
          <w:sz w:val="20"/>
        </w:rPr>
        <w:br w:type="textWrapping"/>
      </w:r>
      <w:r>
        <w:rPr>
          <w:sz w:val="20"/>
        </w:rPr>
        <w:t xml:space="preserve">                [[UIApplication sharedApplication] openURL:url];</w:t>
      </w:r>
    </w:p>
    <w:p w14:paraId="507E3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"LWMLoginLogic.h"</w:t>
      </w:r>
      <w:r>
        <w:rPr>
          <w:sz w:val="20"/>
        </w:rPr>
        <w:br w:type="textWrapping"/>
      </w:r>
      <w:r>
        <w:rPr>
          <w:sz w:val="20"/>
        </w:rPr>
        <w:t>#import "SJHNetworkTool.h"</w:t>
      </w:r>
      <w:r>
        <w:rPr>
          <w:sz w:val="20"/>
        </w:rPr>
        <w:br w:type="textWrapping"/>
      </w:r>
      <w:r>
        <w:rPr>
          <w:sz w:val="20"/>
        </w:rPr>
        <w:t>@implementation LWMLoginLogic</w:t>
      </w:r>
      <w:r>
        <w:rPr>
          <w:sz w:val="20"/>
        </w:rPr>
        <w:br w:type="textWrapping"/>
      </w:r>
      <w:r>
        <w:rPr>
          <w:sz w:val="20"/>
        </w:rPr>
        <w:t>+ (void)loginWithParameters:(NSDictionary *)parameters</w:t>
      </w:r>
      <w:r>
        <w:rPr>
          <w:sz w:val="20"/>
        </w:rPr>
        <w:br w:type="textWrapping"/>
      </w:r>
      <w:r>
        <w:rPr>
          <w:sz w:val="20"/>
        </w:rPr>
        <w:t xml:space="preserve">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[SJHNetworkTool POSTWithURLStr:[kAPIURL stringByAppendingString:@"/deliveryman/login/login"]  parameters:parameters success:^(id  _Nonnull responseObject)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stringWithFormat:@"%@",responseObject[@"errcode"]];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[NSString stringWithFormat:@"%@",responseObject[@"errmsg"]];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if (successHandle) {</w:t>
      </w:r>
      <w:r>
        <w:rPr>
          <w:sz w:val="20"/>
        </w:rPr>
        <w:br w:type="textWrapping"/>
      </w:r>
      <w:r>
        <w:rPr>
          <w:sz w:val="20"/>
        </w:rPr>
        <w:t xml:space="preserve">    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if ([errcode isEqualToString:@"10003"]) {</w:t>
      </w:r>
      <w:r>
        <w:rPr>
          <w:sz w:val="20"/>
        </w:rPr>
        <w:br w:type="textWrapping"/>
      </w:r>
      <w:r>
        <w:rPr>
          <w:sz w:val="20"/>
        </w:rPr>
        <w:t xml:space="preserve">                [LWMProgressHUD showErrorWithStatus:@"密码错误"];</w:t>
      </w:r>
      <w:r>
        <w:rPr>
          <w:sz w:val="20"/>
        </w:rPr>
        <w:br w:type="textWrapping"/>
      </w:r>
      <w:r>
        <w:rPr>
          <w:sz w:val="20"/>
        </w:rPr>
        <w:t xml:space="preserve">    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    [LWMProgressHUD showErrorWithStatus:errmsg];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failedHandle(error);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(void)checkGrayupgradeStatusWithSuccess:(void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*url = [kAPIURL stringByAppendingString:@"/common/helper/chechgrayupgradestatus"];</w:t>
      </w:r>
      <w:r>
        <w:rPr>
          <w:sz w:val="20"/>
        </w:rPr>
        <w:br w:type="textWrapping"/>
      </w:r>
      <w:r>
        <w:rPr>
          <w:sz w:val="20"/>
        </w:rPr>
        <w:t xml:space="preserve">    NSString *type = @"3";</w:t>
      </w:r>
      <w:r>
        <w:rPr>
          <w:sz w:val="20"/>
        </w:rPr>
        <w:br w:type="textWrapping"/>
      </w:r>
      <w:r>
        <w:rPr>
          <w:sz w:val="20"/>
        </w:rPr>
        <w:t xml:space="preserve">    NSString *account = [kUserDefaults objectForKey:LWMuse_nameKey];</w:t>
      </w:r>
      <w:r>
        <w:rPr>
          <w:sz w:val="20"/>
        </w:rPr>
        <w:br w:type="textWrapping"/>
      </w:r>
      <w:r>
        <w:rPr>
          <w:sz w:val="20"/>
        </w:rPr>
        <w:t xml:space="preserve">    NSString *accountString  = [NSString stringWithFormat:@"account=%@",[account  encodeParameter]];</w:t>
      </w:r>
      <w:r>
        <w:rPr>
          <w:sz w:val="20"/>
        </w:rPr>
        <w:br w:type="textWrapping"/>
      </w:r>
      <w:r>
        <w:rPr>
          <w:sz w:val="20"/>
        </w:rPr>
        <w:t xml:space="preserve">    NSString *typeString  = [NSString stringWithFormat:@"type=%@",type];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arrayWithObjects:accountString,typeString,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setObject:account forKey:@"account"];</w:t>
      </w:r>
      <w:r>
        <w:rPr>
          <w:sz w:val="20"/>
        </w:rPr>
        <w:br w:type="textWrapping"/>
      </w:r>
      <w:r>
        <w:rPr>
          <w:sz w:val="20"/>
        </w:rPr>
        <w:t xml:space="preserve">    [dictM setObject:type forKey:@"type"];</w:t>
      </w:r>
      <w:r>
        <w:rPr>
          <w:sz w:val="20"/>
        </w:rPr>
        <w:br w:type="textWrapping"/>
      </w:r>
      <w:r>
        <w:rPr>
          <w:sz w:val="20"/>
        </w:rPr>
        <w:t xml:space="preserve">    [SJHNetworkTool POSTWithURLStr:url  parameters:dictM.copy success:^(id  _Nonnull responseObject)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stringWithFormat:@"%@",responseObject[@"error_code"]];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[NSString stringWithFormat:@"%@",responseObject[@"error_msg"]];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if (successHandle) {</w:t>
      </w:r>
      <w:r>
        <w:rPr>
          <w:sz w:val="20"/>
        </w:rPr>
        <w:br w:type="textWrapping"/>
      </w:r>
      <w:r>
        <w:rPr>
          <w:sz w:val="20"/>
        </w:rPr>
        <w:t xml:space="preserve">    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showErrorWithStatus:errmsg];</w:t>
      </w:r>
    </w:p>
    <w:p w14:paraId="3AE4A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"LWMAchievementVC.h"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#import "LWMAchievementModel.h"</w:t>
      </w:r>
      <w:r>
        <w:rPr>
          <w:sz w:val="20"/>
        </w:rPr>
        <w:br w:type="textWrapping"/>
      </w:r>
      <w:r>
        <w:rPr>
          <w:sz w:val="20"/>
        </w:rPr>
        <w:t>#import "LWMPTAchievementVC.h"</w:t>
      </w:r>
      <w:r>
        <w:rPr>
          <w:sz w:val="20"/>
        </w:rPr>
        <w:br w:type="textWrapping"/>
      </w:r>
      <w:r>
        <w:rPr>
          <w:sz w:val="20"/>
        </w:rPr>
        <w:t>#import "LWMTCAchievementVC.h"</w:t>
      </w:r>
      <w:r>
        <w:rPr>
          <w:sz w:val="20"/>
        </w:rPr>
        <w:br w:type="textWrapping"/>
      </w:r>
      <w:r>
        <w:rPr>
          <w:sz w:val="20"/>
        </w:rPr>
        <w:t>#import "LWMTurnoverStatisticsVC.h"</w:t>
      </w:r>
      <w:r>
        <w:rPr>
          <w:sz w:val="20"/>
        </w:rPr>
        <w:br w:type="textWrapping"/>
      </w:r>
      <w:r>
        <w:rPr>
          <w:sz w:val="20"/>
        </w:rPr>
        <w:t>#import "StatisticalViewController.h"</w:t>
      </w:r>
      <w:r>
        <w:rPr>
          <w:sz w:val="20"/>
        </w:rPr>
        <w:br w:type="textWrapping"/>
      </w:r>
      <w:r>
        <w:rPr>
          <w:sz w:val="20"/>
        </w:rPr>
        <w:t>@interface LWMAchievementVC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NSMutableArray *headerDataArray;</w:t>
      </w:r>
      <w:r>
        <w:rPr>
          <w:sz w:val="20"/>
        </w:rPr>
        <w:br w:type="textWrapping"/>
      </w:r>
      <w:r>
        <w:rPr>
          <w:sz w:val="20"/>
        </w:rPr>
        <w:t>@property (nonatomic, strong) LWMAchievementModel *achievementModel;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LWMAchievementVC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@"我的业绩";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[SVProgressHUD show];</w:t>
      </w:r>
      <w:r>
        <w:rPr>
          <w:sz w:val="20"/>
        </w:rPr>
        <w:br w:type="textWrapping"/>
      </w:r>
      <w:r>
        <w:rPr>
          <w:sz w:val="20"/>
        </w:rPr>
        <w:t xml:space="preserve">    [LWMMineLogic getCourierOrderCountWithSuccess:^(id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[SVProgressHUD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self.achievementModel = [LWMAchievementModel yy_modelWithJSON:dataDict];</w:t>
      </w:r>
      <w:r>
        <w:rPr>
          <w:sz w:val="20"/>
        </w:rPr>
        <w:br w:type="textWrapping"/>
      </w:r>
      <w:r>
        <w:rPr>
          <w:sz w:val="20"/>
        </w:rPr>
        <w:t xml:space="preserve">        self.headerDataArray = [NSMutableArray arrayWithObjects: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@{@"title":@"今日配送订单",@"value":self.achievementModel.todayCount},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@{@"title":@"今日跑腿订单",@"value":self.achievementModel.errandtodayCount},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@{@"title":@"本月配送订单",@"value":self.achievementModel.mouthCount},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@{@"title":@"本月跑腿订单",@"value":self.achievementModel.errandmouthCount},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nil];</w:t>
      </w:r>
      <w:r>
        <w:rPr>
          <w:sz w:val="20"/>
        </w:rPr>
        <w:br w:type="textWrapping"/>
      </w:r>
      <w:r>
        <w:rPr>
          <w:sz w:val="20"/>
        </w:rPr>
        <w:t xml:space="preserve">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event response</w:t>
      </w:r>
      <w:r>
        <w:rPr>
          <w:sz w:val="20"/>
        </w:rPr>
        <w:br w:type="textWrapping"/>
      </w:r>
      <w:r>
        <w:rPr>
          <w:sz w:val="20"/>
        </w:rPr>
        <w:t>#pragma mark - UITableViewDelegate &amp;&amp; UITableViewDataSource</w:t>
      </w:r>
      <w:r>
        <w:rPr>
          <w:sz w:val="20"/>
        </w:rPr>
        <w:br w:type="textWrapping"/>
      </w:r>
      <w:r>
        <w:rPr>
          <w:sz w:val="20"/>
        </w:rPr>
        <w:t>- (NSInteger)numberOfSectionsInTableView:(UITableView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if(self.dataArray.count &gt; 0) {</w:t>
      </w:r>
      <w:r>
        <w:rPr>
          <w:sz w:val="20"/>
        </w:rPr>
        <w:br w:type="textWrapping"/>
      </w:r>
      <w:r>
        <w:rPr>
          <w:sz w:val="20"/>
        </w:rPr>
        <w:t xml:space="preserve">        return 1;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0;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heightForHeaderInSection:(NSInteger)section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lwm_layoutWH(190 + 16);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heightForFooterInSection:(NSInteger)section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8;</w:t>
      </w:r>
    </w:p>
    <w:p w14:paraId="70742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"LWMPTAchievementVC.h"</w:t>
      </w:r>
      <w:r>
        <w:rPr>
          <w:sz w:val="20"/>
        </w:rPr>
        <w:br w:type="textWrapping"/>
      </w:r>
      <w:r>
        <w:rPr>
          <w:sz w:val="20"/>
        </w:rPr>
        <w:t>#import "NavigationController.h"</w:t>
      </w:r>
      <w:r>
        <w:rPr>
          <w:sz w:val="20"/>
        </w:rPr>
        <w:br w:type="textWrapping"/>
      </w:r>
      <w:r>
        <w:rPr>
          <w:sz w:val="20"/>
        </w:rPr>
        <w:t>#import "LWMChooseDateVC.h"</w:t>
      </w:r>
      <w:r>
        <w:rPr>
          <w:sz w:val="20"/>
        </w:rPr>
        <w:br w:type="textWrapping"/>
      </w:r>
      <w:r>
        <w:rPr>
          <w:sz w:val="20"/>
        </w:rPr>
        <w:t>#import &lt;BRPickerView.h&gt;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@interface LWMPTAchievementVC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@property (nonatomic, copy) NSString *date;</w:t>
      </w:r>
      <w:r>
        <w:rPr>
          <w:sz w:val="20"/>
        </w:rPr>
        <w:br w:type="textWrapping"/>
      </w:r>
      <w:r>
        <w:rPr>
          <w:sz w:val="20"/>
        </w:rPr>
        <w:t>@property (nonatomic, copy) NSString *countData;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LWMPTAchievementVC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@"跑腿订单详情";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    [SVProgressHUD show];</w:t>
      </w:r>
      <w:r>
        <w:rPr>
          <w:sz w:val="20"/>
        </w:rPr>
        <w:br w:type="textWrapping"/>
      </w:r>
      <w:r>
        <w:rPr>
          <w:sz w:val="20"/>
        </w:rPr>
        <w:t xml:space="preserve">        [LWMMineLogic errandOrderDetailWithDate:self.date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*data = dataDict[@"data"];</w:t>
      </w:r>
      <w:r>
        <w:rPr>
          <w:sz w:val="20"/>
        </w:rPr>
        <w:br w:type="textWrapping"/>
      </w:r>
      <w:r>
        <w:rPr>
          <w:sz w:val="20"/>
        </w:rPr>
        <w:t xml:space="preserve">            self.countData = dataDict[@"countData"];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data) {</w:t>
      </w:r>
      <w:r>
        <w:rPr>
          <w:sz w:val="20"/>
        </w:rPr>
        <w:br w:type="textWrapping"/>
      </w:r>
      <w:r>
        <w:rPr>
          <w:sz w:val="20"/>
        </w:rPr>
        <w:t xml:space="preserve">                [dataArray addObject:dict];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if (data.count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self.dataArray = dataArray;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} failed:^(NSError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event response</w:t>
      </w:r>
      <w:r>
        <w:rPr>
          <w:sz w:val="20"/>
        </w:rPr>
        <w:br w:type="textWrapping"/>
      </w:r>
      <w:r>
        <w:rPr>
          <w:sz w:val="20"/>
        </w:rPr>
        <w:t>- (void)clickedDateBtn {</w:t>
      </w:r>
      <w:r>
        <w:rPr>
          <w:sz w:val="20"/>
        </w:rPr>
        <w:br w:type="textWrapping"/>
      </w:r>
      <w:r>
        <w:rPr>
          <w:sz w:val="20"/>
        </w:rPr>
        <w:t xml:space="preserve">    __weak typeof(self) weakSelf = self;</w:t>
      </w:r>
      <w:r>
        <w:rPr>
          <w:sz w:val="20"/>
        </w:rPr>
        <w:br w:type="textWrapping"/>
      </w:r>
      <w:r>
        <w:rPr>
          <w:sz w:val="20"/>
        </w:rPr>
        <w:t xml:space="preserve">    LWMChooseDateVC *vc = [[LWMChooseDateVC alloc]init];</w:t>
      </w:r>
      <w:r>
        <w:rPr>
          <w:sz w:val="20"/>
        </w:rPr>
        <w:br w:type="textWrapping"/>
      </w:r>
      <w:r>
        <w:rPr>
          <w:sz w:val="20"/>
        </w:rPr>
        <w:t xml:space="preserve">    vc.selectBtnHidden = YES;//隐藏选择月、日按钮</w:t>
      </w:r>
      <w:r>
        <w:rPr>
          <w:sz w:val="20"/>
        </w:rPr>
        <w:br w:type="textWrapping"/>
      </w:r>
      <w:r>
        <w:rPr>
          <w:sz w:val="20"/>
        </w:rPr>
        <w:t xml:space="preserve">    vc.block = ^(NSInteger dateType, NSString * _Nonnull startTime, NSString * _Nonnull endTime) {</w:t>
      </w:r>
      <w:r>
        <w:rPr>
          <w:sz w:val="20"/>
        </w:rPr>
        <w:br w:type="textWrapping"/>
      </w:r>
      <w:r>
        <w:rPr>
          <w:sz w:val="20"/>
        </w:rPr>
        <w:t xml:space="preserve">        SJHLog(@"dateType==%ld--startTime==%@--endTime==%@",(long)dateType,startTime,endTime);</w:t>
      </w:r>
      <w:r>
        <w:rPr>
          <w:sz w:val="20"/>
        </w:rPr>
        <w:br w:type="textWrapping"/>
      </w:r>
      <w:r>
        <w:rPr>
          <w:sz w:val="20"/>
        </w:rPr>
        <w:t xml:space="preserve">        weakSelf.date = startTime;</w:t>
      </w:r>
      <w:r>
        <w:rPr>
          <w:sz w:val="20"/>
        </w:rPr>
        <w:br w:type="textWrapping"/>
      </w:r>
    </w:p>
    <w:p w14:paraId="568F8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67205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"LWMTCAchievementVC.h"</w:t>
      </w:r>
      <w:r>
        <w:rPr>
          <w:sz w:val="20"/>
        </w:rPr>
        <w:br w:type="textWrapping"/>
      </w:r>
      <w:r>
        <w:rPr>
          <w:sz w:val="20"/>
        </w:rPr>
        <w:t>#import "NavigationController.h"</w:t>
      </w:r>
      <w:r>
        <w:rPr>
          <w:sz w:val="20"/>
        </w:rPr>
        <w:br w:type="textWrapping"/>
      </w:r>
      <w:r>
        <w:rPr>
          <w:sz w:val="20"/>
        </w:rPr>
        <w:t>#import "LWMChooseDateVC.h"</w:t>
      </w:r>
      <w:r>
        <w:rPr>
          <w:sz w:val="20"/>
        </w:rPr>
        <w:br w:type="textWrapping"/>
      </w:r>
      <w:r>
        <w:rPr>
          <w:sz w:val="20"/>
        </w:rPr>
        <w:t>#import &lt;BRPickerView.h&gt;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@interface LWMTCAchievementVC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@property (nonatomic, copy) NSString *date;</w:t>
      </w:r>
      <w:r>
        <w:rPr>
          <w:sz w:val="20"/>
        </w:rPr>
        <w:br w:type="textWrapping"/>
      </w:r>
      <w:r>
        <w:rPr>
          <w:sz w:val="20"/>
        </w:rPr>
        <w:t>@property (nonatomic, copy) NSString *countData;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LWMTCAchievementVC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@"配送订单详情";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    [SVProgressHUD show];</w:t>
      </w:r>
      <w:r>
        <w:rPr>
          <w:sz w:val="20"/>
        </w:rPr>
        <w:br w:type="textWrapping"/>
      </w:r>
      <w:r>
        <w:rPr>
          <w:sz w:val="20"/>
        </w:rPr>
        <w:t xml:space="preserve">        [LWMMineLogic tongchengOrderDetailWithDate:self.date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*data = dataDict[@"data"];</w:t>
      </w:r>
      <w:r>
        <w:rPr>
          <w:sz w:val="20"/>
        </w:rPr>
        <w:br w:type="textWrapping"/>
      </w:r>
      <w:r>
        <w:rPr>
          <w:sz w:val="20"/>
        </w:rPr>
        <w:t xml:space="preserve">            self.countData = dataDict[@"countData"];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data) {</w:t>
      </w:r>
      <w:r>
        <w:rPr>
          <w:sz w:val="20"/>
        </w:rPr>
        <w:br w:type="textWrapping"/>
      </w:r>
      <w:r>
        <w:rPr>
          <w:sz w:val="20"/>
        </w:rPr>
        <w:t xml:space="preserve">                [dataArray addObject:dict];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if (data.count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self.dataArray = dataArray;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} failed:^(NSError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event response</w:t>
      </w:r>
      <w:r>
        <w:rPr>
          <w:sz w:val="20"/>
        </w:rPr>
        <w:br w:type="textWrapping"/>
      </w:r>
      <w:r>
        <w:rPr>
          <w:sz w:val="20"/>
        </w:rPr>
        <w:t>- (void)clickedDateBtn {</w:t>
      </w:r>
      <w:r>
        <w:rPr>
          <w:sz w:val="20"/>
        </w:rPr>
        <w:br w:type="textWrapping"/>
      </w:r>
      <w:r>
        <w:rPr>
          <w:sz w:val="20"/>
        </w:rPr>
        <w:t xml:space="preserve">    __weak typeof(self) weakSelf = self;</w:t>
      </w:r>
      <w:r>
        <w:rPr>
          <w:sz w:val="20"/>
        </w:rPr>
        <w:br w:type="textWrapping"/>
      </w:r>
      <w:r>
        <w:rPr>
          <w:sz w:val="20"/>
        </w:rPr>
        <w:t xml:space="preserve">    LWMChooseDateVC *vc = [[LWMChooseDateVC alloc]init];</w:t>
      </w:r>
      <w:r>
        <w:rPr>
          <w:sz w:val="20"/>
        </w:rPr>
        <w:br w:type="textWrapping"/>
      </w:r>
      <w:r>
        <w:rPr>
          <w:sz w:val="20"/>
        </w:rPr>
        <w:t xml:space="preserve">    vc.selectBtnHidden = YES;//隐藏选择月、日按钮</w:t>
      </w:r>
      <w:r>
        <w:rPr>
          <w:sz w:val="20"/>
        </w:rPr>
        <w:br w:type="textWrapping"/>
      </w:r>
      <w:r>
        <w:rPr>
          <w:sz w:val="20"/>
        </w:rPr>
        <w:t xml:space="preserve">    vc.block = ^(NSInteger dateType, NSString * _Nonnull startTime, NSString * _Nonnull endTime) {</w:t>
      </w:r>
      <w:r>
        <w:rPr>
          <w:sz w:val="20"/>
        </w:rPr>
        <w:br w:type="textWrapping"/>
      </w:r>
      <w:r>
        <w:rPr>
          <w:sz w:val="20"/>
        </w:rPr>
        <w:t xml:space="preserve">        SJHLog(@"dateType==%ld--startTime==%@--endTime==%@",(long)dateType,startTime,endTime);</w:t>
      </w:r>
      <w:r>
        <w:rPr>
          <w:sz w:val="20"/>
        </w:rPr>
        <w:br w:type="textWrapping"/>
      </w:r>
      <w:r>
        <w:rPr>
          <w:sz w:val="20"/>
        </w:rPr>
        <w:t xml:space="preserve">        weakSelf.date = startTime;</w:t>
      </w:r>
      <w:r>
        <w:rPr>
          <w:sz w:val="20"/>
        </w:rPr>
        <w:br w:type="textWrapping"/>
      </w:r>
    </w:p>
    <w:p w14:paraId="1F2D4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ABC7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"LWMTurnoverStatisticsDetailVC.h"</w:t>
      </w:r>
      <w:r>
        <w:rPr>
          <w:sz w:val="20"/>
        </w:rPr>
        <w:br w:type="textWrapping"/>
      </w:r>
      <w:r>
        <w:rPr>
          <w:sz w:val="20"/>
        </w:rPr>
        <w:t>#import "SZCalendarPicker.h"</w:t>
      </w:r>
      <w:r>
        <w:rPr>
          <w:sz w:val="20"/>
        </w:rPr>
        <w:br w:type="textWrapping"/>
      </w:r>
      <w:r>
        <w:rPr>
          <w:sz w:val="20"/>
        </w:rPr>
        <w:t>#import "VBPieChart.h"</w:t>
      </w:r>
      <w:r>
        <w:rPr>
          <w:sz w:val="20"/>
        </w:rPr>
        <w:br w:type="textWrapping"/>
      </w:r>
      <w:r>
        <w:rPr>
          <w:sz w:val="20"/>
        </w:rPr>
        <w:t>#import "MeTool.h"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#define Count 2</w:t>
      </w:r>
      <w:r>
        <w:rPr>
          <w:sz w:val="20"/>
        </w:rPr>
        <w:br w:type="textWrapping"/>
      </w:r>
      <w:r>
        <w:rPr>
          <w:sz w:val="20"/>
        </w:rPr>
        <w:t>@interface LWMTurnoverStatisticsDetailVC ()&lt;UIScrollViewDelegate&gt;</w:t>
      </w:r>
      <w:r>
        <w:rPr>
          <w:sz w:val="20"/>
        </w:rPr>
        <w:br w:type="textWrapping"/>
      </w:r>
      <w:r>
        <w:rPr>
          <w:sz w:val="20"/>
        </w:rPr>
        <w:t>@property (nonatomic, weak) UIPageControl *pageControl;</w:t>
      </w:r>
      <w:r>
        <w:rPr>
          <w:sz w:val="20"/>
        </w:rPr>
        <w:br w:type="textWrapping"/>
      </w:r>
      <w:r>
        <w:rPr>
          <w:sz w:val="20"/>
        </w:rPr>
        <w:t>@property (nonatomic, strong) UIScrollView *scrollView;</w:t>
      </w:r>
      <w:r>
        <w:rPr>
          <w:sz w:val="20"/>
        </w:rPr>
        <w:br w:type="textWrapping"/>
      </w:r>
      <w:r>
        <w:rPr>
          <w:sz w:val="20"/>
        </w:rPr>
        <w:t>@property (nonatomic, weak) UILabel *salesDateLabel;</w:t>
      </w:r>
      <w:r>
        <w:rPr>
          <w:sz w:val="20"/>
        </w:rPr>
        <w:br w:type="textWrapping"/>
      </w:r>
      <w:r>
        <w:rPr>
          <w:sz w:val="20"/>
        </w:rPr>
        <w:t>@property (nonatomic, retain) VBPieChart *chartSales;</w:t>
      </w:r>
      <w:r>
        <w:rPr>
          <w:sz w:val="20"/>
        </w:rPr>
        <w:br w:type="textWrapping"/>
      </w:r>
      <w:r>
        <w:rPr>
          <w:sz w:val="20"/>
        </w:rPr>
        <w:t>@property (nonatomic, retain) NSArray *salesChartValues;</w:t>
      </w:r>
      <w:r>
        <w:rPr>
          <w:sz w:val="20"/>
        </w:rPr>
        <w:br w:type="textWrapping"/>
      </w:r>
      <w:r>
        <w:rPr>
          <w:sz w:val="20"/>
        </w:rPr>
        <w:t>@property (nonatomic, weak) UILabel *total_order_amountLabel1;</w:t>
      </w:r>
      <w:r>
        <w:rPr>
          <w:sz w:val="20"/>
        </w:rPr>
        <w:br w:type="textWrapping"/>
      </w:r>
      <w:r>
        <w:rPr>
          <w:sz w:val="20"/>
        </w:rPr>
        <w:t>@property (nonatomic, weak) UILabel *total_paidLabel;</w:t>
      </w:r>
      <w:r>
        <w:rPr>
          <w:sz w:val="20"/>
        </w:rPr>
        <w:br w:type="textWrapping"/>
      </w:r>
      <w:r>
        <w:rPr>
          <w:sz w:val="20"/>
        </w:rPr>
        <w:t>@property (nonatomic, weak) UILabel *total_cash_deliveryLabel;</w:t>
      </w:r>
      <w:r>
        <w:rPr>
          <w:sz w:val="20"/>
        </w:rPr>
        <w:br w:type="textWrapping"/>
      </w:r>
      <w:r>
        <w:rPr>
          <w:sz w:val="20"/>
        </w:rPr>
        <w:t>@property (nonatomic, weak) UILabel *chartDateLabel;</w:t>
      </w:r>
      <w:r>
        <w:rPr>
          <w:sz w:val="20"/>
        </w:rPr>
        <w:br w:type="textWrapping"/>
      </w:r>
      <w:r>
        <w:rPr>
          <w:sz w:val="20"/>
        </w:rPr>
        <w:t>@property (nonatomic, retain) VBPieChart *chartCharge;</w:t>
      </w:r>
      <w:r>
        <w:rPr>
          <w:sz w:val="20"/>
        </w:rPr>
        <w:br w:type="textWrapping"/>
      </w:r>
      <w:r>
        <w:rPr>
          <w:sz w:val="20"/>
        </w:rPr>
        <w:t>@property (nonatomic, retain) NSArray *chargeChartValues;</w:t>
      </w:r>
      <w:r>
        <w:rPr>
          <w:sz w:val="20"/>
        </w:rPr>
        <w:br w:type="textWrapping"/>
      </w:r>
      <w:r>
        <w:rPr>
          <w:sz w:val="20"/>
        </w:rPr>
        <w:t>@property (nonatomic, weak) UILabel *total_order_amountLabel2;</w:t>
      </w:r>
      <w:r>
        <w:rPr>
          <w:sz w:val="20"/>
        </w:rPr>
        <w:br w:type="textWrapping"/>
      </w:r>
      <w:r>
        <w:rPr>
          <w:sz w:val="20"/>
        </w:rPr>
        <w:t>@property (nonatomic, weak) UILabel *total_order_amountLabel;</w:t>
      </w:r>
      <w:r>
        <w:rPr>
          <w:sz w:val="20"/>
        </w:rPr>
        <w:br w:type="textWrapping"/>
      </w:r>
      <w:r>
        <w:rPr>
          <w:sz w:val="20"/>
        </w:rPr>
        <w:t>@property (nonatomic, weak) UILabel *total_order_delivery_feeLabel;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LWMTurnoverStatisticsDetailVC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UIButton *rightBtn =[UIButton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[rightBtn setBackgroundImage:[UIImage imageNamed:@"calendar"]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rightBtn.frame = (CGRect){CGPointZero,rightBtn.currentBackgroundImage.size};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alloc]initWithCustomView:rightBtn];</w:t>
      </w:r>
      <w:r>
        <w:rPr>
          <w:sz w:val="20"/>
        </w:rPr>
        <w:br w:type="textWrapping"/>
      </w:r>
      <w:r>
        <w:rPr>
          <w:sz w:val="20"/>
        </w:rPr>
        <w:t xml:space="preserve">    [rightBtn addTarget:self action:@selector(clickRightBtn)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 setupScrollView];</w:t>
      </w:r>
      <w:r>
        <w:rPr>
          <w:sz w:val="20"/>
        </w:rPr>
        <w:br w:type="textWrapping"/>
      </w:r>
      <w:r>
        <w:rPr>
          <w:sz w:val="20"/>
        </w:rPr>
        <w:t xml:space="preserve">    [self setupPageControl];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-(void)clickRightBtn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SJHLog(@"点击右边日历按钮");</w:t>
      </w:r>
      <w:r>
        <w:rPr>
          <w:sz w:val="20"/>
        </w:rPr>
        <w:br w:type="textWrapping"/>
      </w:r>
      <w:r>
        <w:rPr>
          <w:sz w:val="20"/>
        </w:rPr>
        <w:t xml:space="preserve">    SZCalendarPicker *calendarPicker = [SZCalendarPicker showOnView:self.view.window];</w:t>
      </w:r>
      <w:r>
        <w:rPr>
          <w:sz w:val="20"/>
        </w:rPr>
        <w:br w:type="textWrapping"/>
      </w:r>
      <w:r>
        <w:rPr>
          <w:sz w:val="20"/>
        </w:rPr>
        <w:t xml:space="preserve">    NSDate *now = [NSDate date];</w:t>
      </w:r>
      <w:r>
        <w:rPr>
          <w:sz w:val="20"/>
        </w:rPr>
        <w:br w:type="textWrapping"/>
      </w:r>
      <w:r>
        <w:rPr>
          <w:sz w:val="20"/>
        </w:rPr>
        <w:t xml:space="preserve">    SJHLog(@"now date is: %@", now);</w:t>
      </w:r>
      <w:r>
        <w:rPr>
          <w:sz w:val="20"/>
        </w:rPr>
        <w:br w:type="textWrapping"/>
      </w:r>
      <w:r>
        <w:rPr>
          <w:sz w:val="20"/>
        </w:rPr>
        <w:t xml:space="preserve">    NSCalendar *calendar = [NSCalendar currentCalendar];</w:t>
      </w:r>
      <w:r>
        <w:rPr>
          <w:sz w:val="20"/>
        </w:rPr>
        <w:br w:type="textWrapping"/>
      </w:r>
      <w:r>
        <w:rPr>
          <w:sz w:val="20"/>
        </w:rPr>
        <w:t xml:space="preserve">    NSUInteger unitFlags = NSYearCalendarUnit | NSMonthCalendarUnit | NSDayCalendarUnit | NSHourCalendarUnit | NSMinuteCalendarUnit | NSSecondCalendarUnit;</w:t>
      </w:r>
      <w:r>
        <w:rPr>
          <w:sz w:val="20"/>
        </w:rPr>
        <w:br w:type="textWrapping"/>
      </w:r>
      <w:r>
        <w:rPr>
          <w:sz w:val="20"/>
        </w:rPr>
        <w:t xml:space="preserve">    NSDateComponents *dateComponent = [calendar components:unitFlags fromDate:now];</w:t>
      </w:r>
      <w:r>
        <w:rPr>
          <w:sz w:val="20"/>
        </w:rPr>
        <w:br w:type="textWrapping"/>
      </w:r>
      <w:r>
        <w:rPr>
          <w:sz w:val="20"/>
        </w:rPr>
        <w:t xml:space="preserve">    NSString* timeStrS = [NSString stringWithFormat:@"%ld-%ld-%ld",(long)[dateComponent year],(long)[dateComponent month],(long)[dateComponent day]];</w:t>
      </w:r>
      <w:r>
        <w:rPr>
          <w:sz w:val="20"/>
        </w:rPr>
        <w:br w:type="textWrapping"/>
      </w:r>
      <w:r>
        <w:rPr>
          <w:sz w:val="20"/>
        </w:rPr>
        <w:t xml:space="preserve">    NSDateFormatter *formatters = [[NSDateFormatter alloc] init];</w:t>
      </w:r>
      <w:r>
        <w:rPr>
          <w:sz w:val="20"/>
        </w:rPr>
        <w:br w:type="textWrapping"/>
      </w:r>
      <w:r>
        <w:rPr>
          <w:sz w:val="20"/>
        </w:rPr>
        <w:t xml:space="preserve">    [formatters setDateStyle:NSDateFormatterMediumStyle];</w:t>
      </w:r>
      <w:r>
        <w:rPr>
          <w:sz w:val="20"/>
        </w:rPr>
        <w:br w:type="textWrapping"/>
      </w:r>
      <w:r>
        <w:rPr>
          <w:sz w:val="20"/>
        </w:rPr>
        <w:t xml:space="preserve">    [formatters setTimeStyle:NSDateFormatterShortStyle];</w:t>
      </w:r>
      <w:r>
        <w:rPr>
          <w:sz w:val="20"/>
        </w:rPr>
        <w:br w:type="textWrapping"/>
      </w:r>
      <w:r>
        <w:rPr>
          <w:sz w:val="20"/>
        </w:rPr>
        <w:t xml:space="preserve">    [formatters setDateFormat:@"yyyy-MM-dd"];</w:t>
      </w:r>
    </w:p>
    <w:p w14:paraId="46DCE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36AB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"LWMTurnoverStatisticsVC.h"</w:t>
      </w:r>
      <w:r>
        <w:rPr>
          <w:sz w:val="20"/>
        </w:rPr>
        <w:br w:type="textWrapping"/>
      </w:r>
      <w:r>
        <w:rPr>
          <w:sz w:val="20"/>
        </w:rPr>
        <w:t>#import "SZCalendarPicker.h"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"LWMTurnoverStatisticsDetailVC.h"</w:t>
      </w:r>
      <w:r>
        <w:rPr>
          <w:sz w:val="20"/>
        </w:rPr>
        <w:br w:type="textWrapping"/>
      </w:r>
      <w:r>
        <w:rPr>
          <w:sz w:val="20"/>
        </w:rPr>
        <w:t>#import &lt;BRPickerView.h&gt;</w:t>
      </w:r>
      <w:r>
        <w:rPr>
          <w:sz w:val="20"/>
        </w:rPr>
        <w:br w:type="textWrapping"/>
      </w:r>
      <w:r>
        <w:rPr>
          <w:sz w:val="20"/>
        </w:rPr>
        <w:t>@interface LWMTurnoverStatisticsVC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copy) NSString *start_time;</w:t>
      </w:r>
      <w:r>
        <w:rPr>
          <w:sz w:val="20"/>
        </w:rPr>
        <w:br w:type="textWrapping"/>
      </w:r>
      <w:r>
        <w:rPr>
          <w:sz w:val="20"/>
        </w:rPr>
        <w:t>@property (nonatomic, copy) NSString *end_time;</w:t>
      </w:r>
      <w:r>
        <w:rPr>
          <w:sz w:val="20"/>
        </w:rPr>
        <w:br w:type="textWrapping"/>
      </w:r>
      <w:r>
        <w:rPr>
          <w:sz w:val="20"/>
        </w:rPr>
        <w:t>@property (nonatomic, copy) NSString* timeStr;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LWMTurnoverStatisticsVC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UIButton *rightBtn =[UIButton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[rightBtn setBackgroundImage:[UIImage imageNamed:@"calendar"]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rightBtn.frame = (CGRect){CGPointZero,rightBtn.currentBackgroundImage.size};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alloc]initWithCustomView:rightBtn];</w:t>
      </w:r>
      <w:r>
        <w:rPr>
          <w:sz w:val="20"/>
        </w:rPr>
        <w:br w:type="textWrapping"/>
      </w:r>
      <w:r>
        <w:rPr>
          <w:sz w:val="20"/>
        </w:rPr>
        <w:t xml:space="preserve">    [rightBtn addTarget:self action:@selector(clickRightBtn)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self.start_time =[NSString stringWithFormat:@"%@-01",[NSDate br_stringFromDate:[NSDate date] dateFormat:@"yyyy-MM"]] ;</w:t>
      </w:r>
      <w:r>
        <w:rPr>
          <w:sz w:val="20"/>
        </w:rPr>
        <w:br w:type="textWrapping"/>
      </w:r>
      <w:r>
        <w:rPr>
          <w:sz w:val="20"/>
        </w:rPr>
        <w:t xml:space="preserve">    self.end_time = [NSDate br_stringFromDate:[NSDate date] dateFormat:@"yyyy-MM-dd"];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(void)clickRightBtn {</w:t>
      </w:r>
      <w:r>
        <w:rPr>
          <w:sz w:val="20"/>
        </w:rPr>
        <w:br w:type="textWrapping"/>
      </w:r>
      <w:r>
        <w:rPr>
          <w:sz w:val="20"/>
        </w:rPr>
        <w:t xml:space="preserve">    [self.view endEditing:YES];</w:t>
      </w:r>
      <w:r>
        <w:rPr>
          <w:sz w:val="20"/>
        </w:rPr>
        <w:br w:type="textWrapping"/>
      </w:r>
      <w:r>
        <w:rPr>
          <w:sz w:val="20"/>
        </w:rPr>
        <w:t xml:space="preserve">    SZCalendarPicker *calendarPicker = [SZCalendarPicker showOnView:self.view.window];</w:t>
      </w:r>
      <w:r>
        <w:rPr>
          <w:sz w:val="20"/>
        </w:rPr>
        <w:br w:type="textWrapping"/>
      </w:r>
      <w:r>
        <w:rPr>
          <w:sz w:val="20"/>
        </w:rPr>
        <w:t xml:space="preserve">    NSDate *now = [NSDate date];</w:t>
      </w:r>
      <w:r>
        <w:rPr>
          <w:sz w:val="20"/>
        </w:rPr>
        <w:br w:type="textWrapping"/>
      </w:r>
      <w:r>
        <w:rPr>
          <w:sz w:val="20"/>
        </w:rPr>
        <w:t xml:space="preserve">    SJHLog(@"now date is: %@", now);</w:t>
      </w:r>
      <w:r>
        <w:rPr>
          <w:sz w:val="20"/>
        </w:rPr>
        <w:br w:type="textWrapping"/>
      </w:r>
      <w:r>
        <w:rPr>
          <w:sz w:val="20"/>
        </w:rPr>
        <w:t xml:space="preserve">    NSCalendar *calendar = [NSCalendar currentCalendar];</w:t>
      </w:r>
      <w:r>
        <w:rPr>
          <w:sz w:val="20"/>
        </w:rPr>
        <w:br w:type="textWrapping"/>
      </w:r>
      <w:r>
        <w:rPr>
          <w:sz w:val="20"/>
        </w:rPr>
        <w:t xml:space="preserve">    NSUInteger unitFlags = NSYearCalendarUnit | NSMonthCalendarUnit | NSDayCalendarUnit | NSHourCalendarUnit | NSMinuteCalendarUnit | NSSecondCalendarUnit;</w:t>
      </w:r>
      <w:r>
        <w:rPr>
          <w:sz w:val="20"/>
        </w:rPr>
        <w:br w:type="textWrapping"/>
      </w:r>
      <w:r>
        <w:rPr>
          <w:sz w:val="20"/>
        </w:rPr>
        <w:t xml:space="preserve">    NSDateComponents *dateComponent = [calendar components:unitFlags fromDate:now];</w:t>
      </w:r>
      <w:r>
        <w:rPr>
          <w:sz w:val="20"/>
        </w:rPr>
        <w:br w:type="textWrapping"/>
      </w:r>
      <w:r>
        <w:rPr>
          <w:sz w:val="20"/>
        </w:rPr>
        <w:t xml:space="preserve">    NSString* timeStrS = [NSString stringWithFormat:@"%ld-%ld-%ld",(long)[dateComponent year],(long)[dateComponent month],(long)[dateComponent day]];</w:t>
      </w:r>
      <w:r>
        <w:rPr>
          <w:sz w:val="20"/>
        </w:rPr>
        <w:br w:type="textWrapping"/>
      </w:r>
      <w:r>
        <w:rPr>
          <w:sz w:val="20"/>
        </w:rPr>
        <w:t xml:space="preserve">    NSDateFormatter *formatters = [[NSDateFormatter alloc] init];</w:t>
      </w:r>
      <w:r>
        <w:rPr>
          <w:sz w:val="20"/>
        </w:rPr>
        <w:br w:type="textWrapping"/>
      </w:r>
      <w:r>
        <w:rPr>
          <w:sz w:val="20"/>
        </w:rPr>
        <w:t xml:space="preserve">    [formatters setDateStyle:NSDateFormatterMediumStyle];</w:t>
      </w:r>
      <w:r>
        <w:rPr>
          <w:sz w:val="20"/>
        </w:rPr>
        <w:br w:type="textWrapping"/>
      </w:r>
      <w:r>
        <w:rPr>
          <w:sz w:val="20"/>
        </w:rPr>
        <w:t xml:space="preserve">    [formatters setTimeStyle:NSDateFormatterShortStyle];</w:t>
      </w:r>
      <w:r>
        <w:rPr>
          <w:sz w:val="20"/>
        </w:rPr>
        <w:br w:type="textWrapping"/>
      </w:r>
      <w:r>
        <w:rPr>
          <w:sz w:val="20"/>
        </w:rPr>
        <w:t xml:space="preserve">    [formatters setDateFormat:@"yyyy-MM-dd"];</w:t>
      </w:r>
      <w:r>
        <w:rPr>
          <w:sz w:val="20"/>
        </w:rPr>
        <w:br w:type="textWrapping"/>
      </w:r>
      <w:r>
        <w:rPr>
          <w:sz w:val="20"/>
        </w:rPr>
        <w:t xml:space="preserve">    [formatters setTimeZone:[NSTimeZone timeZoneForSecondsFromGMT:8]];//直接指定时区，这里是东8区</w:t>
      </w:r>
      <w:r>
        <w:rPr>
          <w:sz w:val="20"/>
        </w:rPr>
        <w:br w:type="textWrapping"/>
      </w:r>
      <w:r>
        <w:rPr>
          <w:sz w:val="20"/>
        </w:rPr>
        <w:t xml:space="preserve">    NSDate* dates = [formatters dateFromString:timeStrS]; //-----------</w:t>
      </w:r>
      <w:r>
        <w:rPr>
          <w:sz w:val="20"/>
        </w:rPr>
        <w:br w:type="textWrapping"/>
      </w:r>
      <w:r>
        <w:rPr>
          <w:sz w:val="20"/>
        </w:rPr>
        <w:t xml:space="preserve">    calendarPicker.today = dates;</w:t>
      </w:r>
      <w:r>
        <w:rPr>
          <w:sz w:val="20"/>
        </w:rPr>
        <w:br w:type="textWrapping"/>
      </w:r>
      <w:r>
        <w:rPr>
          <w:sz w:val="20"/>
        </w:rPr>
        <w:t xml:space="preserve">    SJHLog(@"localeDate===%@",  calendarPicker.today);</w:t>
      </w:r>
      <w:r>
        <w:rPr>
          <w:sz w:val="20"/>
        </w:rPr>
        <w:br w:type="textWrapping"/>
      </w:r>
      <w:r>
        <w:rPr>
          <w:sz w:val="20"/>
        </w:rPr>
        <w:t xml:space="preserve">    calendarPicker.date = dates;</w:t>
      </w:r>
      <w:r>
        <w:rPr>
          <w:sz w:val="20"/>
        </w:rPr>
        <w:br w:type="textWrapping"/>
      </w:r>
      <w:r>
        <w:rPr>
          <w:sz w:val="20"/>
        </w:rPr>
        <w:t xml:space="preserve">    calendarPicker.InitDate = dates;</w:t>
      </w:r>
      <w:r>
        <w:rPr>
          <w:sz w:val="20"/>
        </w:rPr>
        <w:br w:type="textWrapping"/>
      </w:r>
      <w:r>
        <w:rPr>
          <w:sz w:val="20"/>
        </w:rPr>
        <w:t xml:space="preserve">    calendarPicker.frame = CGRectMake(0, kNavigationBarHeight, self.view.frame.size.width, 300);</w:t>
      </w:r>
      <w:r>
        <w:rPr>
          <w:sz w:val="20"/>
        </w:rPr>
        <w:br w:type="textWrapping"/>
      </w:r>
      <w:r>
        <w:rPr>
          <w:sz w:val="20"/>
        </w:rPr>
        <w:t xml:space="preserve">    calendarPicker.calendarBlock = ^(NSInteger day, NSInteger month, NSInteger year){</w:t>
      </w:r>
      <w:r>
        <w:rPr>
          <w:sz w:val="20"/>
        </w:rPr>
        <w:br w:type="textWrapping"/>
      </w:r>
      <w:r>
        <w:rPr>
          <w:sz w:val="20"/>
        </w:rPr>
        <w:t xml:space="preserve">        SJHLog(@"%li-%li-%li", (long)year,(long)month,(long)day);</w:t>
      </w:r>
    </w:p>
    <w:p w14:paraId="1FF8D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"ErrandsStatisticalDetails.h"</w:t>
      </w:r>
      <w:r>
        <w:rPr>
          <w:sz w:val="20"/>
        </w:rPr>
        <w:br w:type="textWrapping"/>
      </w:r>
      <w:r>
        <w:rPr>
          <w:sz w:val="20"/>
        </w:rPr>
        <w:t>#import "SZCalendarPicker.h"</w:t>
      </w:r>
      <w:r>
        <w:rPr>
          <w:sz w:val="20"/>
        </w:rPr>
        <w:br w:type="textWrapping"/>
      </w:r>
      <w:r>
        <w:rPr>
          <w:sz w:val="20"/>
        </w:rPr>
        <w:t>#import "VBPieChart.h"</w:t>
      </w:r>
      <w:r>
        <w:rPr>
          <w:sz w:val="20"/>
        </w:rPr>
        <w:br w:type="textWrapping"/>
      </w:r>
      <w:r>
        <w:rPr>
          <w:sz w:val="20"/>
        </w:rPr>
        <w:t>#import "MeTool.h"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@interface ErrandsStatisticalDetails ()</w:t>
      </w:r>
      <w:r>
        <w:rPr>
          <w:sz w:val="20"/>
        </w:rPr>
        <w:br w:type="textWrapping"/>
      </w:r>
      <w:r>
        <w:rPr>
          <w:sz w:val="20"/>
        </w:rPr>
        <w:t>@property (nonatomic, retain) VBPieChart *chart;</w:t>
      </w:r>
      <w:r>
        <w:rPr>
          <w:sz w:val="20"/>
        </w:rPr>
        <w:br w:type="textWrapping"/>
      </w:r>
      <w:r>
        <w:rPr>
          <w:sz w:val="20"/>
        </w:rPr>
        <w:t>@property (nonatomic, retain) NSArray *chartValues;</w:t>
      </w:r>
      <w:r>
        <w:rPr>
          <w:sz w:val="20"/>
        </w:rPr>
        <w:br w:type="textWrapping"/>
      </w:r>
      <w:r>
        <w:rPr>
          <w:sz w:val="20"/>
        </w:rPr>
        <w:t>@property (nonatomic, weak) UILabel *total_numLabel;</w:t>
      </w:r>
      <w:r>
        <w:rPr>
          <w:sz w:val="20"/>
        </w:rPr>
        <w:br w:type="textWrapping"/>
      </w:r>
      <w:r>
        <w:rPr>
          <w:sz w:val="20"/>
        </w:rPr>
        <w:t>@property (nonatomic, weak) UILabel *dateLabel;</w:t>
      </w:r>
      <w:r>
        <w:rPr>
          <w:sz w:val="20"/>
        </w:rPr>
        <w:br w:type="textWrapping"/>
      </w:r>
      <w:r>
        <w:rPr>
          <w:sz w:val="20"/>
        </w:rPr>
        <w:t>@property (nonatomic, weak) UILabel *deliveryingLabel;</w:t>
      </w:r>
      <w:r>
        <w:rPr>
          <w:sz w:val="20"/>
        </w:rPr>
        <w:br w:type="textWrapping"/>
      </w:r>
      <w:r>
        <w:rPr>
          <w:sz w:val="20"/>
        </w:rPr>
        <w:t>@property (nonatomic, weak) UILabel *successedLabel;</w:t>
      </w:r>
      <w:r>
        <w:rPr>
          <w:sz w:val="20"/>
        </w:rPr>
        <w:br w:type="textWrapping"/>
      </w:r>
      <w:r>
        <w:rPr>
          <w:sz w:val="20"/>
        </w:rPr>
        <w:t>@property (nonatomic, weak) UILabel *failedLabel;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ErrandsStatisticalDetails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UIButton *rightBtn =[UIButton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[rightBtn setBackgroundImage:[UIImage imageNamed:@"calendar"]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rightBtn.frame = (CGRect){CGPointZero,rightBtn.currentBackgroundImage.size};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alloc]initWithCustomView:rightBtn];</w:t>
      </w:r>
      <w:r>
        <w:rPr>
          <w:sz w:val="20"/>
        </w:rPr>
        <w:br w:type="textWrapping"/>
      </w:r>
      <w:r>
        <w:rPr>
          <w:sz w:val="20"/>
        </w:rPr>
        <w:t xml:space="preserve">    [rightBtn addTarget:self action:@selector(clickRightBtn)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 getshuju];</w:t>
      </w:r>
      <w:r>
        <w:rPr>
          <w:sz w:val="20"/>
        </w:rPr>
        <w:br w:type="textWrapping"/>
      </w:r>
      <w:r>
        <w:rPr>
          <w:sz w:val="20"/>
        </w:rPr>
        <w:t xml:space="preserve">    UILabel *dateLabel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dateLabel.frame = CGRectMake(0, lwm_layoutWH(20), self.view.frame.size.width, 20);</w:t>
      </w:r>
      <w:r>
        <w:rPr>
          <w:sz w:val="20"/>
        </w:rPr>
        <w:br w:type="textWrapping"/>
      </w:r>
      <w:r>
        <w:rPr>
          <w:sz w:val="20"/>
        </w:rPr>
        <w:t xml:space="preserve">    dateLabel.text = self.dateStr;</w:t>
      </w:r>
      <w:r>
        <w:rPr>
          <w:sz w:val="20"/>
        </w:rPr>
        <w:br w:type="textWrapping"/>
      </w:r>
      <w:r>
        <w:rPr>
          <w:sz w:val="20"/>
        </w:rPr>
        <w:t xml:space="preserve">    dateLabel.textAlignment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dateLabel.font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addSubview:dateLabel];</w:t>
      </w:r>
      <w:r>
        <w:rPr>
          <w:sz w:val="20"/>
        </w:rPr>
        <w:br w:type="textWrapping"/>
      </w:r>
      <w:r>
        <w:rPr>
          <w:sz w:val="20"/>
        </w:rPr>
        <w:t xml:space="preserve">    self.dateLabel = dateLabel;</w:t>
      </w:r>
      <w:r>
        <w:rPr>
          <w:sz w:val="20"/>
        </w:rPr>
        <w:br w:type="textWrapping"/>
      </w:r>
      <w:r>
        <w:rPr>
          <w:sz w:val="20"/>
        </w:rPr>
        <w:t xml:space="preserve">    CGFloat chartW = lwm_layoutWH(300);</w:t>
      </w:r>
      <w:r>
        <w:rPr>
          <w:sz w:val="20"/>
        </w:rPr>
        <w:br w:type="textWrapping"/>
      </w:r>
      <w:r>
        <w:rPr>
          <w:sz w:val="20"/>
        </w:rPr>
        <w:t xml:space="preserve">    CGFloat chartH = lwm_layoutWH(300);</w:t>
      </w:r>
      <w:r>
        <w:rPr>
          <w:sz w:val="20"/>
        </w:rPr>
        <w:br w:type="textWrapping"/>
      </w:r>
      <w:r>
        <w:rPr>
          <w:sz w:val="20"/>
        </w:rPr>
        <w:t xml:space="preserve">    CGFloat chartX = ([UIScreen mainScreen].bounds.size.width - chartW) * 0.5;</w:t>
      </w:r>
      <w:r>
        <w:rPr>
          <w:sz w:val="20"/>
        </w:rPr>
        <w:br w:type="textWrapping"/>
      </w:r>
      <w:r>
        <w:rPr>
          <w:sz w:val="20"/>
        </w:rPr>
        <w:t xml:space="preserve">    CGFloat chartY = lwm_layoutWH(50);</w:t>
      </w:r>
      <w:r>
        <w:rPr>
          <w:sz w:val="20"/>
        </w:rPr>
        <w:br w:type="textWrapping"/>
      </w:r>
      <w:r>
        <w:rPr>
          <w:sz w:val="20"/>
        </w:rPr>
        <w:t xml:space="preserve">    VBPieChart *chart = [[VBPieChart alloc] initWithFrame:CGRectMake(chartX, chartY, chartW, chartH)];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addSubview:chart];</w:t>
      </w:r>
      <w:r>
        <w:rPr>
          <w:sz w:val="20"/>
        </w:rPr>
        <w:br w:type="textWrapping"/>
      </w:r>
      <w:r>
        <w:rPr>
          <w:sz w:val="20"/>
        </w:rPr>
        <w:t xml:space="preserve">    self.chart = chart;</w:t>
      </w:r>
      <w:r>
        <w:rPr>
          <w:sz w:val="20"/>
        </w:rPr>
        <w:br w:type="textWrapping"/>
      </w:r>
      <w:r>
        <w:rPr>
          <w:sz w:val="20"/>
        </w:rPr>
        <w:t xml:space="preserve">    [_chart.layer setShadowOffset:CGSizeMake(2, 2)];</w:t>
      </w:r>
      <w:r>
        <w:rPr>
          <w:sz w:val="20"/>
        </w:rPr>
        <w:br w:type="textWrapping"/>
      </w:r>
      <w:r>
        <w:rPr>
          <w:sz w:val="20"/>
        </w:rPr>
        <w:t xml:space="preserve">    [_chart.layer setShadowRadius:3];</w:t>
      </w:r>
      <w:r>
        <w:rPr>
          <w:sz w:val="20"/>
        </w:rPr>
        <w:br w:type="textWrapping"/>
      </w:r>
      <w:r>
        <w:rPr>
          <w:sz w:val="20"/>
        </w:rPr>
        <w:t xml:space="preserve">    [_chart.layer setShadowColor:[UIColor blackColor].CGColor];</w:t>
      </w:r>
      <w:r>
        <w:rPr>
          <w:sz w:val="20"/>
        </w:rPr>
        <w:br w:type="textWrapping"/>
      </w:r>
      <w:r>
        <w:rPr>
          <w:sz w:val="20"/>
        </w:rPr>
        <w:t xml:space="preserve">    [_chart.layer setShadowOpacity:0.7];</w:t>
      </w:r>
      <w:r>
        <w:rPr>
          <w:sz w:val="20"/>
        </w:rPr>
        <w:br w:type="textWrapping"/>
      </w:r>
      <w:r>
        <w:rPr>
          <w:sz w:val="20"/>
        </w:rPr>
        <w:t xml:space="preserve">    _chart.startAngle = M_PI+M_PI_2;</w:t>
      </w:r>
      <w:r>
        <w:rPr>
          <w:sz w:val="20"/>
        </w:rPr>
        <w:br w:type="textWrapping"/>
      </w:r>
      <w:r>
        <w:rPr>
          <w:sz w:val="20"/>
        </w:rPr>
        <w:t xml:space="preserve">    [_chart setHoleRadiusPrecent:threeInch ?0.6:0.5];</w:t>
      </w:r>
      <w:r>
        <w:rPr>
          <w:sz w:val="20"/>
        </w:rPr>
        <w:br w:type="textWrapping"/>
      </w:r>
      <w:r>
        <w:rPr>
          <w:sz w:val="20"/>
        </w:rPr>
        <w:t xml:space="preserve">    [_chart setLabelsPosition:VBLabelsPositionOnChart];</w:t>
      </w:r>
      <w:r>
        <w:rPr>
          <w:sz w:val="20"/>
        </w:rPr>
        <w:br w:type="textWrapping"/>
      </w:r>
      <w:r>
        <w:rPr>
          <w:sz w:val="20"/>
        </w:rPr>
        <w:t xml:space="preserve">    UILabel *total_numLabel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total_numLabel.lineBreakMode = NSLineBreakByCharWrapping;</w:t>
      </w:r>
      <w:r>
        <w:rPr>
          <w:sz w:val="20"/>
        </w:rPr>
        <w:br w:type="textWrapping"/>
      </w:r>
      <w:r>
        <w:rPr>
          <w:sz w:val="20"/>
        </w:rPr>
        <w:t xml:space="preserve">    total_numLabel.numberOfLines = 0;</w:t>
      </w:r>
      <w:r>
        <w:rPr>
          <w:sz w:val="20"/>
        </w:rPr>
        <w:br w:type="textWrapping"/>
      </w:r>
      <w:r>
        <w:rPr>
          <w:sz w:val="20"/>
        </w:rPr>
        <w:t xml:space="preserve">    total_numLabel.frame = CGRectMake(0, 0, 140, 140);</w:t>
      </w:r>
    </w:p>
    <w:p w14:paraId="25D613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21E9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"ErrandsStatisticalViewController.h"</w:t>
      </w:r>
      <w:r>
        <w:rPr>
          <w:sz w:val="20"/>
        </w:rPr>
        <w:br w:type="textWrapping"/>
      </w:r>
      <w:r>
        <w:rPr>
          <w:sz w:val="20"/>
        </w:rPr>
        <w:t>#import "MeTool.h"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"ErrandsStatisticalDetails.h"</w:t>
      </w:r>
      <w:r>
        <w:rPr>
          <w:sz w:val="20"/>
        </w:rPr>
        <w:br w:type="textWrapping"/>
      </w:r>
      <w:r>
        <w:rPr>
          <w:sz w:val="20"/>
        </w:rPr>
        <w:t>#import "SZCalendarPicker.h"</w:t>
      </w:r>
      <w:r>
        <w:rPr>
          <w:sz w:val="20"/>
        </w:rPr>
        <w:br w:type="textWrapping"/>
      </w:r>
      <w:r>
        <w:rPr>
          <w:sz w:val="20"/>
        </w:rPr>
        <w:t>#import &lt;BRPickerView.h&gt;</w:t>
      </w:r>
      <w:r>
        <w:rPr>
          <w:sz w:val="20"/>
        </w:rPr>
        <w:br w:type="textWrapping"/>
      </w:r>
      <w:r>
        <w:rPr>
          <w:sz w:val="20"/>
        </w:rPr>
        <w:t>@interface ErrandsStatisticalViewController ()&lt;UITextFieldDelegate&gt;</w:t>
      </w:r>
      <w:r>
        <w:rPr>
          <w:sz w:val="20"/>
        </w:rPr>
        <w:br w:type="textWrapping"/>
      </w:r>
      <w:r>
        <w:rPr>
          <w:sz w:val="20"/>
        </w:rPr>
        <w:t>@property (nonatomic, copy) NSString *start_time;</w:t>
      </w:r>
      <w:r>
        <w:rPr>
          <w:sz w:val="20"/>
        </w:rPr>
        <w:br w:type="textWrapping"/>
      </w:r>
      <w:r>
        <w:rPr>
          <w:sz w:val="20"/>
        </w:rPr>
        <w:t>@property (nonatomic, copy) NSString *end_time;</w:t>
      </w:r>
      <w:r>
        <w:rPr>
          <w:sz w:val="20"/>
        </w:rPr>
        <w:br w:type="textWrapping"/>
      </w:r>
      <w:r>
        <w:rPr>
          <w:sz w:val="20"/>
        </w:rPr>
        <w:t>@property (nonatomic,copy) NSString* timeStr;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ErrandsStatisticalViewController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 SJHColor(245, 245, 245);</w:t>
      </w:r>
      <w:r>
        <w:rPr>
          <w:sz w:val="20"/>
        </w:rPr>
        <w:br w:type="textWrapping"/>
      </w:r>
      <w:r>
        <w:rPr>
          <w:sz w:val="20"/>
        </w:rPr>
        <w:t xml:space="preserve">    UIButton *rightBtn =[UIButton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[rightBtn setBackgroundImage:[UIImage imageNamed:@"calendar"]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rightBtn.frame = (CGRect){CGPointZero,rightBtn.currentBackgroundImage.size};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alloc]initWithCustomView:rightBtn];</w:t>
      </w:r>
      <w:r>
        <w:rPr>
          <w:sz w:val="20"/>
        </w:rPr>
        <w:br w:type="textWrapping"/>
      </w:r>
      <w:r>
        <w:rPr>
          <w:sz w:val="20"/>
        </w:rPr>
        <w:t xml:space="preserve">    [rightBtn addTarget:self action:@selector(clickRightBtn)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self.start_time =[NSString stringWithFormat:@"%@-01",[NSDate br_stringFromDate:[NSDate date] dateFormat:@"yyyy-MM"]] ;</w:t>
      </w:r>
      <w:r>
        <w:rPr>
          <w:sz w:val="20"/>
        </w:rPr>
        <w:br w:type="textWrapping"/>
      </w:r>
      <w:r>
        <w:rPr>
          <w:sz w:val="20"/>
        </w:rPr>
        <w:t xml:space="preserve">    self.end_time = [NSDate br_stringFromDate:[NSDate date] dateFormat:@"yyyy-MM-dd"];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(void)clickRightBtn {</w:t>
      </w:r>
      <w:r>
        <w:rPr>
          <w:sz w:val="20"/>
        </w:rPr>
        <w:br w:type="textWrapping"/>
      </w:r>
      <w:r>
        <w:rPr>
          <w:sz w:val="20"/>
        </w:rPr>
        <w:t xml:space="preserve">    SJHLog(@"点击右边日历按钮");</w:t>
      </w:r>
      <w:r>
        <w:rPr>
          <w:sz w:val="20"/>
        </w:rPr>
        <w:br w:type="textWrapping"/>
      </w:r>
      <w:r>
        <w:rPr>
          <w:sz w:val="20"/>
        </w:rPr>
        <w:t xml:space="preserve">    SZCalendarPicker *calendarPicker = [SZCalendarPicker showOnView:self.view.window];</w:t>
      </w:r>
      <w:r>
        <w:rPr>
          <w:sz w:val="20"/>
        </w:rPr>
        <w:br w:type="textWrapping"/>
      </w:r>
      <w:r>
        <w:rPr>
          <w:sz w:val="20"/>
        </w:rPr>
        <w:t xml:space="preserve">    NSDate *now = [NSDate date];</w:t>
      </w:r>
      <w:r>
        <w:rPr>
          <w:sz w:val="20"/>
        </w:rPr>
        <w:br w:type="textWrapping"/>
      </w:r>
      <w:r>
        <w:rPr>
          <w:sz w:val="20"/>
        </w:rPr>
        <w:t xml:space="preserve">    SJHLog(@"now date is: %@", now);</w:t>
      </w:r>
      <w:r>
        <w:rPr>
          <w:sz w:val="20"/>
        </w:rPr>
        <w:br w:type="textWrapping"/>
      </w:r>
      <w:r>
        <w:rPr>
          <w:sz w:val="20"/>
        </w:rPr>
        <w:t xml:space="preserve">    NSCalendar *calendar = [NSCalendar currentCalendar];</w:t>
      </w:r>
      <w:r>
        <w:rPr>
          <w:sz w:val="20"/>
        </w:rPr>
        <w:br w:type="textWrapping"/>
      </w:r>
      <w:r>
        <w:rPr>
          <w:sz w:val="20"/>
        </w:rPr>
        <w:t xml:space="preserve">    NSUInteger unitFlags = NSYearCalendarUnit | NSMonthCalendarUnit | NSDayCalendarUnit | NSHourCalendarUnit | NSMinuteCalendarUnit | NSSecondCalendarUnit;</w:t>
      </w:r>
      <w:r>
        <w:rPr>
          <w:sz w:val="20"/>
        </w:rPr>
        <w:br w:type="textWrapping"/>
      </w:r>
      <w:r>
        <w:rPr>
          <w:sz w:val="20"/>
        </w:rPr>
        <w:t xml:space="preserve">    NSDateComponents *dateComponent = [calendar components:unitFlags fromDate:now];</w:t>
      </w:r>
      <w:r>
        <w:rPr>
          <w:sz w:val="20"/>
        </w:rPr>
        <w:br w:type="textWrapping"/>
      </w:r>
      <w:r>
        <w:rPr>
          <w:sz w:val="20"/>
        </w:rPr>
        <w:t xml:space="preserve">    NSString* timeStrS = [NSString stringWithFormat:@"%ld-%ld-%ld",(long)[dateComponent year],(long)[dateComponent month],(long)[dateComponent day]];</w:t>
      </w:r>
      <w:r>
        <w:rPr>
          <w:sz w:val="20"/>
        </w:rPr>
        <w:br w:type="textWrapping"/>
      </w:r>
      <w:r>
        <w:rPr>
          <w:sz w:val="20"/>
        </w:rPr>
        <w:t xml:space="preserve">    NSDateFormatter *formatters = [[NSDateFormatter alloc] init];</w:t>
      </w:r>
      <w:r>
        <w:rPr>
          <w:sz w:val="20"/>
        </w:rPr>
        <w:br w:type="textWrapping"/>
      </w:r>
      <w:r>
        <w:rPr>
          <w:sz w:val="20"/>
        </w:rPr>
        <w:t xml:space="preserve">    [formatters setDateStyle:NSDateFormatterMediumStyle];</w:t>
      </w:r>
      <w:r>
        <w:rPr>
          <w:sz w:val="20"/>
        </w:rPr>
        <w:br w:type="textWrapping"/>
      </w:r>
      <w:r>
        <w:rPr>
          <w:sz w:val="20"/>
        </w:rPr>
        <w:t xml:space="preserve">    [formatters setTimeStyle:NSDateFormatterShortStyle];</w:t>
      </w:r>
      <w:r>
        <w:rPr>
          <w:sz w:val="20"/>
        </w:rPr>
        <w:br w:type="textWrapping"/>
      </w:r>
      <w:r>
        <w:rPr>
          <w:sz w:val="20"/>
        </w:rPr>
        <w:t xml:space="preserve">    [formatters setDateFormat:@"yyyy-MM-dd"];</w:t>
      </w:r>
      <w:r>
        <w:rPr>
          <w:sz w:val="20"/>
        </w:rPr>
        <w:br w:type="textWrapping"/>
      </w:r>
      <w:r>
        <w:rPr>
          <w:sz w:val="20"/>
        </w:rPr>
        <w:t xml:space="preserve">    [formatters setTimeZone:[NSTimeZone timeZoneForSecondsFromGMT:8]];//直接指定时区，这里是东8区</w:t>
      </w:r>
      <w:r>
        <w:rPr>
          <w:sz w:val="20"/>
        </w:rPr>
        <w:br w:type="textWrapping"/>
      </w:r>
      <w:r>
        <w:rPr>
          <w:sz w:val="20"/>
        </w:rPr>
        <w:t xml:space="preserve">    NSDate* dates = [formatters dateFromString:timeStrS]; //-----------</w:t>
      </w:r>
      <w:r>
        <w:rPr>
          <w:sz w:val="20"/>
        </w:rPr>
        <w:br w:type="textWrapping"/>
      </w:r>
      <w:r>
        <w:rPr>
          <w:sz w:val="20"/>
        </w:rPr>
        <w:t xml:space="preserve">    calendarPicker.today = dates;</w:t>
      </w:r>
      <w:r>
        <w:rPr>
          <w:sz w:val="20"/>
        </w:rPr>
        <w:br w:type="textWrapping"/>
      </w:r>
      <w:r>
        <w:rPr>
          <w:sz w:val="20"/>
        </w:rPr>
        <w:t xml:space="preserve">    calendarPicker.date = dates;</w:t>
      </w:r>
      <w:r>
        <w:rPr>
          <w:sz w:val="20"/>
        </w:rPr>
        <w:br w:type="textWrapping"/>
      </w:r>
      <w:r>
        <w:rPr>
          <w:sz w:val="20"/>
        </w:rPr>
        <w:t xml:space="preserve">    calendarPicker.InitDate = dates;</w:t>
      </w:r>
      <w:r>
        <w:rPr>
          <w:sz w:val="20"/>
        </w:rPr>
        <w:br w:type="textWrapping"/>
      </w:r>
      <w:r>
        <w:rPr>
          <w:sz w:val="20"/>
        </w:rPr>
        <w:t xml:space="preserve">    calendarPicker.frame = CGRectMake(0, kNavigationBarHeight, self.view.frame.size.width, 300);</w:t>
      </w:r>
      <w:r>
        <w:rPr>
          <w:sz w:val="20"/>
        </w:rPr>
        <w:br w:type="textWrapping"/>
      </w:r>
      <w:r>
        <w:rPr>
          <w:sz w:val="20"/>
        </w:rPr>
        <w:t xml:space="preserve">    calendarPicker.calendarBlock = ^(NSInteger day, NSInteger month, NSInteger year){</w:t>
      </w:r>
      <w:r>
        <w:rPr>
          <w:sz w:val="20"/>
        </w:rPr>
        <w:br w:type="textWrapping"/>
      </w:r>
      <w:r>
        <w:rPr>
          <w:sz w:val="20"/>
        </w:rPr>
        <w:t xml:space="preserve">        SJHLog(@"%li-%li-%li", (long)year,(long)month,(long)day);</w:t>
      </w:r>
      <w:r>
        <w:rPr>
          <w:sz w:val="20"/>
        </w:rPr>
        <w:br w:type="textWrapping"/>
      </w:r>
      <w:r>
        <w:rPr>
          <w:sz w:val="20"/>
        </w:rPr>
        <w:t xml:space="preserve">        NSString *yearStr =[NSString stringWithFormat:@"%ld", (long)year];</w:t>
      </w:r>
      <w:r>
        <w:rPr>
          <w:sz w:val="20"/>
        </w:rPr>
        <w:br w:type="textWrapping"/>
      </w:r>
      <w:r>
        <w:rPr>
          <w:sz w:val="20"/>
        </w:rPr>
        <w:t xml:space="preserve">        NSString *monthStr =[NSString stringWithFormat:@"%ld", (long)month];</w:t>
      </w:r>
    </w:p>
    <w:p w14:paraId="5914B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AA2D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"ServiceCostsStatisticalDetails.h"</w:t>
      </w:r>
      <w:r>
        <w:rPr>
          <w:sz w:val="20"/>
        </w:rPr>
        <w:br w:type="textWrapping"/>
      </w:r>
      <w:r>
        <w:rPr>
          <w:sz w:val="20"/>
        </w:rPr>
        <w:t>#import "SZCalendarPicker.h"</w:t>
      </w:r>
      <w:r>
        <w:rPr>
          <w:sz w:val="20"/>
        </w:rPr>
        <w:br w:type="textWrapping"/>
      </w:r>
      <w:r>
        <w:rPr>
          <w:sz w:val="20"/>
        </w:rPr>
        <w:t>#import "VBPieChart.h"</w:t>
      </w:r>
      <w:r>
        <w:rPr>
          <w:sz w:val="20"/>
        </w:rPr>
        <w:br w:type="textWrapping"/>
      </w:r>
      <w:r>
        <w:rPr>
          <w:sz w:val="20"/>
        </w:rPr>
        <w:t>#import "MeTool.h"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#define jichuColor SJHColor(60, 162, 247)</w:t>
      </w:r>
      <w:r>
        <w:rPr>
          <w:sz w:val="20"/>
        </w:rPr>
        <w:br w:type="textWrapping"/>
      </w:r>
      <w:r>
        <w:rPr>
          <w:sz w:val="20"/>
        </w:rPr>
        <w:t>#define shangpinColor SJHColor(255, 204, 93)</w:t>
      </w:r>
      <w:r>
        <w:rPr>
          <w:sz w:val="20"/>
        </w:rPr>
        <w:br w:type="textWrapping"/>
      </w:r>
      <w:r>
        <w:rPr>
          <w:sz w:val="20"/>
        </w:rPr>
        <w:t>#define xiaofeiColor SJHColor(147, 97, 247)</w:t>
      </w:r>
      <w:r>
        <w:rPr>
          <w:sz w:val="20"/>
        </w:rPr>
        <w:br w:type="textWrapping"/>
      </w:r>
      <w:r>
        <w:rPr>
          <w:sz w:val="20"/>
        </w:rPr>
        <w:t>#define teshuColor SJHColor(63, 218, 133)</w:t>
      </w:r>
      <w:r>
        <w:rPr>
          <w:sz w:val="20"/>
        </w:rPr>
        <w:br w:type="textWrapping"/>
      </w:r>
      <w:r>
        <w:rPr>
          <w:sz w:val="20"/>
        </w:rPr>
        <w:t>#define zengzhiColor SJHColor(38, 229, 241)</w:t>
      </w:r>
      <w:r>
        <w:rPr>
          <w:sz w:val="20"/>
        </w:rPr>
        <w:br w:type="textWrapping"/>
      </w:r>
      <w:r>
        <w:rPr>
          <w:sz w:val="20"/>
        </w:rPr>
        <w:t>#define gexingColor SJHColor(252, 119, 147)</w:t>
      </w:r>
      <w:r>
        <w:rPr>
          <w:sz w:val="20"/>
        </w:rPr>
        <w:br w:type="textWrapping"/>
      </w:r>
      <w:r>
        <w:rPr>
          <w:sz w:val="20"/>
        </w:rPr>
        <w:t>@interface ServiceCostsStatisticalDetails ()&lt;UIScrollViewDelegate&gt;</w:t>
      </w:r>
      <w:r>
        <w:rPr>
          <w:sz w:val="20"/>
        </w:rPr>
        <w:br w:type="textWrapping"/>
      </w:r>
      <w:r>
        <w:rPr>
          <w:sz w:val="20"/>
        </w:rPr>
        <w:t>@property (nonatomic, weak) UIScrollView *pageView;</w:t>
      </w:r>
      <w:r>
        <w:rPr>
          <w:sz w:val="20"/>
        </w:rPr>
        <w:br w:type="textWrapping"/>
      </w:r>
      <w:r>
        <w:rPr>
          <w:sz w:val="20"/>
        </w:rPr>
        <w:t>@property (nonatomic, weak) UIPageControl *pageControl;</w:t>
      </w:r>
      <w:r>
        <w:rPr>
          <w:sz w:val="20"/>
        </w:rPr>
        <w:br w:type="textWrapping"/>
      </w:r>
      <w:r>
        <w:rPr>
          <w:sz w:val="20"/>
        </w:rPr>
        <w:t>@property (nonatomic, weak) VBPieChart *pieViewLeft;</w:t>
      </w:r>
      <w:r>
        <w:rPr>
          <w:sz w:val="20"/>
        </w:rPr>
        <w:br w:type="textWrapping"/>
      </w:r>
      <w:r>
        <w:rPr>
          <w:sz w:val="20"/>
        </w:rPr>
        <w:t>@property (nonatomic, retain) NSArray *chartValuesLeft;</w:t>
      </w:r>
      <w:r>
        <w:rPr>
          <w:sz w:val="20"/>
        </w:rPr>
        <w:br w:type="textWrapping"/>
      </w:r>
      <w:r>
        <w:rPr>
          <w:sz w:val="20"/>
        </w:rPr>
        <w:t>@property (nonatomic, weak) UILabel *dateLabelLeft;</w:t>
      </w:r>
      <w:r>
        <w:rPr>
          <w:sz w:val="20"/>
        </w:rPr>
        <w:br w:type="textWrapping"/>
      </w:r>
      <w:r>
        <w:rPr>
          <w:sz w:val="20"/>
        </w:rPr>
        <w:t>@property (nonatomic, weak) UILabel *totalLabelLeft;</w:t>
      </w:r>
      <w:r>
        <w:rPr>
          <w:sz w:val="20"/>
        </w:rPr>
        <w:br w:type="textWrapping"/>
      </w:r>
      <w:r>
        <w:rPr>
          <w:sz w:val="20"/>
        </w:rPr>
        <w:t>@property (nonatomic, weak) UILabel *zaixianLabelLeft;</w:t>
      </w:r>
      <w:r>
        <w:rPr>
          <w:sz w:val="20"/>
        </w:rPr>
        <w:br w:type="textWrapping"/>
      </w:r>
      <w:r>
        <w:rPr>
          <w:sz w:val="20"/>
        </w:rPr>
        <w:t>@property (nonatomic, weak) UILabel *huodaoLabelLeft;</w:t>
      </w:r>
      <w:r>
        <w:rPr>
          <w:sz w:val="20"/>
        </w:rPr>
        <w:br w:type="textWrapping"/>
      </w:r>
      <w:r>
        <w:rPr>
          <w:sz w:val="20"/>
        </w:rPr>
        <w:t>@property (nonatomic, weak) UILabel *huiyuanLabelLeft;</w:t>
      </w:r>
      <w:r>
        <w:rPr>
          <w:sz w:val="20"/>
        </w:rPr>
        <w:br w:type="textWrapping"/>
      </w:r>
      <w:r>
        <w:rPr>
          <w:sz w:val="20"/>
        </w:rPr>
        <w:t>@property (nonatomic, weak) VBPieChart *pieViewRight;</w:t>
      </w:r>
      <w:r>
        <w:rPr>
          <w:sz w:val="20"/>
        </w:rPr>
        <w:br w:type="textWrapping"/>
      </w:r>
      <w:r>
        <w:rPr>
          <w:sz w:val="20"/>
        </w:rPr>
        <w:t>@property (nonatomic, retain) NSArray *chartValuesRight;</w:t>
      </w:r>
      <w:r>
        <w:rPr>
          <w:sz w:val="20"/>
        </w:rPr>
        <w:br w:type="textWrapping"/>
      </w:r>
      <w:r>
        <w:rPr>
          <w:sz w:val="20"/>
        </w:rPr>
        <w:t>@property (nonatomic, weak) UILabel *dateLabelRight;</w:t>
      </w:r>
      <w:r>
        <w:rPr>
          <w:sz w:val="20"/>
        </w:rPr>
        <w:br w:type="textWrapping"/>
      </w:r>
      <w:r>
        <w:rPr>
          <w:sz w:val="20"/>
        </w:rPr>
        <w:t>@property (nonatomic, weak) UILabel *totalLabelRight;</w:t>
      </w:r>
      <w:r>
        <w:rPr>
          <w:sz w:val="20"/>
        </w:rPr>
        <w:br w:type="textWrapping"/>
      </w:r>
      <w:r>
        <w:rPr>
          <w:sz w:val="20"/>
        </w:rPr>
        <w:t>@property (nonatomic, weak) UILabel *jichuLabelRight;</w:t>
      </w:r>
      <w:r>
        <w:rPr>
          <w:sz w:val="20"/>
        </w:rPr>
        <w:br w:type="textWrapping"/>
      </w:r>
      <w:r>
        <w:rPr>
          <w:sz w:val="20"/>
        </w:rPr>
        <w:t>@property (nonatomic, weak) UILabel *shangpinLabelRight;</w:t>
      </w:r>
      <w:r>
        <w:rPr>
          <w:sz w:val="20"/>
        </w:rPr>
        <w:br w:type="textWrapping"/>
      </w:r>
      <w:r>
        <w:rPr>
          <w:sz w:val="20"/>
        </w:rPr>
        <w:t>@property (nonatomic, weak) UILabel *xiaofeiLabelRight;</w:t>
      </w:r>
      <w:r>
        <w:rPr>
          <w:sz w:val="20"/>
        </w:rPr>
        <w:br w:type="textWrapping"/>
      </w:r>
      <w:r>
        <w:rPr>
          <w:sz w:val="20"/>
        </w:rPr>
        <w:t>@property (nonatomic, weak) UILabel *teshuLabelRight;</w:t>
      </w:r>
      <w:r>
        <w:rPr>
          <w:sz w:val="20"/>
        </w:rPr>
        <w:br w:type="textWrapping"/>
      </w:r>
      <w:r>
        <w:rPr>
          <w:sz w:val="20"/>
        </w:rPr>
        <w:t>@property (nonatomic, weak) UILabel *zengzhiLabelRight;</w:t>
      </w:r>
      <w:r>
        <w:rPr>
          <w:sz w:val="20"/>
        </w:rPr>
        <w:br w:type="textWrapping"/>
      </w:r>
      <w:r>
        <w:rPr>
          <w:sz w:val="20"/>
        </w:rPr>
        <w:t>@property (nonatomic, weak) UILabel *gexingLabelRight;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ServiceCostsStatisticalDetails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UIButton *rightBtn =[UIButton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[rightBtn setBackgroundImage:[UIImage imageNamed:@"calendar"]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rightBtn.frame = (CGRect){CGPointZero,rightBtn.currentBackgroundImage.size};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alloc]initWithCustomView:rightBtn];</w:t>
      </w:r>
      <w:r>
        <w:rPr>
          <w:sz w:val="20"/>
        </w:rPr>
        <w:br w:type="textWrapping"/>
      </w:r>
      <w:r>
        <w:rPr>
          <w:sz w:val="20"/>
        </w:rPr>
        <w:t xml:space="preserve">    [rightBtn addTarget:self action:@selector(clickRightBtn)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addSubview:self.pageControl];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addSubview:self.pageView];</w:t>
      </w:r>
      <w:r>
        <w:rPr>
          <w:sz w:val="20"/>
        </w:rPr>
        <w:br w:type="textWrapping"/>
      </w:r>
      <w:r>
        <w:rPr>
          <w:sz w:val="20"/>
        </w:rPr>
        <w:t xml:space="preserve">    [self getshuju];</w:t>
      </w:r>
      <w:r>
        <w:rPr>
          <w:sz w:val="20"/>
        </w:rPr>
        <w:br w:type="textWrapping"/>
      </w:r>
      <w:r>
        <w:rPr>
          <w:sz w:val="20"/>
        </w:rPr>
        <w:t xml:space="preserve">    UILabel *dateLabelLeft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dateLabelLeft.frame = CGRectMake(0, lwm_layoutWH(20), self.view.frame.size.width, 20);</w:t>
      </w:r>
      <w:r>
        <w:rPr>
          <w:sz w:val="20"/>
        </w:rPr>
        <w:br w:type="textWrapping"/>
      </w:r>
      <w:r>
        <w:rPr>
          <w:sz w:val="20"/>
        </w:rPr>
        <w:t xml:space="preserve">    dateLabelLeft.text = self.dateStr;</w:t>
      </w:r>
      <w:r>
        <w:rPr>
          <w:sz w:val="20"/>
        </w:rPr>
        <w:br w:type="textWrapping"/>
      </w:r>
      <w:r>
        <w:rPr>
          <w:sz w:val="20"/>
        </w:rPr>
        <w:t xml:space="preserve">    dateLabelLeft.textAlignment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dateLabelLeft.font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dateLabelLeft.textColor = SJHColor(51, 51, 51);</w:t>
      </w:r>
      <w:r>
        <w:rPr>
          <w:sz w:val="20"/>
        </w:rPr>
        <w:br w:type="textWrapping"/>
      </w:r>
    </w:p>
    <w:p w14:paraId="20975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3786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"ServiceCostsStatisticalViewController.h"</w:t>
      </w:r>
      <w:r>
        <w:rPr>
          <w:sz w:val="20"/>
        </w:rPr>
        <w:br w:type="textWrapping"/>
      </w:r>
      <w:r>
        <w:rPr>
          <w:sz w:val="20"/>
        </w:rPr>
        <w:t>#import "MeTool.h"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"ServiceCostsStatisticalDetails.h"</w:t>
      </w:r>
      <w:r>
        <w:rPr>
          <w:sz w:val="20"/>
        </w:rPr>
        <w:br w:type="textWrapping"/>
      </w:r>
      <w:r>
        <w:rPr>
          <w:sz w:val="20"/>
        </w:rPr>
        <w:t>#import "SZCalendarPicker.h"</w:t>
      </w:r>
      <w:r>
        <w:rPr>
          <w:sz w:val="20"/>
        </w:rPr>
        <w:br w:type="textWrapping"/>
      </w:r>
      <w:r>
        <w:rPr>
          <w:sz w:val="20"/>
        </w:rPr>
        <w:t>#import &lt;BRPickerView.h&gt;</w:t>
      </w:r>
      <w:r>
        <w:rPr>
          <w:sz w:val="20"/>
        </w:rPr>
        <w:br w:type="textWrapping"/>
      </w:r>
      <w:r>
        <w:rPr>
          <w:sz w:val="20"/>
        </w:rPr>
        <w:t>@interface ServiceCostsStatisticalViewController ()&lt;UITextFieldDelegate&gt;</w:t>
      </w:r>
      <w:r>
        <w:rPr>
          <w:sz w:val="20"/>
        </w:rPr>
        <w:br w:type="textWrapping"/>
      </w:r>
      <w:r>
        <w:rPr>
          <w:sz w:val="20"/>
        </w:rPr>
        <w:t>@property (nonatomic, copy) NSString *start_time;</w:t>
      </w:r>
      <w:r>
        <w:rPr>
          <w:sz w:val="20"/>
        </w:rPr>
        <w:br w:type="textWrapping"/>
      </w:r>
      <w:r>
        <w:rPr>
          <w:sz w:val="20"/>
        </w:rPr>
        <w:t>@property (nonatomic, copy) NSString *end_time;</w:t>
      </w:r>
      <w:r>
        <w:rPr>
          <w:sz w:val="20"/>
        </w:rPr>
        <w:br w:type="textWrapping"/>
      </w:r>
      <w:r>
        <w:rPr>
          <w:sz w:val="20"/>
        </w:rPr>
        <w:t>@property (nonatomic,copy) NSString* timeStr;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ServiceCostsStatisticalViewController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UIButton *rightBtn =[UIButton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[rightBtn setBackgroundImage:[UIImage imageNamed:@"calendar"]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rightBtn.frame = (CGRect){CGPointZero,rightBtn.currentBackgroundImage.size};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alloc]initWithCustomView:rightBtn];</w:t>
      </w:r>
      <w:r>
        <w:rPr>
          <w:sz w:val="20"/>
        </w:rPr>
        <w:br w:type="textWrapping"/>
      </w:r>
      <w:r>
        <w:rPr>
          <w:sz w:val="20"/>
        </w:rPr>
        <w:t xml:space="preserve">    [rightBtn addTarget:self action:@selector(clickRightBtn)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self.start_time =[NSString stringWithFormat:@"%@-01",[NSDate br_stringFromDate:[NSDate date] dateFormat:@"yyyy-MM"]] ;</w:t>
      </w:r>
      <w:r>
        <w:rPr>
          <w:sz w:val="20"/>
        </w:rPr>
        <w:br w:type="textWrapping"/>
      </w:r>
      <w:r>
        <w:rPr>
          <w:sz w:val="20"/>
        </w:rPr>
        <w:t xml:space="preserve">    self.end_time = [NSDate br_stringFromDate:[NSDate date] dateFormat:@"yyyy-MM-dd"];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(void)clickRightBtn {</w:t>
      </w:r>
      <w:r>
        <w:rPr>
          <w:sz w:val="20"/>
        </w:rPr>
        <w:br w:type="textWrapping"/>
      </w:r>
      <w:r>
        <w:rPr>
          <w:sz w:val="20"/>
        </w:rPr>
        <w:t xml:space="preserve">    SJHLog(@"点击右边日历按钮");</w:t>
      </w:r>
      <w:r>
        <w:rPr>
          <w:sz w:val="20"/>
        </w:rPr>
        <w:br w:type="textWrapping"/>
      </w:r>
      <w:r>
        <w:rPr>
          <w:sz w:val="20"/>
        </w:rPr>
        <w:t xml:space="preserve">    SZCalendarPicker *calendarPicker = [SZCalendarPicker showOnView:self.view.window];</w:t>
      </w:r>
      <w:r>
        <w:rPr>
          <w:sz w:val="20"/>
        </w:rPr>
        <w:br w:type="textWrapping"/>
      </w:r>
      <w:r>
        <w:rPr>
          <w:sz w:val="20"/>
        </w:rPr>
        <w:t xml:space="preserve">    NSDate *now = [NSDate date];</w:t>
      </w:r>
      <w:r>
        <w:rPr>
          <w:sz w:val="20"/>
        </w:rPr>
        <w:br w:type="textWrapping"/>
      </w:r>
      <w:r>
        <w:rPr>
          <w:sz w:val="20"/>
        </w:rPr>
        <w:t xml:space="preserve">    SJHLog(@"now date is: %@", now);</w:t>
      </w:r>
      <w:r>
        <w:rPr>
          <w:sz w:val="20"/>
        </w:rPr>
        <w:br w:type="textWrapping"/>
      </w:r>
      <w:r>
        <w:rPr>
          <w:sz w:val="20"/>
        </w:rPr>
        <w:t xml:space="preserve">    NSCalendar *calendar = [NSCalendar currentCalendar];</w:t>
      </w:r>
      <w:r>
        <w:rPr>
          <w:sz w:val="20"/>
        </w:rPr>
        <w:br w:type="textWrapping"/>
      </w:r>
      <w:r>
        <w:rPr>
          <w:sz w:val="20"/>
        </w:rPr>
        <w:t xml:space="preserve">    NSUInteger unitFlags = NSYearCalendarUnit | NSMonthCalendarUnit | NSDayCalendarUnit | NSHourCalendarUnit | NSMinuteCalendarUnit | NSSecondCalendarUnit;</w:t>
      </w:r>
      <w:r>
        <w:rPr>
          <w:sz w:val="20"/>
        </w:rPr>
        <w:br w:type="textWrapping"/>
      </w:r>
      <w:r>
        <w:rPr>
          <w:sz w:val="20"/>
        </w:rPr>
        <w:t xml:space="preserve">    NSDateComponents *dateComponent = [calendar components:unitFlags fromDate:now];</w:t>
      </w:r>
      <w:r>
        <w:rPr>
          <w:sz w:val="20"/>
        </w:rPr>
        <w:br w:type="textWrapping"/>
      </w:r>
      <w:r>
        <w:rPr>
          <w:sz w:val="20"/>
        </w:rPr>
        <w:t xml:space="preserve">    NSString* timeStrS = [NSString stringWithFormat:@"%ld-%ld-%ld",(long)[dateComponent year],(long)[dateComponent month],(long)[dateComponent day]];</w:t>
      </w:r>
      <w:r>
        <w:rPr>
          <w:sz w:val="20"/>
        </w:rPr>
        <w:br w:type="textWrapping"/>
      </w:r>
      <w:r>
        <w:rPr>
          <w:sz w:val="20"/>
        </w:rPr>
        <w:t xml:space="preserve">    NSDateFormatter *formatters = [[NSDateFormatter alloc] init];</w:t>
      </w:r>
      <w:r>
        <w:rPr>
          <w:sz w:val="20"/>
        </w:rPr>
        <w:br w:type="textWrapping"/>
      </w:r>
      <w:r>
        <w:rPr>
          <w:sz w:val="20"/>
        </w:rPr>
        <w:t xml:space="preserve">    [formatters setDateStyle:NSDateFormatterMediumStyle];</w:t>
      </w:r>
      <w:r>
        <w:rPr>
          <w:sz w:val="20"/>
        </w:rPr>
        <w:br w:type="textWrapping"/>
      </w:r>
      <w:r>
        <w:rPr>
          <w:sz w:val="20"/>
        </w:rPr>
        <w:t xml:space="preserve">    [formatters setTimeStyle:NSDateFormatterShortStyle];</w:t>
      </w:r>
      <w:r>
        <w:rPr>
          <w:sz w:val="20"/>
        </w:rPr>
        <w:br w:type="textWrapping"/>
      </w:r>
      <w:r>
        <w:rPr>
          <w:sz w:val="20"/>
        </w:rPr>
        <w:t xml:space="preserve">    [formatters setDateFormat:@"yyyy-MM-dd"];</w:t>
      </w:r>
      <w:r>
        <w:rPr>
          <w:sz w:val="20"/>
        </w:rPr>
        <w:br w:type="textWrapping"/>
      </w:r>
      <w:r>
        <w:rPr>
          <w:sz w:val="20"/>
        </w:rPr>
        <w:t xml:space="preserve">    [formatters setTimeZone:[NSTimeZone timeZoneForSecondsFromGMT:8]];//直接指定时区，这里是东8区</w:t>
      </w:r>
      <w:r>
        <w:rPr>
          <w:sz w:val="20"/>
        </w:rPr>
        <w:br w:type="textWrapping"/>
      </w:r>
      <w:r>
        <w:rPr>
          <w:sz w:val="20"/>
        </w:rPr>
        <w:t xml:space="preserve">    NSDate* dates = [formatters dateFromString:timeStrS]; //-----------</w:t>
      </w:r>
      <w:r>
        <w:rPr>
          <w:sz w:val="20"/>
        </w:rPr>
        <w:br w:type="textWrapping"/>
      </w:r>
      <w:r>
        <w:rPr>
          <w:sz w:val="20"/>
        </w:rPr>
        <w:t xml:space="preserve">    calendarPicker.today = dates;</w:t>
      </w:r>
      <w:r>
        <w:rPr>
          <w:sz w:val="20"/>
        </w:rPr>
        <w:br w:type="textWrapping"/>
      </w:r>
      <w:r>
        <w:rPr>
          <w:sz w:val="20"/>
        </w:rPr>
        <w:t xml:space="preserve">    calendarPicker.date = dates;</w:t>
      </w:r>
      <w:r>
        <w:rPr>
          <w:sz w:val="20"/>
        </w:rPr>
        <w:br w:type="textWrapping"/>
      </w:r>
      <w:r>
        <w:rPr>
          <w:sz w:val="20"/>
        </w:rPr>
        <w:t xml:space="preserve">    calendarPicker.InitDate = dates;</w:t>
      </w:r>
      <w:r>
        <w:rPr>
          <w:sz w:val="20"/>
        </w:rPr>
        <w:br w:type="textWrapping"/>
      </w:r>
      <w:r>
        <w:rPr>
          <w:sz w:val="20"/>
        </w:rPr>
        <w:t xml:space="preserve">    calendarPicker.frame = CGRectMake(0, kNavigationBarHeight, self.view.frame.size.width, 300);</w:t>
      </w:r>
      <w:r>
        <w:rPr>
          <w:sz w:val="20"/>
        </w:rPr>
        <w:br w:type="textWrapping"/>
      </w:r>
      <w:r>
        <w:rPr>
          <w:sz w:val="20"/>
        </w:rPr>
        <w:t xml:space="preserve">    calendarPicker.calendarBlock = ^(NSInteger day, NSInteger month, NSInteger year){</w:t>
      </w:r>
      <w:r>
        <w:rPr>
          <w:sz w:val="20"/>
        </w:rPr>
        <w:br w:type="textWrapping"/>
      </w:r>
      <w:r>
        <w:rPr>
          <w:sz w:val="20"/>
        </w:rPr>
        <w:t xml:space="preserve">        SJHLog(@"%li-%li-%li", (long)year,(long)month,(long)day);</w:t>
      </w:r>
      <w:r>
        <w:rPr>
          <w:sz w:val="20"/>
        </w:rPr>
        <w:br w:type="textWrapping"/>
      </w:r>
      <w:r>
        <w:rPr>
          <w:sz w:val="20"/>
        </w:rPr>
        <w:t xml:space="preserve">        NSString *yearStr =[NSString stringWithFormat:@"%ld", (long)year];</w:t>
      </w:r>
      <w:r>
        <w:rPr>
          <w:sz w:val="20"/>
        </w:rPr>
        <w:br w:type="textWrapping"/>
      </w:r>
      <w:r>
        <w:rPr>
          <w:sz w:val="20"/>
        </w:rPr>
        <w:t xml:space="preserve">        NSString *monthStr =[NSString stringWithFormat:@"%ld", (long)month];</w:t>
      </w:r>
    </w:p>
    <w:p w14:paraId="395CF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2780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"StatisticalViewController.h"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"OrderHomeTool.h"</w:t>
      </w:r>
      <w:r>
        <w:rPr>
          <w:sz w:val="20"/>
        </w:rPr>
        <w:br w:type="textWrapping"/>
      </w:r>
      <w:r>
        <w:rPr>
          <w:sz w:val="20"/>
        </w:rPr>
        <w:t>#import "UserinfoModel.h"</w:t>
      </w:r>
      <w:r>
        <w:rPr>
          <w:sz w:val="20"/>
        </w:rPr>
        <w:br w:type="textWrapping"/>
      </w:r>
      <w:r>
        <w:rPr>
          <w:sz w:val="20"/>
        </w:rPr>
        <w:t>#import "UserinfoModel.h"</w:t>
      </w:r>
      <w:r>
        <w:rPr>
          <w:sz w:val="20"/>
        </w:rPr>
        <w:br w:type="textWrapping"/>
      </w:r>
      <w:r>
        <w:rPr>
          <w:sz w:val="20"/>
        </w:rPr>
        <w:t>#import "TakeAwayStatisticalViewController.h"</w:t>
      </w:r>
      <w:r>
        <w:rPr>
          <w:sz w:val="20"/>
        </w:rPr>
        <w:br w:type="textWrapping"/>
      </w:r>
      <w:r>
        <w:rPr>
          <w:sz w:val="20"/>
        </w:rPr>
        <w:t>#import "ErrandsStatisticalViewController.h"</w:t>
      </w:r>
      <w:r>
        <w:rPr>
          <w:sz w:val="20"/>
        </w:rPr>
        <w:br w:type="textWrapping"/>
      </w:r>
      <w:r>
        <w:rPr>
          <w:sz w:val="20"/>
        </w:rPr>
        <w:t>#import "ServiceCostsStatisticalViewController.h"</w:t>
      </w:r>
      <w:r>
        <w:rPr>
          <w:sz w:val="20"/>
        </w:rPr>
        <w:br w:type="textWrapping"/>
      </w:r>
      <w:r>
        <w:rPr>
          <w:sz w:val="20"/>
        </w:rPr>
        <w:t>#import "TakeAwaySalesViewController.h"</w:t>
      </w:r>
      <w:r>
        <w:rPr>
          <w:sz w:val="20"/>
        </w:rPr>
        <w:br w:type="textWrapping"/>
      </w:r>
      <w:r>
        <w:rPr>
          <w:sz w:val="20"/>
        </w:rPr>
        <w:t>@interface StatisticalViewController ()</w:t>
      </w:r>
      <w:r>
        <w:rPr>
          <w:sz w:val="20"/>
        </w:rPr>
        <w:br w:type="textWrapping"/>
      </w:r>
      <w:r>
        <w:rPr>
          <w:sz w:val="20"/>
        </w:rPr>
        <w:t>@property (nonatomic,strong)UserinfoModel *userinfoModel;</w:t>
      </w:r>
      <w:r>
        <w:rPr>
          <w:sz w:val="20"/>
        </w:rPr>
        <w:br w:type="textWrapping"/>
      </w:r>
      <w:r>
        <w:rPr>
          <w:sz w:val="20"/>
        </w:rPr>
        <w:t>@property (nonatomic,weak)UIView *todayRecordView;</w:t>
      </w:r>
      <w:r>
        <w:rPr>
          <w:sz w:val="20"/>
        </w:rPr>
        <w:br w:type="textWrapping"/>
      </w:r>
      <w:r>
        <w:rPr>
          <w:sz w:val="20"/>
        </w:rPr>
        <w:t>@property (nonatomic,weak)UIView *totalRecordView;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StatisticalViewController</w:t>
      </w:r>
      <w:r>
        <w:rPr>
          <w:sz w:val="20"/>
        </w:rPr>
        <w:br w:type="textWrapping"/>
      </w:r>
      <w:r>
        <w:rPr>
          <w:sz w:val="20"/>
        </w:rPr>
        <w:t>-(void)getuserinfo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*url = [API_URL stringByAppendingString:@"/deliveryman/user/getuserinfo"];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[OrderHomeTool getuserinfoWithParams:dictM success:^(id json)</w:t>
      </w:r>
      <w:r>
        <w:rPr>
          <w:sz w:val="20"/>
        </w:rPr>
        <w:br w:type="textWrapping"/>
      </w:r>
      <w:r>
        <w:rPr>
          <w:sz w:val="20"/>
        </w:rPr>
        <w:t xml:space="preserve">     {</w:t>
      </w:r>
      <w:r>
        <w:rPr>
          <w:sz w:val="20"/>
        </w:rPr>
        <w:br w:type="textWrapping"/>
      </w:r>
      <w:r>
        <w:rPr>
          <w:sz w:val="20"/>
        </w:rPr>
        <w:t xml:space="preserve">         NSString *errcode =[NSString stringWithFormat:@"%@",json[@"errcode"]];</w:t>
      </w:r>
      <w:r>
        <w:rPr>
          <w:sz w:val="20"/>
        </w:rPr>
        <w:br w:type="textWrapping"/>
      </w:r>
      <w:r>
        <w:rPr>
          <w:sz w:val="20"/>
        </w:rPr>
        <w:t xml:space="preserve">         NSString *message = json[@"errmsg"];</w:t>
      </w:r>
      <w:r>
        <w:rPr>
          <w:sz w:val="20"/>
        </w:rPr>
        <w:br w:type="textWrapping"/>
      </w:r>
      <w:r>
        <w:rPr>
          <w:sz w:val="20"/>
        </w:rPr>
        <w:t xml:space="preserve"> 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 self.userinfoModel = [UserinfoModel yy_modelWithJSON:json[@"data"]];</w:t>
      </w:r>
      <w:r>
        <w:rPr>
          <w:sz w:val="20"/>
        </w:rPr>
        <w:br w:type="textWrapping"/>
      </w:r>
      <w:r>
        <w:rPr>
          <w:sz w:val="20"/>
        </w:rPr>
        <w:t xml:space="preserve">     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 }</w:t>
      </w:r>
      <w:r>
        <w:rPr>
          <w:sz w:val="20"/>
        </w:rPr>
        <w:br w:type="textWrapping"/>
      </w:r>
      <w:r>
        <w:rPr>
          <w:sz w:val="20"/>
        </w:rPr>
        <w:t xml:space="preserve">         else</w:t>
      </w:r>
      <w:r>
        <w:rPr>
          <w:sz w:val="20"/>
        </w:rPr>
        <w:br w:type="textWrapping"/>
      </w:r>
      <w:r>
        <w:rPr>
          <w:sz w:val="20"/>
        </w:rPr>
        <w:t xml:space="preserve">         {</w:t>
      </w:r>
      <w:r>
        <w:rPr>
          <w:sz w:val="20"/>
        </w:rPr>
        <w:br w:type="textWrapping"/>
      </w:r>
      <w:r>
        <w:rPr>
          <w:sz w:val="20"/>
        </w:rPr>
        <w:t xml:space="preserve">             [SVProgressHUD showImage:[UIImage imageNamed:@""] status:message];</w:t>
      </w:r>
      <w:r>
        <w:rPr>
          <w:sz w:val="20"/>
        </w:rPr>
        <w:br w:type="textWrapping"/>
      </w:r>
      <w:r>
        <w:rPr>
          <w:sz w:val="20"/>
        </w:rPr>
        <w:t xml:space="preserve">         }</w:t>
      </w:r>
      <w:r>
        <w:rPr>
          <w:sz w:val="20"/>
        </w:rPr>
        <w:br w:type="textWrapping"/>
      </w:r>
      <w:r>
        <w:rPr>
          <w:sz w:val="20"/>
        </w:rPr>
        <w:t xml:space="preserve"> 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 if (error.code == -1009) {</w:t>
      </w:r>
      <w:r>
        <w:rPr>
          <w:sz w:val="20"/>
        </w:rPr>
        <w:br w:type="textWrapping"/>
      </w:r>
      <w:r>
        <w:rPr>
          <w:sz w:val="20"/>
        </w:rPr>
        <w:t xml:space="preserve">             [SVProgressHUD showErrorWithStatus:@"网络连接失败,请查看网络是否连接正常！"];</w:t>
      </w:r>
      <w:r>
        <w:rPr>
          <w:sz w:val="20"/>
        </w:rPr>
        <w:br w:type="textWrapping"/>
      </w:r>
      <w:r>
        <w:rPr>
          <w:sz w:val="20"/>
        </w:rPr>
        <w:t xml:space="preserve">         }</w:t>
      </w:r>
      <w:r>
        <w:rPr>
          <w:sz w:val="20"/>
        </w:rPr>
        <w:br w:type="textWrapping"/>
      </w:r>
      <w:r>
        <w:rPr>
          <w:sz w:val="20"/>
        </w:rPr>
        <w:t xml:space="preserve">         else if(error.code == -1001)</w:t>
      </w:r>
      <w:r>
        <w:rPr>
          <w:sz w:val="20"/>
        </w:rPr>
        <w:br w:type="textWrapping"/>
      </w:r>
      <w:r>
        <w:rPr>
          <w:sz w:val="20"/>
        </w:rPr>
        <w:t xml:space="preserve">         {</w:t>
      </w:r>
      <w:r>
        <w:rPr>
          <w:sz w:val="20"/>
        </w:rPr>
        <w:br w:type="textWrapping"/>
      </w:r>
      <w:r>
        <w:rPr>
          <w:sz w:val="20"/>
        </w:rPr>
        <w:t xml:space="preserve">             [SVProgressHUD showErrorWithStatus:@"网络不给力哦,请重试！"];</w:t>
      </w:r>
      <w:r>
        <w:rPr>
          <w:sz w:val="20"/>
        </w:rPr>
        <w:br w:type="textWrapping"/>
      </w:r>
      <w:r>
        <w:rPr>
          <w:sz w:val="20"/>
        </w:rPr>
        <w:t xml:space="preserve">         }</w:t>
      </w:r>
      <w:r>
        <w:rPr>
          <w:sz w:val="20"/>
        </w:rPr>
        <w:br w:type="textWrapping"/>
      </w:r>
      <w:r>
        <w:rPr>
          <w:sz w:val="20"/>
        </w:rPr>
        <w:t xml:space="preserve">         else</w:t>
      </w:r>
      <w:r>
        <w:rPr>
          <w:sz w:val="20"/>
        </w:rPr>
        <w:br w:type="textWrapping"/>
      </w:r>
      <w:r>
        <w:rPr>
          <w:sz w:val="20"/>
        </w:rPr>
        <w:t xml:space="preserve">         {</w:t>
      </w:r>
      <w:r>
        <w:rPr>
          <w:sz w:val="20"/>
        </w:rPr>
        <w:br w:type="textWrapping"/>
      </w:r>
      <w:r>
        <w:rPr>
          <w:sz w:val="20"/>
        </w:rPr>
        <w:t xml:space="preserve">             [SVProgressHUD showErrorWithStatus:@"获取个人信息请求失败"];</w:t>
      </w:r>
      <w:r>
        <w:rPr>
          <w:sz w:val="20"/>
        </w:rPr>
        <w:br w:type="textWrapping"/>
      </w:r>
      <w:r>
        <w:rPr>
          <w:sz w:val="20"/>
        </w:rPr>
        <w:t xml:space="preserve">         }</w:t>
      </w:r>
      <w:r>
        <w:rPr>
          <w:sz w:val="20"/>
        </w:rPr>
        <w:br w:type="textWrapping"/>
      </w:r>
      <w:r>
        <w:rPr>
          <w:sz w:val="20"/>
        </w:rPr>
        <w:t xml:space="preserve"> 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@"我的统计";</w:t>
      </w:r>
      <w:r>
        <w:rPr>
          <w:sz w:val="20"/>
        </w:rPr>
        <w:br w:type="textWrapping"/>
      </w:r>
    </w:p>
    <w:p w14:paraId="12A29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69F1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"TakeAwaySalesDetailsViewController.h"</w:t>
      </w:r>
      <w:r>
        <w:rPr>
          <w:sz w:val="20"/>
        </w:rPr>
        <w:br w:type="textWrapping"/>
      </w:r>
      <w:r>
        <w:rPr>
          <w:sz w:val="20"/>
        </w:rPr>
        <w:t>#import "SZCalendarPicker.h"</w:t>
      </w:r>
      <w:r>
        <w:rPr>
          <w:sz w:val="20"/>
        </w:rPr>
        <w:br w:type="textWrapping"/>
      </w:r>
      <w:r>
        <w:rPr>
          <w:sz w:val="20"/>
        </w:rPr>
        <w:t>#import "VBPieChart.h"</w:t>
      </w:r>
      <w:r>
        <w:rPr>
          <w:sz w:val="20"/>
        </w:rPr>
        <w:br w:type="textWrapping"/>
      </w:r>
      <w:r>
        <w:rPr>
          <w:sz w:val="20"/>
        </w:rPr>
        <w:t>#import "MeTool.h"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#define Count 2</w:t>
      </w:r>
      <w:r>
        <w:rPr>
          <w:sz w:val="20"/>
        </w:rPr>
        <w:br w:type="textWrapping"/>
      </w:r>
      <w:r>
        <w:rPr>
          <w:sz w:val="20"/>
        </w:rPr>
        <w:t>@interface TakeAwaySalesDetailsViewController ()&lt;UIScrollViewDelegate&gt;</w:t>
      </w:r>
      <w:r>
        <w:rPr>
          <w:sz w:val="20"/>
        </w:rPr>
        <w:br w:type="textWrapping"/>
      </w:r>
      <w:r>
        <w:rPr>
          <w:sz w:val="20"/>
        </w:rPr>
        <w:t>@property (nonatomic, weak) UIPageControl *pageControl;</w:t>
      </w:r>
      <w:r>
        <w:rPr>
          <w:sz w:val="20"/>
        </w:rPr>
        <w:br w:type="textWrapping"/>
      </w:r>
      <w:r>
        <w:rPr>
          <w:sz w:val="20"/>
        </w:rPr>
        <w:t>@property (nonatomic, weak) UILabel *salesDateLabel;</w:t>
      </w:r>
      <w:r>
        <w:rPr>
          <w:sz w:val="20"/>
        </w:rPr>
        <w:br w:type="textWrapping"/>
      </w:r>
      <w:r>
        <w:rPr>
          <w:sz w:val="20"/>
        </w:rPr>
        <w:t>@property (nonatomic, retain) VBPieChart *chartSales;</w:t>
      </w:r>
      <w:r>
        <w:rPr>
          <w:sz w:val="20"/>
        </w:rPr>
        <w:br w:type="textWrapping"/>
      </w:r>
      <w:r>
        <w:rPr>
          <w:sz w:val="20"/>
        </w:rPr>
        <w:t>@property (nonatomic, retain) NSArray *salesChartValues;</w:t>
      </w:r>
      <w:r>
        <w:rPr>
          <w:sz w:val="20"/>
        </w:rPr>
        <w:br w:type="textWrapping"/>
      </w:r>
      <w:r>
        <w:rPr>
          <w:sz w:val="20"/>
        </w:rPr>
        <w:t>@property (nonatomic, weak) UILabel *salesTotal_numLabel;</w:t>
      </w:r>
      <w:r>
        <w:rPr>
          <w:sz w:val="20"/>
        </w:rPr>
        <w:br w:type="textWrapping"/>
      </w:r>
      <w:r>
        <w:rPr>
          <w:sz w:val="20"/>
        </w:rPr>
        <w:t>@property (nonatomic, weak) UILabel *food_totalLabel;</w:t>
      </w:r>
      <w:r>
        <w:rPr>
          <w:sz w:val="20"/>
        </w:rPr>
        <w:br w:type="textWrapping"/>
      </w:r>
      <w:r>
        <w:rPr>
          <w:sz w:val="20"/>
        </w:rPr>
        <w:t>@property (nonatomic, weak) UILabel *delivery_totalLabel;</w:t>
      </w:r>
      <w:r>
        <w:rPr>
          <w:sz w:val="20"/>
        </w:rPr>
        <w:br w:type="textWrapping"/>
      </w:r>
      <w:r>
        <w:rPr>
          <w:sz w:val="20"/>
        </w:rPr>
        <w:t>@property (nonatomic, weak) UILabel *addservice_totalLabel;</w:t>
      </w:r>
      <w:r>
        <w:rPr>
          <w:sz w:val="20"/>
        </w:rPr>
        <w:br w:type="textWrapping"/>
      </w:r>
      <w:r>
        <w:rPr>
          <w:sz w:val="20"/>
        </w:rPr>
        <w:t>@property (nonatomic, weak) UILabel *chartDateLabel;</w:t>
      </w:r>
      <w:r>
        <w:rPr>
          <w:sz w:val="20"/>
        </w:rPr>
        <w:br w:type="textWrapping"/>
      </w:r>
      <w:r>
        <w:rPr>
          <w:sz w:val="20"/>
        </w:rPr>
        <w:t>@property (nonatomic, retain) VBPieChart *chartCharge;</w:t>
      </w:r>
      <w:r>
        <w:rPr>
          <w:sz w:val="20"/>
        </w:rPr>
        <w:br w:type="textWrapping"/>
      </w:r>
      <w:r>
        <w:rPr>
          <w:sz w:val="20"/>
        </w:rPr>
        <w:t>@property (nonatomic, retain) NSArray *chargeChartValues;</w:t>
      </w:r>
      <w:r>
        <w:rPr>
          <w:sz w:val="20"/>
        </w:rPr>
        <w:br w:type="textWrapping"/>
      </w:r>
      <w:r>
        <w:rPr>
          <w:sz w:val="20"/>
        </w:rPr>
        <w:t>@property (nonatomic, weak) UILabel *chargeTotalLabel;</w:t>
      </w:r>
      <w:r>
        <w:rPr>
          <w:sz w:val="20"/>
        </w:rPr>
        <w:br w:type="textWrapping"/>
      </w:r>
      <w:r>
        <w:rPr>
          <w:sz w:val="20"/>
        </w:rPr>
        <w:t>@property (nonatomic, weak) UILabel *zaixianLabel;</w:t>
      </w:r>
      <w:r>
        <w:rPr>
          <w:sz w:val="20"/>
        </w:rPr>
        <w:br w:type="textWrapping"/>
      </w:r>
      <w:r>
        <w:rPr>
          <w:sz w:val="20"/>
        </w:rPr>
        <w:t>@property (nonatomic, weak) UILabel *huodaoLabel;</w:t>
      </w:r>
      <w:r>
        <w:rPr>
          <w:sz w:val="20"/>
        </w:rPr>
        <w:br w:type="textWrapping"/>
      </w:r>
      <w:r>
        <w:rPr>
          <w:sz w:val="20"/>
        </w:rPr>
        <w:t>@property (nonatomic, weak) UILabel *huiyuanLabel;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TakeAwaySalesDetailsViewController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UIButton *rightBtn =[UIButton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[rightBtn setBackgroundImage:[UIImage imageNamed:@"calendar"]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rightBtn.frame = (CGRect){CGPointZero,rightBtn.currentBackgroundImage.size};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alloc]initWithCustomView:rightBtn];</w:t>
      </w:r>
      <w:r>
        <w:rPr>
          <w:sz w:val="20"/>
        </w:rPr>
        <w:br w:type="textWrapping"/>
      </w:r>
      <w:r>
        <w:rPr>
          <w:sz w:val="20"/>
        </w:rPr>
        <w:t xml:space="preserve">    [rightBtn addTarget:self action:@selector(clickRightBtn)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 setupScrollView];</w:t>
      </w:r>
      <w:r>
        <w:rPr>
          <w:sz w:val="20"/>
        </w:rPr>
        <w:br w:type="textWrapping"/>
      </w:r>
      <w:r>
        <w:rPr>
          <w:sz w:val="20"/>
        </w:rPr>
        <w:t xml:space="preserve">    [self setupPageControl];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-(void)clickRightBtn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SJHLog(@"点击右边日历按钮");</w:t>
      </w:r>
      <w:r>
        <w:rPr>
          <w:sz w:val="20"/>
        </w:rPr>
        <w:br w:type="textWrapping"/>
      </w:r>
      <w:r>
        <w:rPr>
          <w:sz w:val="20"/>
        </w:rPr>
        <w:t xml:space="preserve">    SZCalendarPicker *calendarPicker = [SZCalendarPicker showOnView:self.view.window];</w:t>
      </w:r>
      <w:r>
        <w:rPr>
          <w:sz w:val="20"/>
        </w:rPr>
        <w:br w:type="textWrapping"/>
      </w:r>
      <w:r>
        <w:rPr>
          <w:sz w:val="20"/>
        </w:rPr>
        <w:t xml:space="preserve">    NSDate *now = [NSDate date];</w:t>
      </w:r>
      <w:r>
        <w:rPr>
          <w:sz w:val="20"/>
        </w:rPr>
        <w:br w:type="textWrapping"/>
      </w:r>
      <w:r>
        <w:rPr>
          <w:sz w:val="20"/>
        </w:rPr>
        <w:t xml:space="preserve">    SJHLog(@"now date is: %@", now);</w:t>
      </w:r>
      <w:r>
        <w:rPr>
          <w:sz w:val="20"/>
        </w:rPr>
        <w:br w:type="textWrapping"/>
      </w:r>
      <w:r>
        <w:rPr>
          <w:sz w:val="20"/>
        </w:rPr>
        <w:t xml:space="preserve">    NSCalendar *calendar = [NSCalendar currentCalendar];</w:t>
      </w:r>
      <w:r>
        <w:rPr>
          <w:sz w:val="20"/>
        </w:rPr>
        <w:br w:type="textWrapping"/>
      </w:r>
      <w:r>
        <w:rPr>
          <w:sz w:val="20"/>
        </w:rPr>
        <w:t xml:space="preserve">    NSUInteger unitFlags = NSYearCalendarUnit | NSMonthCalendarUnit | NSDayCalendarUnit | NSHourCalendarUnit | NSMinuteCalendarUnit | NSSecondCalendarUnit;</w:t>
      </w:r>
      <w:r>
        <w:rPr>
          <w:sz w:val="20"/>
        </w:rPr>
        <w:br w:type="textWrapping"/>
      </w:r>
      <w:r>
        <w:rPr>
          <w:sz w:val="20"/>
        </w:rPr>
        <w:t xml:space="preserve">    NSDateComponents *dateComponent = [calendar components:unitFlags fromDate:now];</w:t>
      </w:r>
      <w:r>
        <w:rPr>
          <w:sz w:val="20"/>
        </w:rPr>
        <w:br w:type="textWrapping"/>
      </w:r>
      <w:r>
        <w:rPr>
          <w:sz w:val="20"/>
        </w:rPr>
        <w:t xml:space="preserve">    NSString* timeStrS = [NSString stringWithFormat:@"%ld-%ld-%ld",(long)[dateComponent year],(long)[dateComponent month],(long)[dateComponent day]];</w:t>
      </w:r>
      <w:r>
        <w:rPr>
          <w:sz w:val="20"/>
        </w:rPr>
        <w:br w:type="textWrapping"/>
      </w:r>
      <w:r>
        <w:rPr>
          <w:sz w:val="20"/>
        </w:rPr>
        <w:t xml:space="preserve">    NSDateFormatter *formatters = [[NSDateFormatter alloc] init];</w:t>
      </w:r>
      <w:r>
        <w:rPr>
          <w:sz w:val="20"/>
        </w:rPr>
        <w:br w:type="textWrapping"/>
      </w:r>
      <w:r>
        <w:rPr>
          <w:sz w:val="20"/>
        </w:rPr>
        <w:t xml:space="preserve">    [formatters setDateStyle:NSDateFormatterMediumStyle];</w:t>
      </w:r>
      <w:r>
        <w:rPr>
          <w:sz w:val="20"/>
        </w:rPr>
        <w:br w:type="textWrapping"/>
      </w:r>
      <w:r>
        <w:rPr>
          <w:sz w:val="20"/>
        </w:rPr>
        <w:t xml:space="preserve">    [formatters setTimeStyle:NSDateFormatterShortStyle];</w:t>
      </w:r>
      <w:r>
        <w:rPr>
          <w:sz w:val="20"/>
        </w:rPr>
        <w:br w:type="textWrapping"/>
      </w:r>
      <w:r>
        <w:rPr>
          <w:sz w:val="20"/>
        </w:rPr>
        <w:t xml:space="preserve">    [formatters setDateFormat:@"yyyy-MM-dd"];</w:t>
      </w:r>
    </w:p>
    <w:p w14:paraId="58068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F194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"TakeAwaySalesViewController.h"</w:t>
      </w:r>
      <w:r>
        <w:rPr>
          <w:sz w:val="20"/>
        </w:rPr>
        <w:br w:type="textWrapping"/>
      </w:r>
      <w:r>
        <w:rPr>
          <w:sz w:val="20"/>
        </w:rPr>
        <w:t>#import "TakeAwaySalesDetailsViewController.h"</w:t>
      </w:r>
      <w:r>
        <w:rPr>
          <w:sz w:val="20"/>
        </w:rPr>
        <w:br w:type="textWrapping"/>
      </w:r>
      <w:r>
        <w:rPr>
          <w:sz w:val="20"/>
        </w:rPr>
        <w:t>#import "SZCalendarPicker.h"</w:t>
      </w:r>
      <w:r>
        <w:rPr>
          <w:sz w:val="20"/>
        </w:rPr>
        <w:br w:type="textWrapping"/>
      </w:r>
      <w:r>
        <w:rPr>
          <w:sz w:val="20"/>
        </w:rPr>
        <w:t>#import "MeTool.h"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&lt;BRPickerView.h&gt;</w:t>
      </w:r>
      <w:r>
        <w:rPr>
          <w:sz w:val="20"/>
        </w:rPr>
        <w:br w:type="textWrapping"/>
      </w:r>
      <w:r>
        <w:rPr>
          <w:sz w:val="20"/>
        </w:rPr>
        <w:t>@interface TakeAwaySalesViewController ()&lt;UITextFieldDelegate&gt;</w:t>
      </w:r>
      <w:r>
        <w:rPr>
          <w:sz w:val="20"/>
        </w:rPr>
        <w:br w:type="textWrapping"/>
      </w:r>
      <w:r>
        <w:rPr>
          <w:sz w:val="20"/>
        </w:rPr>
        <w:t>@property (nonatomic, copy) NSString *start_time;</w:t>
      </w:r>
      <w:r>
        <w:rPr>
          <w:sz w:val="20"/>
        </w:rPr>
        <w:br w:type="textWrapping"/>
      </w:r>
      <w:r>
        <w:rPr>
          <w:sz w:val="20"/>
        </w:rPr>
        <w:t>@property (nonatomic, copy) NSString *end_time;</w:t>
      </w:r>
      <w:r>
        <w:rPr>
          <w:sz w:val="20"/>
        </w:rPr>
        <w:br w:type="textWrapping"/>
      </w:r>
      <w:r>
        <w:rPr>
          <w:sz w:val="20"/>
        </w:rPr>
        <w:t>@property (nonatomic,copy) NSString* timeStr;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TakeAwaySalesViewController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UIButton *rightBtn =[UIButton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[rightBtn setBackgroundImage:[UIImage imageNamed:@"calendar"]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rightBtn.frame = (CGRect){CGPointZero,rightBtn.currentBackgroundImage.size};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alloc]initWithCustomView:rightBtn];</w:t>
      </w:r>
      <w:r>
        <w:rPr>
          <w:sz w:val="20"/>
        </w:rPr>
        <w:br w:type="textWrapping"/>
      </w:r>
      <w:r>
        <w:rPr>
          <w:sz w:val="20"/>
        </w:rPr>
        <w:t xml:space="preserve">    [rightBtn addTarget:self action:@selector(clickRightBtn)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self.start_time =[NSString stringWithFormat:@"%@-01",[NSDate br_stringFromDate:[NSDate date] dateFormat:@"yyyy-MM"]] ;</w:t>
      </w:r>
      <w:r>
        <w:rPr>
          <w:sz w:val="20"/>
        </w:rPr>
        <w:br w:type="textWrapping"/>
      </w:r>
      <w:r>
        <w:rPr>
          <w:sz w:val="20"/>
        </w:rPr>
        <w:t xml:space="preserve">    self.end_time = [NSDate br_stringFromDate:[NSDate date] dateFormat:@"yyyy-MM-dd"];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(void)clickRightBtn {</w:t>
      </w:r>
      <w:r>
        <w:rPr>
          <w:sz w:val="20"/>
        </w:rPr>
        <w:br w:type="textWrapping"/>
      </w:r>
      <w:r>
        <w:rPr>
          <w:sz w:val="20"/>
        </w:rPr>
        <w:t xml:space="preserve">    SJHLog(@"点击右边日历按钮");</w:t>
      </w:r>
      <w:r>
        <w:rPr>
          <w:sz w:val="20"/>
        </w:rPr>
        <w:br w:type="textWrapping"/>
      </w:r>
      <w:r>
        <w:rPr>
          <w:sz w:val="20"/>
        </w:rPr>
        <w:t xml:space="preserve">    SZCalendarPicker *calendarPicker = [SZCalendarPicker showOnView:self.view.window];</w:t>
      </w:r>
      <w:r>
        <w:rPr>
          <w:sz w:val="20"/>
        </w:rPr>
        <w:br w:type="textWrapping"/>
      </w:r>
      <w:r>
        <w:rPr>
          <w:sz w:val="20"/>
        </w:rPr>
        <w:t xml:space="preserve">    NSDate *now = [NSDate date];</w:t>
      </w:r>
      <w:r>
        <w:rPr>
          <w:sz w:val="20"/>
        </w:rPr>
        <w:br w:type="textWrapping"/>
      </w:r>
      <w:r>
        <w:rPr>
          <w:sz w:val="20"/>
        </w:rPr>
        <w:t xml:space="preserve">    SJHLog(@"now date is: %@", now);</w:t>
      </w:r>
      <w:r>
        <w:rPr>
          <w:sz w:val="20"/>
        </w:rPr>
        <w:br w:type="textWrapping"/>
      </w:r>
      <w:r>
        <w:rPr>
          <w:sz w:val="20"/>
        </w:rPr>
        <w:t xml:space="preserve">    NSCalendar *calendar = [NSCalendar currentCalendar];</w:t>
      </w:r>
      <w:r>
        <w:rPr>
          <w:sz w:val="20"/>
        </w:rPr>
        <w:br w:type="textWrapping"/>
      </w:r>
      <w:r>
        <w:rPr>
          <w:sz w:val="20"/>
        </w:rPr>
        <w:t xml:space="preserve">    NSUInteger unitFlags = NSYearCalendarUnit | NSMonthCalendarUnit | NSDayCalendarUnit | NSHourCalendarUnit | NSMinuteCalendarUnit | NSSecondCalendarUnit;</w:t>
      </w:r>
      <w:r>
        <w:rPr>
          <w:sz w:val="20"/>
        </w:rPr>
        <w:br w:type="textWrapping"/>
      </w:r>
      <w:r>
        <w:rPr>
          <w:sz w:val="20"/>
        </w:rPr>
        <w:t xml:space="preserve">    NSDateComponents *dateComponent = [calendar components:unitFlags fromDate:now];</w:t>
      </w:r>
      <w:r>
        <w:rPr>
          <w:sz w:val="20"/>
        </w:rPr>
        <w:br w:type="textWrapping"/>
      </w:r>
      <w:r>
        <w:rPr>
          <w:sz w:val="20"/>
        </w:rPr>
        <w:t xml:space="preserve">    NSString* timeStrS = [NSString stringWithFormat:@"%ld-%ld-%ld",(long)[dateComponent year],(long)[dateComponent month],(long)[dateComponent day]];</w:t>
      </w:r>
      <w:r>
        <w:rPr>
          <w:sz w:val="20"/>
        </w:rPr>
        <w:br w:type="textWrapping"/>
      </w:r>
      <w:r>
        <w:rPr>
          <w:sz w:val="20"/>
        </w:rPr>
        <w:t xml:space="preserve">    NSDateFormatter *formatters = [[NSDateFormatter alloc] init];</w:t>
      </w:r>
      <w:r>
        <w:rPr>
          <w:sz w:val="20"/>
        </w:rPr>
        <w:br w:type="textWrapping"/>
      </w:r>
      <w:r>
        <w:rPr>
          <w:sz w:val="20"/>
        </w:rPr>
        <w:t xml:space="preserve">    [formatters setDateStyle:NSDateFormatterMediumStyle];</w:t>
      </w:r>
      <w:r>
        <w:rPr>
          <w:sz w:val="20"/>
        </w:rPr>
        <w:br w:type="textWrapping"/>
      </w:r>
      <w:r>
        <w:rPr>
          <w:sz w:val="20"/>
        </w:rPr>
        <w:t xml:space="preserve">    [formatters setTimeStyle:NSDateFormatterShortStyle];</w:t>
      </w:r>
      <w:r>
        <w:rPr>
          <w:sz w:val="20"/>
        </w:rPr>
        <w:br w:type="textWrapping"/>
      </w:r>
      <w:r>
        <w:rPr>
          <w:sz w:val="20"/>
        </w:rPr>
        <w:t xml:space="preserve">    [formatters setDateFormat:@"yyyy-MM-dd"];</w:t>
      </w:r>
      <w:r>
        <w:rPr>
          <w:sz w:val="20"/>
        </w:rPr>
        <w:br w:type="textWrapping"/>
      </w:r>
      <w:r>
        <w:rPr>
          <w:sz w:val="20"/>
        </w:rPr>
        <w:t xml:space="preserve">    [formatters setTimeZone:[NSTimeZone timeZoneForSecondsFromGMT:8]];//直接指定时区，这里是东8区</w:t>
      </w:r>
      <w:r>
        <w:rPr>
          <w:sz w:val="20"/>
        </w:rPr>
        <w:br w:type="textWrapping"/>
      </w:r>
      <w:r>
        <w:rPr>
          <w:sz w:val="20"/>
        </w:rPr>
        <w:t xml:space="preserve">    NSDate* dates = [formatters dateFromString:timeStrS]; //-----------</w:t>
      </w:r>
      <w:r>
        <w:rPr>
          <w:sz w:val="20"/>
        </w:rPr>
        <w:br w:type="textWrapping"/>
      </w:r>
      <w:r>
        <w:rPr>
          <w:sz w:val="20"/>
        </w:rPr>
        <w:t xml:space="preserve">    calendarPicker.today = dates;</w:t>
      </w:r>
      <w:r>
        <w:rPr>
          <w:sz w:val="20"/>
        </w:rPr>
        <w:br w:type="textWrapping"/>
      </w:r>
      <w:r>
        <w:rPr>
          <w:sz w:val="20"/>
        </w:rPr>
        <w:t xml:space="preserve">    SJHLog(@"localeDate===%@",  calendarPicker.today);</w:t>
      </w:r>
      <w:r>
        <w:rPr>
          <w:sz w:val="20"/>
        </w:rPr>
        <w:br w:type="textWrapping"/>
      </w:r>
      <w:r>
        <w:rPr>
          <w:sz w:val="20"/>
        </w:rPr>
        <w:t xml:space="preserve">    calendarPicker.date = dates;</w:t>
      </w:r>
      <w:r>
        <w:rPr>
          <w:sz w:val="20"/>
        </w:rPr>
        <w:br w:type="textWrapping"/>
      </w:r>
      <w:r>
        <w:rPr>
          <w:sz w:val="20"/>
        </w:rPr>
        <w:t xml:space="preserve">    calendarPicker.InitDate = dates;</w:t>
      </w:r>
      <w:r>
        <w:rPr>
          <w:sz w:val="20"/>
        </w:rPr>
        <w:br w:type="textWrapping"/>
      </w:r>
      <w:r>
        <w:rPr>
          <w:sz w:val="20"/>
        </w:rPr>
        <w:t xml:space="preserve">    calendarPicker.frame = CGRectMake(0, kNavigationBarHeight, self.view.frame.size.width, 300);</w:t>
      </w:r>
      <w:r>
        <w:rPr>
          <w:sz w:val="20"/>
        </w:rPr>
        <w:br w:type="textWrapping"/>
      </w:r>
      <w:r>
        <w:rPr>
          <w:sz w:val="20"/>
        </w:rPr>
        <w:t xml:space="preserve">    calendarPicker.calendarBlock = ^(NSInteger day, NSInteger month, NSInteger year){</w:t>
      </w:r>
      <w:r>
        <w:rPr>
          <w:sz w:val="20"/>
        </w:rPr>
        <w:br w:type="textWrapping"/>
      </w:r>
      <w:r>
        <w:rPr>
          <w:sz w:val="20"/>
        </w:rPr>
        <w:t xml:space="preserve">        SJHLog(@"%li-%li-%li", (long)year,(long)month,(long)day);</w:t>
      </w:r>
    </w:p>
    <w:p w14:paraId="6C704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50C3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"TakeAwayStatisticalDetails.h"</w:t>
      </w:r>
      <w:r>
        <w:rPr>
          <w:sz w:val="20"/>
        </w:rPr>
        <w:br w:type="textWrapping"/>
      </w:r>
      <w:r>
        <w:rPr>
          <w:sz w:val="20"/>
        </w:rPr>
        <w:t>#import "VBPieChart.h"</w:t>
      </w:r>
      <w:r>
        <w:rPr>
          <w:sz w:val="20"/>
        </w:rPr>
        <w:br w:type="textWrapping"/>
      </w:r>
      <w:r>
        <w:rPr>
          <w:sz w:val="20"/>
        </w:rPr>
        <w:t>#import "MeTool.h"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"SZCalendarPicker.h"</w:t>
      </w:r>
      <w:r>
        <w:rPr>
          <w:sz w:val="20"/>
        </w:rPr>
        <w:br w:type="textWrapping"/>
      </w:r>
      <w:r>
        <w:rPr>
          <w:sz w:val="20"/>
        </w:rPr>
        <w:t>@interface TakeAwayStatisticalDetails ()</w:t>
      </w:r>
      <w:r>
        <w:rPr>
          <w:sz w:val="20"/>
        </w:rPr>
        <w:br w:type="textWrapping"/>
      </w:r>
      <w:r>
        <w:rPr>
          <w:sz w:val="20"/>
        </w:rPr>
        <w:t>@property (nonatomic, retain) VBPieChart *chart;</w:t>
      </w:r>
      <w:r>
        <w:rPr>
          <w:sz w:val="20"/>
        </w:rPr>
        <w:br w:type="textWrapping"/>
      </w:r>
      <w:r>
        <w:rPr>
          <w:sz w:val="20"/>
        </w:rPr>
        <w:t>@property (nonatomic, retain) NSArray *chartValues;</w:t>
      </w:r>
      <w:r>
        <w:rPr>
          <w:sz w:val="20"/>
        </w:rPr>
        <w:br w:type="textWrapping"/>
      </w:r>
      <w:r>
        <w:rPr>
          <w:sz w:val="20"/>
        </w:rPr>
        <w:t>@property (nonatomic, weak) UILabel *total_numLabel;</w:t>
      </w:r>
      <w:r>
        <w:rPr>
          <w:sz w:val="20"/>
        </w:rPr>
        <w:br w:type="textWrapping"/>
      </w:r>
      <w:r>
        <w:rPr>
          <w:sz w:val="20"/>
        </w:rPr>
        <w:t>@property (nonatomic, weak) UILabel *dateLabel;</w:t>
      </w:r>
      <w:r>
        <w:rPr>
          <w:sz w:val="20"/>
        </w:rPr>
        <w:br w:type="textWrapping"/>
      </w:r>
      <w:r>
        <w:rPr>
          <w:sz w:val="20"/>
        </w:rPr>
        <w:t>@property (nonatomic, weak) UILabel *deliveryingLabel;</w:t>
      </w:r>
      <w:r>
        <w:rPr>
          <w:sz w:val="20"/>
        </w:rPr>
        <w:br w:type="textWrapping"/>
      </w:r>
      <w:r>
        <w:rPr>
          <w:sz w:val="20"/>
        </w:rPr>
        <w:t>@property (nonatomic, weak) UILabel *successedLabel;</w:t>
      </w:r>
      <w:r>
        <w:rPr>
          <w:sz w:val="20"/>
        </w:rPr>
        <w:br w:type="textWrapping"/>
      </w:r>
      <w:r>
        <w:rPr>
          <w:sz w:val="20"/>
        </w:rPr>
        <w:t>@property (nonatomic, weak) UILabel *failedLabel;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TakeAwayStatisticalDetails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SJHColor(245, 245, 245);</w:t>
      </w:r>
      <w:r>
        <w:rPr>
          <w:sz w:val="20"/>
        </w:rPr>
        <w:br w:type="textWrapping"/>
      </w:r>
      <w:r>
        <w:rPr>
          <w:sz w:val="20"/>
        </w:rPr>
        <w:t xml:space="preserve">    UIButton *rightBtn =[UIButton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[rightBtn setBackgroundImage:[UIImage imageNamed:@"calendar"]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rightBtn.frame = (CGRect){CGPointZero,rightBtn.currentBackgroundImage.size};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alloc]initWithCustomView:rightBtn];</w:t>
      </w:r>
      <w:r>
        <w:rPr>
          <w:sz w:val="20"/>
        </w:rPr>
        <w:br w:type="textWrapping"/>
      </w:r>
      <w:r>
        <w:rPr>
          <w:sz w:val="20"/>
        </w:rPr>
        <w:t xml:space="preserve">    [rightBtn addTarget:self action:@selector(clickRightBtn)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 getshuju];</w:t>
      </w:r>
      <w:r>
        <w:rPr>
          <w:sz w:val="20"/>
        </w:rPr>
        <w:br w:type="textWrapping"/>
      </w:r>
      <w:r>
        <w:rPr>
          <w:sz w:val="20"/>
        </w:rPr>
        <w:t xml:space="preserve">    UILabel *dateLabel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dateLabel.frame = CGRectMake(0, 20, self.view.frame.size.width, 20);</w:t>
      </w:r>
      <w:r>
        <w:rPr>
          <w:sz w:val="20"/>
        </w:rPr>
        <w:br w:type="textWrapping"/>
      </w:r>
      <w:r>
        <w:rPr>
          <w:sz w:val="20"/>
        </w:rPr>
        <w:t xml:space="preserve">    dateLabel.text = self.dateStr;</w:t>
      </w:r>
      <w:r>
        <w:rPr>
          <w:sz w:val="20"/>
        </w:rPr>
        <w:br w:type="textWrapping"/>
      </w:r>
      <w:r>
        <w:rPr>
          <w:sz w:val="20"/>
        </w:rPr>
        <w:t xml:space="preserve">    dateLabel.textAlignment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dateLabel.font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addSubview:dateLabel];</w:t>
      </w:r>
      <w:r>
        <w:rPr>
          <w:sz w:val="20"/>
        </w:rPr>
        <w:br w:type="textWrapping"/>
      </w:r>
      <w:r>
        <w:rPr>
          <w:sz w:val="20"/>
        </w:rPr>
        <w:t xml:space="preserve">    self.dateLabel = dateLabel;</w:t>
      </w:r>
      <w:r>
        <w:rPr>
          <w:sz w:val="20"/>
        </w:rPr>
        <w:br w:type="textWrapping"/>
      </w:r>
      <w:r>
        <w:rPr>
          <w:sz w:val="20"/>
        </w:rPr>
        <w:t xml:space="preserve">    CGFloat chartW = threeInch ? 250:300;</w:t>
      </w:r>
      <w:r>
        <w:rPr>
          <w:sz w:val="20"/>
        </w:rPr>
        <w:br w:type="textWrapping"/>
      </w:r>
      <w:r>
        <w:rPr>
          <w:sz w:val="20"/>
        </w:rPr>
        <w:t xml:space="preserve">    CGFloat chartH = threeInch ? 250:300;</w:t>
      </w:r>
      <w:r>
        <w:rPr>
          <w:sz w:val="20"/>
        </w:rPr>
        <w:br w:type="textWrapping"/>
      </w:r>
      <w:r>
        <w:rPr>
          <w:sz w:val="20"/>
        </w:rPr>
        <w:t xml:space="preserve">    CGFloat chartX = ([UIScreen mainScreen].bounds.size.width - chartW) * 0.5;</w:t>
      </w:r>
      <w:r>
        <w:rPr>
          <w:sz w:val="20"/>
        </w:rPr>
        <w:br w:type="textWrapping"/>
      </w:r>
      <w:r>
        <w:rPr>
          <w:sz w:val="20"/>
        </w:rPr>
        <w:t xml:space="preserve">    CGFloat chartY = 50;</w:t>
      </w:r>
      <w:r>
        <w:rPr>
          <w:sz w:val="20"/>
        </w:rPr>
        <w:br w:type="textWrapping"/>
      </w:r>
      <w:r>
        <w:rPr>
          <w:sz w:val="20"/>
        </w:rPr>
        <w:t xml:space="preserve">    VBPieChart *chart = [[VBPieChart alloc] initWithFrame:CGRectMake(chartX, chartY, chartW, chartH)];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addSubview:chart];</w:t>
      </w:r>
      <w:r>
        <w:rPr>
          <w:sz w:val="20"/>
        </w:rPr>
        <w:br w:type="textWrapping"/>
      </w:r>
      <w:r>
        <w:rPr>
          <w:sz w:val="20"/>
        </w:rPr>
        <w:t xml:space="preserve">    self.chart = chart;</w:t>
      </w:r>
      <w:r>
        <w:rPr>
          <w:sz w:val="20"/>
        </w:rPr>
        <w:br w:type="textWrapping"/>
      </w:r>
      <w:r>
        <w:rPr>
          <w:sz w:val="20"/>
        </w:rPr>
        <w:t xml:space="preserve">    [_chart.layer setShadowOffset:CGSizeMake(2, 2)];</w:t>
      </w:r>
      <w:r>
        <w:rPr>
          <w:sz w:val="20"/>
        </w:rPr>
        <w:br w:type="textWrapping"/>
      </w:r>
      <w:r>
        <w:rPr>
          <w:sz w:val="20"/>
        </w:rPr>
        <w:t xml:space="preserve">    [_chart.layer setShadowRadius:3];</w:t>
      </w:r>
      <w:r>
        <w:rPr>
          <w:sz w:val="20"/>
        </w:rPr>
        <w:br w:type="textWrapping"/>
      </w:r>
      <w:r>
        <w:rPr>
          <w:sz w:val="20"/>
        </w:rPr>
        <w:t xml:space="preserve">    [_chart.layer setShadowColor:[UIColor blackColor].CGColor];</w:t>
      </w:r>
      <w:r>
        <w:rPr>
          <w:sz w:val="20"/>
        </w:rPr>
        <w:br w:type="textWrapping"/>
      </w:r>
      <w:r>
        <w:rPr>
          <w:sz w:val="20"/>
        </w:rPr>
        <w:t xml:space="preserve">    [_chart.layer setShadowOpacity:0.7];</w:t>
      </w:r>
      <w:r>
        <w:rPr>
          <w:sz w:val="20"/>
        </w:rPr>
        <w:br w:type="textWrapping"/>
      </w:r>
      <w:r>
        <w:rPr>
          <w:sz w:val="20"/>
        </w:rPr>
        <w:t xml:space="preserve">    _chart.startAngle = M_PI+M_PI_2;</w:t>
      </w:r>
      <w:r>
        <w:rPr>
          <w:sz w:val="20"/>
        </w:rPr>
        <w:br w:type="textWrapping"/>
      </w:r>
      <w:r>
        <w:rPr>
          <w:sz w:val="20"/>
        </w:rPr>
        <w:t xml:space="preserve">    [_chart setHoleRadiusPrecent:threeInch ?0.6:0.5];</w:t>
      </w:r>
      <w:r>
        <w:rPr>
          <w:sz w:val="20"/>
        </w:rPr>
        <w:br w:type="textWrapping"/>
      </w:r>
      <w:r>
        <w:rPr>
          <w:sz w:val="20"/>
        </w:rPr>
        <w:t xml:space="preserve">    [_chart setLabelsPosition:VBLabelsPositionOnChart];</w:t>
      </w:r>
      <w:r>
        <w:rPr>
          <w:sz w:val="20"/>
        </w:rPr>
        <w:br w:type="textWrapping"/>
      </w:r>
      <w:r>
        <w:rPr>
          <w:sz w:val="20"/>
        </w:rPr>
        <w:t xml:space="preserve">    UILabel *total_numLabel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total_numLabel.lineBreakMode = NSLineBreakByCharWrapping;</w:t>
      </w:r>
      <w:r>
        <w:rPr>
          <w:sz w:val="20"/>
        </w:rPr>
        <w:br w:type="textWrapping"/>
      </w:r>
      <w:r>
        <w:rPr>
          <w:sz w:val="20"/>
        </w:rPr>
        <w:t xml:space="preserve">    total_numLabel.numberOfLines = 0;</w:t>
      </w:r>
      <w:r>
        <w:rPr>
          <w:sz w:val="20"/>
        </w:rPr>
        <w:br w:type="textWrapping"/>
      </w:r>
      <w:r>
        <w:rPr>
          <w:sz w:val="20"/>
        </w:rPr>
        <w:t xml:space="preserve">    total_numLabel.frame = CGRectMake(0, 0, 140, 140);</w:t>
      </w:r>
    </w:p>
    <w:p w14:paraId="2490DC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"TakeAwayStatisticalViewController.h"</w:t>
      </w:r>
      <w:r>
        <w:rPr>
          <w:sz w:val="20"/>
        </w:rPr>
        <w:br w:type="textWrapping"/>
      </w:r>
      <w:r>
        <w:rPr>
          <w:sz w:val="20"/>
        </w:rPr>
        <w:t>#import "MeTool.h"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"TakeAwayStatisticalDetails.h"</w:t>
      </w:r>
      <w:r>
        <w:rPr>
          <w:sz w:val="20"/>
        </w:rPr>
        <w:br w:type="textWrapping"/>
      </w:r>
      <w:r>
        <w:rPr>
          <w:sz w:val="20"/>
        </w:rPr>
        <w:t>#import "SZCalendarPicker.h"</w:t>
      </w:r>
      <w:r>
        <w:rPr>
          <w:sz w:val="20"/>
        </w:rPr>
        <w:br w:type="textWrapping"/>
      </w:r>
      <w:r>
        <w:rPr>
          <w:sz w:val="20"/>
        </w:rPr>
        <w:t>#import &lt;BRPickerView.h&gt;</w:t>
      </w:r>
      <w:r>
        <w:rPr>
          <w:sz w:val="20"/>
        </w:rPr>
        <w:br w:type="textWrapping"/>
      </w:r>
      <w:r>
        <w:rPr>
          <w:sz w:val="20"/>
        </w:rPr>
        <w:t>@interface TakeAwayStatisticalViewController ()&lt;UITextFieldDelegate&gt;</w:t>
      </w:r>
      <w:r>
        <w:rPr>
          <w:sz w:val="20"/>
        </w:rPr>
        <w:br w:type="textWrapping"/>
      </w:r>
      <w:r>
        <w:rPr>
          <w:sz w:val="20"/>
        </w:rPr>
        <w:t>@property (nonatomic, copy) NSString *start_time;</w:t>
      </w:r>
      <w:r>
        <w:rPr>
          <w:sz w:val="20"/>
        </w:rPr>
        <w:br w:type="textWrapping"/>
      </w:r>
      <w:r>
        <w:rPr>
          <w:sz w:val="20"/>
        </w:rPr>
        <w:t>@property (nonatomic, copy) NSString *end_time;</w:t>
      </w:r>
      <w:r>
        <w:rPr>
          <w:sz w:val="20"/>
        </w:rPr>
        <w:br w:type="textWrapping"/>
      </w:r>
      <w:r>
        <w:rPr>
          <w:sz w:val="20"/>
        </w:rPr>
        <w:t>@property (nonatomic,copy) NSString* timeStr;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TakeAwayStatisticalViewController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UIButton *rightBtn =[UIButton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[rightBtn setBackgroundImage:[UIImage imageNamed:@"calendar"]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rightBtn.frame = (CGRect){CGPointZero,rightBtn.currentBackgroundImage.size};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alloc]initWithCustomView:rightBtn];</w:t>
      </w:r>
      <w:r>
        <w:rPr>
          <w:sz w:val="20"/>
        </w:rPr>
        <w:br w:type="textWrapping"/>
      </w:r>
      <w:r>
        <w:rPr>
          <w:sz w:val="20"/>
        </w:rPr>
        <w:t xml:space="preserve">    [rightBtn addTarget:self action:@selector(clickRightBtn)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self.start_time =[NSString stringWithFormat:@"%@-01",[NSDate br_stringFromDate:[NSDate date] dateFormat:@"yyyy-MM"]] ;</w:t>
      </w:r>
      <w:r>
        <w:rPr>
          <w:sz w:val="20"/>
        </w:rPr>
        <w:br w:type="textWrapping"/>
      </w:r>
      <w:r>
        <w:rPr>
          <w:sz w:val="20"/>
        </w:rPr>
        <w:t xml:space="preserve">    self.end_time = [NSDate br_stringFromDate:[NSDate date] dateFormat:@"yyyy-MM-dd"];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(void)clickRightBtn{</w:t>
      </w:r>
      <w:r>
        <w:rPr>
          <w:sz w:val="20"/>
        </w:rPr>
        <w:br w:type="textWrapping"/>
      </w:r>
      <w:r>
        <w:rPr>
          <w:sz w:val="20"/>
        </w:rPr>
        <w:t xml:space="preserve">    SJHLog(@"点击右边日历按钮");</w:t>
      </w:r>
      <w:r>
        <w:rPr>
          <w:sz w:val="20"/>
        </w:rPr>
        <w:br w:type="textWrapping"/>
      </w:r>
      <w:r>
        <w:rPr>
          <w:sz w:val="20"/>
        </w:rPr>
        <w:t xml:space="preserve">    SZCalendarPicker *calendarPicker = [SZCalendarPicker showOnView:self.view.window];</w:t>
      </w:r>
      <w:r>
        <w:rPr>
          <w:sz w:val="20"/>
        </w:rPr>
        <w:br w:type="textWrapping"/>
      </w:r>
      <w:r>
        <w:rPr>
          <w:sz w:val="20"/>
        </w:rPr>
        <w:t xml:space="preserve">    NSDate *now = [NSDate date];</w:t>
      </w:r>
      <w:r>
        <w:rPr>
          <w:sz w:val="20"/>
        </w:rPr>
        <w:br w:type="textWrapping"/>
      </w:r>
      <w:r>
        <w:rPr>
          <w:sz w:val="20"/>
        </w:rPr>
        <w:t xml:space="preserve">    SJHLog(@"now date is: %@", now);</w:t>
      </w:r>
      <w:r>
        <w:rPr>
          <w:sz w:val="20"/>
        </w:rPr>
        <w:br w:type="textWrapping"/>
      </w:r>
      <w:r>
        <w:rPr>
          <w:sz w:val="20"/>
        </w:rPr>
        <w:t xml:space="preserve">    NSCalendar *calendar = [NSCalendar currentCalendar];</w:t>
      </w:r>
      <w:r>
        <w:rPr>
          <w:sz w:val="20"/>
        </w:rPr>
        <w:br w:type="textWrapping"/>
      </w:r>
      <w:r>
        <w:rPr>
          <w:sz w:val="20"/>
        </w:rPr>
        <w:t xml:space="preserve">    NSUInteger unitFlags = NSYearCalendarUnit | NSMonthCalendarUnit | NSDayCalendarUnit | NSHourCalendarUnit | NSMinuteCalendarUnit | NSSecondCalendarUnit;</w:t>
      </w:r>
      <w:r>
        <w:rPr>
          <w:sz w:val="20"/>
        </w:rPr>
        <w:br w:type="textWrapping"/>
      </w:r>
      <w:r>
        <w:rPr>
          <w:sz w:val="20"/>
        </w:rPr>
        <w:t xml:space="preserve">    NSDateComponents *dateComponent = [calendar components:unitFlags fromDate:now];</w:t>
      </w:r>
      <w:r>
        <w:rPr>
          <w:sz w:val="20"/>
        </w:rPr>
        <w:br w:type="textWrapping"/>
      </w:r>
      <w:r>
        <w:rPr>
          <w:sz w:val="20"/>
        </w:rPr>
        <w:t xml:space="preserve">    NSString* timeStrS = [NSString stringWithFormat:@"%ld-%ld-%ld",(long)[dateComponent year],(long)[dateComponent month],(long)[dateComponent day]];</w:t>
      </w:r>
      <w:r>
        <w:rPr>
          <w:sz w:val="20"/>
        </w:rPr>
        <w:br w:type="textWrapping"/>
      </w:r>
      <w:r>
        <w:rPr>
          <w:sz w:val="20"/>
        </w:rPr>
        <w:t xml:space="preserve">    NSDateFormatter *formatters = [[NSDateFormatter alloc] init];</w:t>
      </w:r>
      <w:r>
        <w:rPr>
          <w:sz w:val="20"/>
        </w:rPr>
        <w:br w:type="textWrapping"/>
      </w:r>
      <w:r>
        <w:rPr>
          <w:sz w:val="20"/>
        </w:rPr>
        <w:t xml:space="preserve">    [formatters setDateStyle:NSDateFormatterMediumStyle];</w:t>
      </w:r>
      <w:r>
        <w:rPr>
          <w:sz w:val="20"/>
        </w:rPr>
        <w:br w:type="textWrapping"/>
      </w:r>
      <w:r>
        <w:rPr>
          <w:sz w:val="20"/>
        </w:rPr>
        <w:t xml:space="preserve">    [formatters setTimeStyle:NSDateFormatterShortStyle];</w:t>
      </w:r>
      <w:r>
        <w:rPr>
          <w:sz w:val="20"/>
        </w:rPr>
        <w:br w:type="textWrapping"/>
      </w:r>
      <w:r>
        <w:rPr>
          <w:sz w:val="20"/>
        </w:rPr>
        <w:t xml:space="preserve">    [formatters setDateFormat:@"yyyy-MM-dd"];</w:t>
      </w:r>
      <w:r>
        <w:rPr>
          <w:sz w:val="20"/>
        </w:rPr>
        <w:br w:type="textWrapping"/>
      </w:r>
      <w:r>
        <w:rPr>
          <w:sz w:val="20"/>
        </w:rPr>
        <w:t xml:space="preserve">    [formatters setTimeZone:[NSTimeZone timeZoneForSecondsFromGMT:8]];//直接指定时区，这里是东8区</w:t>
      </w:r>
      <w:r>
        <w:rPr>
          <w:sz w:val="20"/>
        </w:rPr>
        <w:br w:type="textWrapping"/>
      </w:r>
      <w:r>
        <w:rPr>
          <w:sz w:val="20"/>
        </w:rPr>
        <w:t xml:space="preserve">    NSDate* dates = [formatters dateFromString:timeStrS]; //-----------</w:t>
      </w:r>
      <w:r>
        <w:rPr>
          <w:sz w:val="20"/>
        </w:rPr>
        <w:br w:type="textWrapping"/>
      </w:r>
      <w:r>
        <w:rPr>
          <w:sz w:val="20"/>
        </w:rPr>
        <w:t xml:space="preserve">    calendarPicker.today = dates;</w:t>
      </w:r>
      <w:r>
        <w:rPr>
          <w:sz w:val="20"/>
        </w:rPr>
        <w:br w:type="textWrapping"/>
      </w:r>
      <w:r>
        <w:rPr>
          <w:sz w:val="20"/>
        </w:rPr>
        <w:t xml:space="preserve">    SJHLog(@"localeDate===%@",  calendarPicker.today);</w:t>
      </w:r>
      <w:r>
        <w:rPr>
          <w:sz w:val="20"/>
        </w:rPr>
        <w:br w:type="textWrapping"/>
      </w:r>
      <w:r>
        <w:rPr>
          <w:sz w:val="20"/>
        </w:rPr>
        <w:t xml:space="preserve">    calendarPicker.date = dates;</w:t>
      </w:r>
      <w:r>
        <w:rPr>
          <w:sz w:val="20"/>
        </w:rPr>
        <w:br w:type="textWrapping"/>
      </w:r>
      <w:r>
        <w:rPr>
          <w:sz w:val="20"/>
        </w:rPr>
        <w:t xml:space="preserve">    calendarPicker.InitDate = dates;</w:t>
      </w:r>
      <w:r>
        <w:rPr>
          <w:sz w:val="20"/>
        </w:rPr>
        <w:br w:type="textWrapping"/>
      </w:r>
      <w:r>
        <w:rPr>
          <w:sz w:val="20"/>
        </w:rPr>
        <w:t xml:space="preserve">    calendarPicker.frame = CGRectMake(0, kNavigationBarHeight, self.view.frame.size.width, 300);</w:t>
      </w:r>
      <w:r>
        <w:rPr>
          <w:sz w:val="20"/>
        </w:rPr>
        <w:br w:type="textWrapping"/>
      </w:r>
      <w:r>
        <w:rPr>
          <w:sz w:val="20"/>
        </w:rPr>
        <w:t xml:space="preserve">    calendarPicker.calendarBlock = ^(NSInteger day, NSInteger month, NSInteger year){</w:t>
      </w:r>
      <w:r>
        <w:rPr>
          <w:sz w:val="20"/>
        </w:rPr>
        <w:br w:type="textWrapping"/>
      </w:r>
      <w:r>
        <w:rPr>
          <w:sz w:val="20"/>
        </w:rPr>
        <w:t xml:space="preserve">        SJHLog(@"%li-%li-%li", (long)year,(long)month,(long)day);</w:t>
      </w:r>
      <w:r>
        <w:rPr>
          <w:sz w:val="20"/>
        </w:rPr>
        <w:br w:type="textWrapping"/>
      </w:r>
      <w:r>
        <w:rPr>
          <w:sz w:val="20"/>
        </w:rPr>
        <w:t xml:space="preserve">        NSString *yearStr =[NSString stringWithFormat:@"%ld", (long)year];</w:t>
      </w:r>
    </w:p>
    <w:p w14:paraId="0CBA9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0635F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"LWMGuardDetailsVC.h"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@interface LWMGuardDetailsVC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LWMGuardDetailsVC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[LWMMineLogic guardorderinfoWithID:self.ID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 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[NSString stringWithFormat:@"%@", response[@"errmsg"]];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NSString *is_valid = [NSString stringWithFormat:@"%@",dataDict[@"is_valid"]];</w:t>
      </w:r>
      <w:r>
        <w:rPr>
          <w:sz w:val="20"/>
        </w:rPr>
        <w:br w:type="textWrapping"/>
      </w:r>
      <w:r>
        <w:rPr>
          <w:sz w:val="20"/>
        </w:rPr>
        <w:t xml:space="preserve">            if([is_valid isEqualToString:@"2"]){</w:t>
      </w:r>
      <w:r>
        <w:rPr>
          <w:sz w:val="20"/>
        </w:rPr>
        <w:br w:type="textWrapping"/>
      </w:r>
      <w:r>
        <w:rPr>
          <w:sz w:val="20"/>
        </w:rPr>
        <w:t xml:space="preserve">                self.dataArray = @[@[@{@"name":@"投保人姓名",@"value":dataDict[@"name"]},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@{@"name":@"投保人身份证号",@"value":dataDict[@"id_card"]},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@{@"name":@"失败原因",@"value":dataDict[@"memo"]}],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@[@{@"name":@"保单权益",@"value":@""},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@{@"name":@"保障内容",@"value":@"保险金额/人（人民币）"},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@{@"name":@"意外住院津贴",@"value":@"9000"},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@{@"name":@"第三者死亡伤残",@"value":@"20万"},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@{@"name":@"第三者医疗费用",@"value":@"3万"},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@{@"name":@"第三者财产损失",@"value":@"5000"},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@{@"name":@"意外伤害身故和残疾",@"value":@"50万"},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@{@"name":@"意外伤害医疗",@"value":@"3万"},],].mutableCopy;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self.dataArray = @[@[@{@"name":@"投保人姓名",@"value":dataDict[@"name"]},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@{@"name":@"投保人身份证号",@"value":dataDict[@"id_card"]},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@{@"name":@"报单号码",@"value":dataDict[@"guard_no"]},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@{@"name":@"保单有效时间",@"value":dataDict[@"guard_start_date"]},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@{@"name":@"保单失效时间",@"value":dataDict[@"guard_end_date"]}],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@[@{@"name":@"保单权益",@"value":@""},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@{@"name":@"保障内容",@"value":@"保险金额/人（人民币）"},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@{@"name":@"意外住院津贴",@"value":@"9000"},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@{@"name":@"第三者死亡伤残",@"value":@"20万"},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@{@"name":@"第三者医疗费用",@"value":@"3万"},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@{@"name":@"第三者财产损失",@"value":@"5000"},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@{@"name":@"意外伤害身故和残疾",@"value":@"50万"},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@{@"name":@"意外伤害医疗",@"value":@"3万"},],].mutableCopy;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showErrorWithStatus:errmsg];</w:t>
      </w:r>
      <w:r>
        <w:rPr>
          <w:sz w:val="20"/>
        </w:rPr>
        <w:br w:type="textWrapping"/>
      </w:r>
    </w:p>
    <w:p w14:paraId="36153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4327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"LWMGuardHistoryVC.h"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#import "LWMGuardDetailsVC.h"</w:t>
      </w:r>
      <w:r>
        <w:rPr>
          <w:sz w:val="20"/>
        </w:rPr>
        <w:br w:type="textWrapping"/>
      </w:r>
      <w:r>
        <w:rPr>
          <w:sz w:val="20"/>
        </w:rPr>
        <w:t>@interface LWMGuardHistoryVC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LWMGuardHistoryVC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[LWMMineLogic guardorderlistWithPage:[NSString stringWithFormat:@"%d",self.page]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 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[NSString stringWithFormat:@"%@", response[@"errmsg"]];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*datasArray = dataDict[@"datas"];</w:t>
      </w:r>
      <w:r>
        <w:rPr>
          <w:sz w:val="20"/>
        </w:rPr>
        <w:br w:type="textWrapping"/>
      </w:r>
      <w:r>
        <w:rPr>
          <w:sz w:val="20"/>
        </w:rPr>
        <w:t xml:space="preserve">            self.dataArray = datasArray.mutableCopy;</w:t>
      </w:r>
      <w:r>
        <w:rPr>
          <w:sz w:val="20"/>
        </w:rPr>
        <w:br w:type="textWrapping"/>
      </w:r>
      <w:r>
        <w:rPr>
          <w:sz w:val="20"/>
        </w:rPr>
        <w:t xml:space="preserve">            if (datasArray.count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self.tableView.ly_emptyView = [LWMEmptyView diyEmptyViewGuardorderlist];</w:t>
      </w:r>
      <w:r>
        <w:rPr>
          <w:sz w:val="20"/>
        </w:rPr>
        <w:br w:type="textWrapping"/>
      </w:r>
      <w:r>
        <w:rPr>
          <w:sz w:val="20"/>
        </w:rPr>
        <w:t xml:space="preserve">                [self.tableView  ly_showEmptyView];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showErrorWithStatus:errmsg];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 {</w:t>
      </w:r>
      <w:r>
        <w:rPr>
          <w:sz w:val="20"/>
        </w:rPr>
        <w:br w:type="textWrapping"/>
      </w:r>
      <w:r>
        <w:rPr>
          <w:sz w:val="20"/>
        </w:rPr>
        <w:t xml:space="preserve">    [LWMMineLogic guardorderlistWithPage:[NSString stringWithFormat:@"%d",self.page]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[self.tableView.mj_footer endRefreshing];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 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[NSString stringWithFormat:@"%@", response[@"errmsg"]];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*datasArray = dataDict[@"datas"];</w:t>
      </w:r>
      <w:r>
        <w:rPr>
          <w:sz w:val="20"/>
        </w:rPr>
        <w:br w:type="textWrapping"/>
      </w:r>
      <w:r>
        <w:rPr>
          <w:sz w:val="20"/>
        </w:rPr>
        <w:t xml:space="preserve">            if(datasArray.count == 0){</w:t>
      </w:r>
      <w:r>
        <w:rPr>
          <w:sz w:val="20"/>
        </w:rPr>
        <w:br w:type="textWrapping"/>
      </w:r>
      <w:r>
        <w:rPr>
          <w:sz w:val="20"/>
        </w:rPr>
        <w:t xml:space="preserve">                self.page--;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[self.dataArray addObjectsFromArray:datasArray];</w:t>
      </w:r>
      <w:r>
        <w:rPr>
          <w:sz w:val="20"/>
        </w:rPr>
        <w:br w:type="textWrapping"/>
      </w:r>
      <w:r>
        <w:rPr>
          <w:sz w:val="20"/>
        </w:rPr>
        <w:t xml:space="preserve">        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</w:p>
    <w:p w14:paraId="7D2837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20BF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"LWMGuardPayTypeView.h"</w:t>
      </w:r>
      <w:r>
        <w:rPr>
          <w:sz w:val="20"/>
        </w:rPr>
        <w:br w:type="textWrapping"/>
      </w:r>
      <w:r>
        <w:rPr>
          <w:sz w:val="20"/>
        </w:rPr>
        <w:t>@interface LWMGuardPayTypeView()&lt;UIGestureRecognizerDelegate&gt;</w:t>
      </w:r>
      <w:r>
        <w:rPr>
          <w:sz w:val="20"/>
        </w:rPr>
        <w:br w:type="textWrapping"/>
      </w:r>
      <w:r>
        <w:rPr>
          <w:sz w:val="20"/>
        </w:rPr>
        <w:t>@property (nonatomic, strong) UIView * backgroundView;</w:t>
      </w:r>
      <w:r>
        <w:rPr>
          <w:sz w:val="20"/>
        </w:rPr>
        <w:br w:type="textWrapping"/>
      </w:r>
      <w:r>
        <w:rPr>
          <w:sz w:val="20"/>
        </w:rPr>
        <w:t>@property (nonatomic, copy) void(^confirmbtnClickHandle)( NSString *payType);</w:t>
      </w:r>
      <w:r>
        <w:rPr>
          <w:sz w:val="20"/>
        </w:rPr>
        <w:br w:type="textWrapping"/>
      </w:r>
      <w:r>
        <w:rPr>
          <w:sz w:val="20"/>
        </w:rPr>
        <w:t>@property (nonatomic, strong) UIImageView *wxselectImageView;</w:t>
      </w:r>
      <w:r>
        <w:rPr>
          <w:sz w:val="20"/>
        </w:rPr>
        <w:br w:type="textWrapping"/>
      </w:r>
      <w:r>
        <w:rPr>
          <w:sz w:val="20"/>
        </w:rPr>
        <w:t>@property (nonatomic, strong) UIImageView *zfbselectImageView;</w:t>
      </w:r>
      <w:r>
        <w:rPr>
          <w:sz w:val="20"/>
        </w:rPr>
        <w:br w:type="textWrapping"/>
      </w:r>
      <w:r>
        <w:rPr>
          <w:sz w:val="20"/>
        </w:rPr>
        <w:t>@property (nonatomic, copy) NSString *payType;</w:t>
      </w:r>
      <w:r>
        <w:rPr>
          <w:sz w:val="20"/>
        </w:rPr>
        <w:br w:type="textWrapping"/>
      </w:r>
      <w:r>
        <w:rPr>
          <w:sz w:val="20"/>
        </w:rPr>
        <w:t>@property (nonatomic, assign) CGFloat kHeight;</w:t>
      </w:r>
      <w:r>
        <w:rPr>
          <w:sz w:val="20"/>
        </w:rPr>
        <w:br w:type="textWrapping"/>
      </w:r>
      <w:r>
        <w:rPr>
          <w:sz w:val="20"/>
        </w:rPr>
        <w:t>@property (nonatomic, copy) NSString *type;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LWMGuardPayTypeView</w:t>
      </w:r>
      <w:r>
        <w:rPr>
          <w:sz w:val="20"/>
        </w:rPr>
        <w:br w:type="textWrapping"/>
      </w:r>
      <w:r>
        <w:rPr>
          <w:sz w:val="20"/>
        </w:rPr>
        <w:t>- (instancetype)initWithType: (NSString *)type</w:t>
      </w:r>
      <w:r>
        <w:rPr>
          <w:sz w:val="20"/>
        </w:rPr>
        <w:br w:type="textWrapping"/>
      </w:r>
      <w:r>
        <w:rPr>
          <w:sz w:val="20"/>
        </w:rPr>
        <w:t xml:space="preserve">       confirmbtnClickHandle: (void(^ __nullable)(NSString *payType))confirmbtnClickHandle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_confirmbtnClickHandle = confirmbtnClickHandle;</w:t>
      </w:r>
      <w:r>
        <w:rPr>
          <w:sz w:val="20"/>
        </w:rPr>
        <w:br w:type="textWrapping"/>
      </w:r>
      <w:r>
        <w:rPr>
          <w:sz w:val="20"/>
        </w:rPr>
        <w:t xml:space="preserve">        _type = type;</w:t>
      </w:r>
      <w:r>
        <w:rPr>
          <w:sz w:val="20"/>
        </w:rPr>
        <w:br w:type="textWrapping"/>
      </w:r>
      <w:r>
        <w:rPr>
          <w:sz w:val="20"/>
        </w:rPr>
        <w:t xml:space="preserve">        self.payType = @"1"; //默认微信支付</w:t>
      </w:r>
      <w:r>
        <w:rPr>
          <w:sz w:val="20"/>
        </w:rPr>
        <w:br w:type="textWrapping"/>
      </w:r>
      <w:r>
        <w:rPr>
          <w:sz w:val="20"/>
        </w:rPr>
        <w:t xml:space="preserve">        if ([type isEqualToString:@"分区"]) {</w:t>
      </w:r>
      <w:r>
        <w:rPr>
          <w:sz w:val="20"/>
        </w:rPr>
        <w:br w:type="textWrapping"/>
      </w:r>
      <w:r>
        <w:rPr>
          <w:sz w:val="20"/>
        </w:rPr>
        <w:t xml:space="preserve">            self.kHeight = kDevice_Is_iPhoneX? lwm_layoutWH(230)+34:lwm_layoutWH(230);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self.kHeight = kDevice_Is_iPhoneX? lwm_layoutWH(258)+34:lwm_layoutWH(258);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[self.backgroundView addSubview:self];</w:t>
      </w:r>
      <w:r>
        <w:rPr>
          <w:sz w:val="20"/>
        </w:rPr>
        <w:br w:type="textWrapping"/>
      </w:r>
      <w:r>
        <w:rPr>
          <w:sz w:val="20"/>
        </w:rPr>
        <w:t xml:space="preserve">        self.frame = CGRectMake(0, LWMScreenH, LWMScreenW, self.kHeight);</w:t>
      </w:r>
      <w:r>
        <w:rPr>
          <w:sz w:val="20"/>
        </w:rPr>
        <w:br w:type="textWrapping"/>
      </w:r>
      <w:r>
        <w:rPr>
          <w:sz w:val="20"/>
        </w:rPr>
        <w:t xml:space="preserve">        self.layer.cornerRadius = 8;</w:t>
      </w:r>
      <w:r>
        <w:rPr>
          <w:sz w:val="20"/>
        </w:rPr>
        <w:br w:type="textWrapping"/>
      </w:r>
      <w:r>
        <w:rPr>
          <w:sz w:val="20"/>
        </w:rPr>
        <w:t xml:space="preserve">        if ([type isEqualToString:@"分区"]) {</w:t>
      </w:r>
      <w:r>
        <w:rPr>
          <w:sz w:val="20"/>
        </w:rPr>
        <w:br w:type="textWrapping"/>
      </w:r>
      <w:r>
        <w:rPr>
          <w:sz w:val="20"/>
        </w:rPr>
        <w:t xml:space="preserve">            UILabel *titleLabel = [UILabel lwm_labelWithText:@"购买费用分区承担" font:[UIFont boldSystemFontOfSize:lwm_layoutFontSizet(17)] color:[UIColor lwm_colorWithHex:0x000000] numberOfLines:1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        [self addSubview:titleLabel];</w:t>
      </w:r>
      <w:r>
        <w:rPr>
          <w:sz w:val="20"/>
        </w:rPr>
        <w:br w:type="textWrapping"/>
      </w:r>
      <w:r>
        <w:rPr>
          <w:sz w:val="20"/>
        </w:rPr>
        <w:t xml:space="preserve">            [titleLabel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    make.top.equalTo(self).offset(lwm_layoutWH(30));</w:t>
      </w:r>
      <w:r>
        <w:rPr>
          <w:sz w:val="20"/>
        </w:rPr>
        <w:br w:type="textWrapping"/>
      </w:r>
      <w:r>
        <w:rPr>
          <w:sz w:val="20"/>
        </w:rPr>
        <w:t xml:space="preserve">                make.left.right.equalTo(self);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    make.centerX.equalTo(self);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}];</w:t>
      </w:r>
      <w:r>
        <w:rPr>
          <w:sz w:val="20"/>
        </w:rPr>
        <w:br w:type="textWrapping"/>
      </w:r>
      <w:r>
        <w:rPr>
          <w:sz w:val="20"/>
        </w:rPr>
        <w:t xml:space="preserve">            UILabel *subTitleLabel = [UILabel lwm_labelWithText:@"分区保障计划账户余额中支付" font: [UIFont systemFontOfSize:lwm_layoutFontSizet(15)] color:[UIColor lwm_colorWithHex:0x555555] numberOfLines:1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        [self addSubview:subTitleLabel];</w:t>
      </w:r>
      <w:r>
        <w:rPr>
          <w:sz w:val="20"/>
        </w:rPr>
        <w:br w:type="textWrapping"/>
      </w:r>
      <w:r>
        <w:rPr>
          <w:sz w:val="20"/>
        </w:rPr>
        <w:t xml:space="preserve">            [subTitleLabel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    make.top.equalTo(titleLabel.mas_bottom).offset(lwm_layoutWH(20));</w:t>
      </w:r>
      <w:r>
        <w:rPr>
          <w:sz w:val="20"/>
        </w:rPr>
        <w:br w:type="textWrapping"/>
      </w:r>
      <w:r>
        <w:rPr>
          <w:sz w:val="20"/>
        </w:rPr>
        <w:t xml:space="preserve">                make.left.right.equalTo(titleLabel);</w:t>
      </w:r>
      <w:r>
        <w:rPr>
          <w:sz w:val="20"/>
        </w:rPr>
        <w:br w:type="textWrapping"/>
      </w:r>
      <w:r>
        <w:rPr>
          <w:sz w:val="20"/>
        </w:rPr>
        <w:t xml:space="preserve">                make.centerX.equalTo(titleLabel);</w:t>
      </w:r>
      <w:r>
        <w:rPr>
          <w:sz w:val="20"/>
        </w:rPr>
        <w:br w:type="textWrapping"/>
      </w:r>
      <w:r>
        <w:rPr>
          <w:sz w:val="20"/>
        </w:rPr>
        <w:t xml:space="preserve">            }];</w:t>
      </w:r>
      <w:r>
        <w:rPr>
          <w:sz w:val="20"/>
        </w:rPr>
        <w:br w:type="textWrapping"/>
      </w:r>
      <w:r>
        <w:rPr>
          <w:sz w:val="20"/>
        </w:rPr>
        <w:t xml:space="preserve">            UIButton *payBtn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        [payBtn setTitle:@"去支付"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    [payBtn setTitleColor:[UIColor whiteColor]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    [payBtn setBackgroundImage:[UIImage imageWithColor:kMainColor]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    [payBtn.layer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        payBtn.layer.cornerRadius = lwm_layoutWH(22);</w:t>
      </w:r>
      <w:r>
        <w:rPr>
          <w:sz w:val="20"/>
        </w:rPr>
        <w:br w:type="textWrapping"/>
      </w:r>
      <w:r>
        <w:rPr>
          <w:sz w:val="20"/>
        </w:rPr>
        <w:t xml:space="preserve">            [self addSubview:payBtn];</w:t>
      </w:r>
      <w:r>
        <w:rPr>
          <w:sz w:val="20"/>
        </w:rPr>
        <w:br w:type="textWrapping"/>
      </w:r>
      <w:r>
        <w:rPr>
          <w:sz w:val="20"/>
        </w:rPr>
        <w:t xml:space="preserve">            [payBtn addTarget:self action:@selector(clickedPayBtn) </w:t>
      </w:r>
    </w:p>
    <w:p w14:paraId="54774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"LWMGuardRechargeResultVC.h"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#import &lt;WebKit/WebKit.h&gt;</w:t>
      </w:r>
      <w:r>
        <w:rPr>
          <w:sz w:val="20"/>
        </w:rPr>
        <w:br w:type="textWrapping"/>
      </w:r>
      <w:r>
        <w:rPr>
          <w:sz w:val="20"/>
        </w:rPr>
        <w:t>@interface LWMGuardRechargeResultVC ()&lt;WKUIDelegate,WKNavigationDelegate,UIGestureRecognizerDelegate&gt;</w:t>
      </w:r>
      <w:r>
        <w:rPr>
          <w:sz w:val="20"/>
        </w:rPr>
        <w:br w:type="textWrapping"/>
      </w:r>
      <w:r>
        <w:rPr>
          <w:sz w:val="20"/>
        </w:rPr>
        <w:t>@property (nonatomic, copy) NSString *order_no;</w:t>
      </w:r>
      <w:r>
        <w:rPr>
          <w:sz w:val="20"/>
        </w:rPr>
        <w:br w:type="textWrapping"/>
      </w:r>
      <w:r>
        <w:rPr>
          <w:sz w:val="20"/>
        </w:rPr>
        <w:t>@property (nonatomic, copy) NSString *statusString;</w:t>
      </w:r>
      <w:r>
        <w:rPr>
          <w:sz w:val="20"/>
        </w:rPr>
        <w:br w:type="textWrapping"/>
      </w:r>
      <w:r>
        <w:rPr>
          <w:sz w:val="20"/>
        </w:rPr>
        <w:t>@property (nonatomic, assign) BOOL isCancelPay;</w:t>
      </w:r>
      <w:r>
        <w:rPr>
          <w:sz w:val="20"/>
        </w:rPr>
        <w:br w:type="textWrapping"/>
      </w:r>
      <w:r>
        <w:rPr>
          <w:sz w:val="20"/>
        </w:rPr>
        <w:t>@property (weak, nonatomic) id&lt;UIGestureRecognizerDelegate&gt; restoreInteractivePopGestureDelegate;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 xml:space="preserve"> -1、0 ：支付中</w:t>
      </w:r>
      <w:r>
        <w:rPr>
          <w:sz w:val="20"/>
        </w:rPr>
        <w:br w:type="textWrapping"/>
      </w:r>
      <w:r>
        <w:rPr>
          <w:sz w:val="20"/>
        </w:rPr>
        <w:t xml:space="preserve"> 1 支付成功，正在购买保障计划！</w:t>
      </w:r>
      <w:r>
        <w:rPr>
          <w:sz w:val="20"/>
        </w:rPr>
        <w:br w:type="textWrapping"/>
      </w:r>
      <w:r>
        <w:rPr>
          <w:sz w:val="20"/>
        </w:rPr>
        <w:t xml:space="preserve"> 2 恭喜您，已成功购买保障计划！</w:t>
      </w:r>
      <w:r>
        <w:rPr>
          <w:sz w:val="20"/>
        </w:rPr>
        <w:br w:type="textWrapping"/>
      </w:r>
      <w:r>
        <w:rPr>
          <w:sz w:val="20"/>
        </w:rPr>
        <w:t xml:space="preserve"> 3 购买保障计划失败，正在退款中，资金将稍后退回！</w:t>
      </w:r>
      <w:r>
        <w:rPr>
          <w:sz w:val="20"/>
        </w:rPr>
        <w:br w:type="textWrapping"/>
      </w:r>
      <w:r>
        <w:rPr>
          <w:sz w:val="20"/>
        </w:rPr>
        <w:t xml:space="preserve"> 4 退款成功，保障计划购买失败</w:t>
      </w:r>
      <w:r>
        <w:rPr>
          <w:sz w:val="20"/>
        </w:rPr>
        <w:br w:type="textWrapping"/>
      </w:r>
      <w:r>
        <w:rPr>
          <w:sz w:val="20"/>
        </w:rPr>
        <w:t xml:space="preserve"> 5 退款失败，款项将后续退回</w:t>
      </w:r>
      <w:r>
        <w:rPr>
          <w:sz w:val="20"/>
        </w:rPr>
        <w:br w:type="textWrapping"/>
      </w:r>
      <w:r>
        <w:rPr>
          <w:sz w:val="20"/>
        </w:rPr>
        <w:t xml:space="preserve"> 6 取消支付，购买失败</w:t>
      </w:r>
      <w:r>
        <w:rPr>
          <w:sz w:val="20"/>
        </w:rPr>
        <w:br w:type="textWrapping"/>
      </w:r>
      <w:r>
        <w:rPr>
          <w:sz w:val="20"/>
        </w:rPr>
        <w:t xml:space="preserve"> 购买memo</w:t>
      </w:r>
      <w:r>
        <w:rPr>
          <w:sz w:val="20"/>
        </w:rPr>
        <w:br w:type="textWrapping"/>
      </w:r>
      <w:r>
        <w:rPr>
          <w:sz w:val="20"/>
        </w:rPr>
        <w:t xml:space="preserve"> 1 支付成功 也要继续查</w:t>
      </w:r>
      <w:r>
        <w:rPr>
          <w:sz w:val="20"/>
        </w:rPr>
        <w:br w:type="textWrapping"/>
      </w:r>
      <w:r>
        <w:rPr>
          <w:sz w:val="20"/>
        </w:rPr>
        <w:t xml:space="preserve"> 3.4 失败原因</w:t>
      </w:r>
      <w:r>
        <w:rPr>
          <w:sz w:val="20"/>
        </w:rPr>
        <w:br w:type="textWrapping"/>
      </w:r>
      <w:r>
        <w:rPr>
          <w:sz w:val="20"/>
        </w:rPr>
        <w:t>@implementation LWMGuardRechargeResultVC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@"购买保障计划";</w:t>
      </w:r>
      <w:r>
        <w:rPr>
          <w:sz w:val="20"/>
        </w:rPr>
        <w:br w:type="textWrapping"/>
      </w:r>
      <w:r>
        <w:rPr>
          <w:sz w:val="20"/>
        </w:rPr>
        <w:t xml:space="preserve">    _restoreInteractivePopGestureDelegate = self.navigationController.interactivePopGestureRecognizer.delegate;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-(void)viewDidAppear:(BOOL)animated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if([self.navigationController respondsToSelector:@selector(interactivePopGestureRecognizer)]) {</w:t>
      </w:r>
      <w:r>
        <w:rPr>
          <w:sz w:val="20"/>
        </w:rPr>
        <w:br w:type="textWrapping"/>
      </w:r>
      <w:r>
        <w:rPr>
          <w:sz w:val="20"/>
        </w:rPr>
        <w:t xml:space="preserve">        self.navigationController.interactivePopGestureRecognizer.delegate = self;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-(void)viewWillDisappear:(BOOL)animated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viewWillDisappear:animated];</w:t>
      </w:r>
      <w:r>
        <w:rPr>
          <w:sz w:val="20"/>
        </w:rPr>
        <w:br w:type="textWrapping"/>
      </w:r>
      <w:r>
        <w:rPr>
          <w:sz w:val="20"/>
        </w:rPr>
        <w:t xml:space="preserve">    if([self.navigationController respondsToSelector:@selector(interactivePopGestureRecognizer)]) {</w:t>
      </w:r>
      <w:r>
        <w:rPr>
          <w:sz w:val="20"/>
        </w:rPr>
        <w:br w:type="textWrapping"/>
      </w:r>
      <w:r>
        <w:rPr>
          <w:sz w:val="20"/>
        </w:rPr>
        <w:t xml:space="preserve">        self.navigationController.interactivePopGestureRecognizer.delegate = _restoreInteractivePopGestureDelegate;</w:t>
      </w:r>
      <w:r>
        <w:rPr>
          <w:sz w:val="20"/>
        </w:rPr>
        <w:br w:type="textWrapping"/>
      </w:r>
      <w:r>
        <w:rPr>
          <w:sz w:val="20"/>
        </w:rPr>
        <w:t xml:space="preserve">    };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-UIGestureRecognizerDelegate</w:t>
      </w:r>
      <w:r>
        <w:rPr>
          <w:sz w:val="20"/>
        </w:rPr>
        <w:br w:type="textWrapping"/>
      </w:r>
      <w:r>
        <w:rPr>
          <w:sz w:val="20"/>
        </w:rPr>
        <w:t>-(BOOL)gestureRecognizerShouldBegin:(UIGestureRecognizer *)gestureRecognizer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NO;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(void)loadData{</w:t>
      </w:r>
      <w:r>
        <w:rPr>
          <w:sz w:val="20"/>
        </w:rPr>
        <w:br w:type="textWrapping"/>
      </w:r>
      <w:r>
        <w:rPr>
          <w:sz w:val="20"/>
        </w:rPr>
        <w:t xml:space="preserve">    SJHLog(@"self.bear_type==%@",self.bear_type);</w:t>
      </w:r>
      <w:r>
        <w:rPr>
          <w:sz w:val="20"/>
        </w:rPr>
        <w:br w:type="textWrapping"/>
      </w:r>
      <w:r>
        <w:rPr>
          <w:sz w:val="20"/>
        </w:rPr>
        <w:t xml:space="preserve">    SJHLog(@"self.payTpye==%@",self.payTpye);</w:t>
      </w:r>
      <w:r>
        <w:rPr>
          <w:sz w:val="20"/>
        </w:rPr>
        <w:br w:type="textWrapping"/>
      </w:r>
      <w:r>
        <w:rPr>
          <w:sz w:val="20"/>
        </w:rPr>
        <w:t xml:space="preserve">    if([self.bear_type integerValue] == 1){</w:t>
      </w:r>
      <w:r>
        <w:rPr>
          <w:sz w:val="20"/>
        </w:rPr>
        <w:br w:type="textWrapping"/>
      </w:r>
      <w:r>
        <w:rPr>
          <w:sz w:val="20"/>
        </w:rPr>
        <w:t xml:space="preserve">        [LWMMineLogic buyGuardWithPay_type:nil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    NSString *errcode = [NSString stringWithFormat:@"%@",response[@"errcode"]];</w:t>
      </w:r>
    </w:p>
    <w:p w14:paraId="01F60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82D8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"LWMGuardVC.h"</w:t>
      </w:r>
      <w:r>
        <w:rPr>
          <w:sz w:val="20"/>
        </w:rPr>
        <w:br w:type="textWrapping"/>
      </w:r>
      <w:r>
        <w:rPr>
          <w:sz w:val="20"/>
        </w:rPr>
        <w:t>#import "JYWKWebCtl.h"</w:t>
      </w:r>
      <w:r>
        <w:rPr>
          <w:sz w:val="20"/>
        </w:rPr>
        <w:br w:type="textWrapping"/>
      </w:r>
      <w:r>
        <w:rPr>
          <w:sz w:val="20"/>
        </w:rPr>
        <w:t>#import "LWMGuardHistoryVC.h"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#import &lt;WebKit/WebKit.h&gt;</w:t>
      </w:r>
      <w:r>
        <w:rPr>
          <w:sz w:val="20"/>
        </w:rPr>
        <w:br w:type="textWrapping"/>
      </w:r>
      <w:r>
        <w:rPr>
          <w:sz w:val="20"/>
        </w:rPr>
        <w:t>#import "UserinfoModel.h"</w:t>
      </w:r>
      <w:r>
        <w:rPr>
          <w:sz w:val="20"/>
        </w:rPr>
        <w:br w:type="textWrapping"/>
      </w:r>
      <w:r>
        <w:rPr>
          <w:sz w:val="20"/>
        </w:rPr>
        <w:t>#import "LWMIdentifyVC.h"</w:t>
      </w:r>
      <w:r>
        <w:rPr>
          <w:sz w:val="20"/>
        </w:rPr>
        <w:br w:type="textWrapping"/>
      </w:r>
      <w:r>
        <w:rPr>
          <w:sz w:val="20"/>
        </w:rPr>
        <w:t>#import "LWMGuardRechargeResultVC.h"</w:t>
      </w:r>
      <w:r>
        <w:rPr>
          <w:sz w:val="20"/>
        </w:rPr>
        <w:br w:type="textWrapping"/>
      </w:r>
      <w:r>
        <w:rPr>
          <w:sz w:val="20"/>
        </w:rPr>
        <w:t>#import "LWMGuardPayTypeView.h"</w:t>
      </w:r>
      <w:r>
        <w:rPr>
          <w:sz w:val="20"/>
        </w:rPr>
        <w:br w:type="textWrapping"/>
      </w:r>
      <w:r>
        <w:rPr>
          <w:sz w:val="20"/>
        </w:rPr>
        <w:t>@interface LWMGuardVC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UserinfoModel *userinfoModel;</w:t>
      </w:r>
      <w:r>
        <w:rPr>
          <w:sz w:val="20"/>
        </w:rPr>
        <w:br w:type="textWrapping"/>
      </w:r>
      <w:r>
        <w:rPr>
          <w:sz w:val="20"/>
        </w:rPr>
        <w:t>@property (nonatomic, strong) UIImageView *guard_BgImageView;</w:t>
      </w:r>
      <w:r>
        <w:rPr>
          <w:sz w:val="20"/>
        </w:rPr>
        <w:br w:type="textWrapping"/>
      </w:r>
      <w:r>
        <w:rPr>
          <w:sz w:val="20"/>
        </w:rPr>
        <w:t>@property (nonatomic, strong) UILabel *guard_statusLabel;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LWMGuardVC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[LWMMineLogic getuserinfoWithSuccess:^(id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    self.userinfoModel = [UserinfoModel yy_modelWithJSON:response[@"data"]];</w:t>
      </w:r>
      <w:r>
        <w:rPr>
          <w:sz w:val="20"/>
        </w:rPr>
        <w:br w:type="textWrapping"/>
      </w:r>
      <w:r>
        <w:rPr>
          <w:sz w:val="20"/>
        </w:rPr>
        <w:t xml:space="preserve">            if([self.userinfoModel.guard_status integerValue] == 2){</w:t>
      </w:r>
      <w:r>
        <w:rPr>
          <w:sz w:val="20"/>
        </w:rPr>
        <w:br w:type="textWrapping"/>
      </w:r>
      <w:r>
        <w:rPr>
          <w:sz w:val="20"/>
        </w:rPr>
        <w:t xml:space="preserve">                self.guard_BgImageView.image = [UIImage imageNamed:@"insurance_lsbg"];</w:t>
      </w:r>
      <w:r>
        <w:rPr>
          <w:sz w:val="20"/>
        </w:rPr>
        <w:br w:type="textWrapping"/>
      </w:r>
      <w:r>
        <w:rPr>
          <w:sz w:val="20"/>
        </w:rPr>
        <w:t xml:space="preserve">                self.guard_statusLabel.text = @"保障状态：保障中";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self.guard_BgImageView.image = [UIImage imageNamed:@"insurance_bg"];</w:t>
      </w:r>
      <w:r>
        <w:rPr>
          <w:sz w:val="20"/>
        </w:rPr>
        <w:br w:type="textWrapping"/>
      </w:r>
      <w:r>
        <w:rPr>
          <w:sz w:val="20"/>
        </w:rPr>
        <w:t xml:space="preserve">                self.guard_statusLabel.text = @"保障状态：未购买";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showErrorWithStatus:errmsg];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(void)clickHistoryBtn {</w:t>
      </w:r>
      <w:r>
        <w:rPr>
          <w:sz w:val="20"/>
        </w:rPr>
        <w:br w:type="textWrapping"/>
      </w:r>
      <w:r>
        <w:rPr>
          <w:sz w:val="20"/>
        </w:rPr>
        <w:t xml:space="preserve">    LWMGuardHistoryVC *vc = [[LWMGuardHistoryVC alloc]init];</w:t>
      </w:r>
      <w:r>
        <w:rPr>
          <w:sz w:val="20"/>
        </w:rPr>
        <w:br w:type="textWrapping"/>
      </w:r>
      <w:r>
        <w:rPr>
          <w:sz w:val="20"/>
        </w:rPr>
        <w:t xml:space="preserve">    vc.title = @"购买记录";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pushViewController:vc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(void)clickedBuyBtn {</w:t>
      </w:r>
      <w:r>
        <w:rPr>
          <w:sz w:val="20"/>
        </w:rPr>
        <w:br w:type="textWrapping"/>
      </w:r>
      <w:r>
        <w:rPr>
          <w:sz w:val="20"/>
        </w:rPr>
        <w:t xml:space="preserve">    if([self.userinfoModel.check_status integerValue] == 1){</w:t>
      </w:r>
      <w:r>
        <w:rPr>
          <w:sz w:val="20"/>
        </w:rPr>
        <w:br w:type="textWrapping"/>
      </w:r>
      <w:r>
        <w:rPr>
          <w:sz w:val="20"/>
        </w:rPr>
        <w:t xml:space="preserve">        [LWMProgressHUD showErrorWithStatus:@"实名认证正在审核中，审核通过后可购买"];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</w:p>
    <w:p w14:paraId="15EF9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D9A7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"LWMBuildingVC.h"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@interface LWMBuildingVC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LWMBuildingVC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[LWMMineLogic screentuancanaddressWithIs_all_address:@"1"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 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NSArray *dataArray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*dataMutableArray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dataArray) {</w:t>
      </w:r>
      <w:r>
        <w:rPr>
          <w:sz w:val="20"/>
        </w:rPr>
        <w:br w:type="textWrapping"/>
      </w:r>
      <w:r>
        <w:rPr>
          <w:sz w:val="20"/>
        </w:rPr>
        <w:t xml:space="preserve">                [dataMutableArray addObject:dict[@"building"]];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self.dataArray = dataMutableArray.copy;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showErrorWithStatus:message];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event response</w:t>
      </w:r>
      <w:r>
        <w:rPr>
          <w:sz w:val="20"/>
        </w:rPr>
        <w:br w:type="textWrapping"/>
      </w:r>
      <w:r>
        <w:rPr>
          <w:sz w:val="20"/>
        </w:rPr>
        <w:t>#pragma mark - UITableViewDelegate &amp;&amp; UITableViewDataSource</w:t>
      </w:r>
      <w:r>
        <w:rPr>
          <w:sz w:val="20"/>
        </w:rPr>
        <w:br w:type="textWrapping"/>
      </w:r>
      <w:r>
        <w:rPr>
          <w:sz w:val="20"/>
        </w:rPr>
        <w:t>- (NSInteger)numberOfSectionsInTableView:(UITableView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return 1;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heightForHeaderInSection:(NSInteger)section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lwm_layoutWH(60);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heightForFooterInSection:(NSInteger)section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FLT_MIN;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(NSInteger)tableView:(UITableView *)tableView numberOfRowsInSection:(NSInteger)section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self.dataArray.count;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(UIView *)tableView:(UITableView *)tableView viewForHeaderInSection:(NSInteger)section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UIView *headerView = [[UIView alloc]initWithFrame:CGRectMake(0, 0, LWMScreenW, 0)];</w:t>
      </w:r>
      <w:r>
        <w:rPr>
          <w:sz w:val="20"/>
        </w:rPr>
        <w:br w:type="textWrapping"/>
      </w:r>
      <w:r>
        <w:rPr>
          <w:sz w:val="20"/>
        </w:rPr>
        <w:t xml:space="preserve">    headerView.backgroundColor = SJHColor(245, 245, 245);</w:t>
      </w:r>
    </w:p>
    <w:p w14:paraId="2BB6B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"LWMErrandTypeVC.h"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#import "LWMErrandTypeCell.h"</w:t>
      </w:r>
      <w:r>
        <w:rPr>
          <w:sz w:val="20"/>
        </w:rPr>
        <w:br w:type="textWrapping"/>
      </w:r>
      <w:r>
        <w:rPr>
          <w:sz w:val="20"/>
        </w:rPr>
        <w:t>#import "LWMErrandTypeModel.h"</w:t>
      </w:r>
      <w:r>
        <w:rPr>
          <w:sz w:val="20"/>
        </w:rPr>
        <w:br w:type="textWrapping"/>
      </w:r>
      <w:r>
        <w:rPr>
          <w:sz w:val="20"/>
        </w:rPr>
        <w:t>#define LWMErrandTypeCellID @"LWMErrandTypeCellID"</w:t>
      </w:r>
      <w:r>
        <w:rPr>
          <w:sz w:val="20"/>
        </w:rPr>
        <w:br w:type="textWrapping"/>
      </w:r>
      <w:r>
        <w:rPr>
          <w:sz w:val="20"/>
        </w:rPr>
        <w:t>@interface LWMErrandTypeVC ()&lt;UICollectionViewDelegate, UICollectionViewDataSource&gt;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(nonatomic, strong)LWMErrandTypeModel *errandTypeModel;</w:t>
      </w:r>
      <w:r>
        <w:rPr>
          <w:sz w:val="20"/>
        </w:rPr>
        <w:br w:type="textWrapping"/>
      </w:r>
      <w:r>
        <w:rPr>
          <w:sz w:val="20"/>
        </w:rPr>
        <w:t>@property (nonatomic, strong) NSArray *dataSourceArray;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LWMErrandTypeVC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[SVProgressHUD show];</w:t>
      </w:r>
      <w:r>
        <w:rPr>
          <w:sz w:val="20"/>
        </w:rPr>
        <w:br w:type="textWrapping"/>
      </w:r>
      <w:r>
        <w:rPr>
          <w:sz w:val="20"/>
        </w:rPr>
        <w:t xml:space="preserve">    [LWMMineLogic getErrandTypeWithSuccess:^(id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[SVProgressHUD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NSArray *dataArray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NSMutableArray *datasMutableArray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for (NSDictionary *dict in dataArray) {</w:t>
      </w:r>
      <w:r>
        <w:rPr>
          <w:sz w:val="20"/>
        </w:rPr>
        <w:br w:type="textWrapping"/>
      </w:r>
      <w:r>
        <w:rPr>
          <w:sz w:val="20"/>
        </w:rPr>
        <w:t xml:space="preserve">            self.errandTypeModel = [LWMErrandTypeModel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[datasMutableArray addObject: @{@"title": self.errandTypeModel.title,@"icon": self.errandTypeModel.typeIamge}];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(dataArray.count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self.collectionView.ly_emptyView = [LWMEmptyView diyEmptyViewErrandType];</w:t>
      </w:r>
      <w:r>
        <w:rPr>
          <w:sz w:val="20"/>
        </w:rPr>
        <w:br w:type="textWrapping"/>
      </w:r>
      <w:r>
        <w:rPr>
          <w:sz w:val="20"/>
        </w:rPr>
        <w:t xml:space="preserve">            [self.collectionView  ly_showEmptyView];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self.dataSourceArray = datasMutableArray.copy;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 reloadData];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event response</w:t>
      </w:r>
      <w:r>
        <w:rPr>
          <w:sz w:val="20"/>
        </w:rPr>
        <w:br w:type="textWrapping"/>
      </w:r>
      <w:r>
        <w:rPr>
          <w:sz w:val="20"/>
        </w:rPr>
        <w:t>#pragma mark - UICollectionViewDataSource</w:t>
      </w:r>
      <w:r>
        <w:rPr>
          <w:sz w:val="20"/>
        </w:rPr>
        <w:br w:type="textWrapping"/>
      </w:r>
      <w:r>
        <w:rPr>
          <w:sz w:val="20"/>
        </w:rPr>
        <w:t>- (NSInteger)numberOfSectionsInCollectionView:(UICollectionView *)collectionView{</w:t>
      </w:r>
      <w:r>
        <w:rPr>
          <w:sz w:val="20"/>
        </w:rPr>
        <w:br w:type="textWrapping"/>
      </w:r>
      <w:r>
        <w:rPr>
          <w:sz w:val="20"/>
        </w:rPr>
        <w:t xml:space="preserve">    if(self.errandTypeModel == nil){</w:t>
      </w:r>
      <w:r>
        <w:rPr>
          <w:sz w:val="20"/>
        </w:rPr>
        <w:br w:type="textWrapping"/>
      </w:r>
      <w:r>
        <w:rPr>
          <w:sz w:val="20"/>
        </w:rPr>
        <w:t xml:space="preserve">        return 0;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1;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(NSInteger)collectionView:(UICollectionView *)collectionView numberOfItemsInSection:(NSInteger)section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self.dataSourceArray.count;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(UICollectionViewCell *)collectionView:(UICollectionView *)collectionView cellForItemAtIndexPath:(NSIndexPath *)indexPath {</w:t>
      </w:r>
      <w:r>
        <w:rPr>
          <w:sz w:val="20"/>
        </w:rPr>
        <w:br w:type="textWrapping"/>
      </w:r>
      <w:r>
        <w:rPr>
          <w:sz w:val="20"/>
        </w:rPr>
        <w:t xml:space="preserve">    LWMErrandTypeCell *cell = [collectionView dequeueReusableCellWithReuseIdentifier:LWMErrandTypeCellID forIndexPath:indexPath];</w:t>
      </w:r>
      <w:r>
        <w:rPr>
          <w:sz w:val="20"/>
        </w:rPr>
        <w:br w:type="textWrapping"/>
      </w:r>
      <w:r>
        <w:rPr>
          <w:sz w:val="20"/>
        </w:rPr>
        <w:t xml:space="preserve">    cell.backgroundColor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[cell setDataWtihTitle:self.dataSourceArray[indexPath.item][@"title"] Icon:self.dataSourceArray[indexPath.item][@"icon"]];</w:t>
      </w:r>
    </w:p>
    <w:p w14:paraId="070B0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"LWMPushSetupVC.h"</w:t>
      </w:r>
      <w:r>
        <w:rPr>
          <w:sz w:val="20"/>
        </w:rPr>
        <w:br w:type="textWrapping"/>
      </w:r>
      <w:r>
        <w:rPr>
          <w:sz w:val="20"/>
        </w:rPr>
        <w:t>#import "ACAlertController.h"</w:t>
      </w:r>
      <w:r>
        <w:rPr>
          <w:sz w:val="20"/>
        </w:rPr>
        <w:br w:type="textWrapping"/>
      </w:r>
      <w:r>
        <w:rPr>
          <w:sz w:val="20"/>
        </w:rPr>
        <w:t>@interface LWMPushSetupVC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*valueArray;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LWMPushSetupVC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SJHColor(245, 245, 245);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addObserver:self.tableView  selector:@selector(reloadData) name:UIApplicationDidBecomeActiveNotification object:nil];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[_tableView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UITableViewdeledate &amp;&amp; UITableViewdatasource</w:t>
      </w:r>
      <w:r>
        <w:rPr>
          <w:sz w:val="20"/>
        </w:rPr>
        <w:br w:type="textWrapping"/>
      </w:r>
      <w:r>
        <w:rPr>
          <w:sz w:val="20"/>
        </w:rPr>
        <w:t>- (NSInteger)numberOfSectionsInTableView:(UITableView *)tableView{</w:t>
      </w:r>
      <w:r>
        <w:rPr>
          <w:sz w:val="20"/>
        </w:rPr>
        <w:br w:type="textWrapping"/>
      </w:r>
      <w:r>
        <w:rPr>
          <w:sz w:val="20"/>
        </w:rPr>
        <w:t xml:space="preserve">    return  3;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(NSInteger)tableView:(UITableView *)tableView numberOfRowsInSection:(NSInteger)section{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if(section == 2){</w:t>
      </w:r>
      <w:r>
        <w:rPr>
          <w:sz w:val="20"/>
        </w:rPr>
        <w:br w:type="textWrapping"/>
      </w:r>
      <w:r>
        <w:rPr>
          <w:sz w:val="20"/>
        </w:rPr>
        <w:t xml:space="preserve">        return 5;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1;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-(CGFloat)tableView:(UITableView *)tableView heightForHeaderInSection:(NSInteger)section{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return 37;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-(CGFloat)tableView:(UITableView *)tableView heightForFooterInSection:(NSInteger)section{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return FLT_MIN;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(UIView *)tableView:(UITableView *)tableView viewForHeaderInSection:(NSInteger)section{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UIView *headerView = [[UIView alloc]initWithFrame:CGRectMake(0, 0, LWMScreenW, 37)];</w:t>
      </w:r>
      <w:r>
        <w:rPr>
          <w:sz w:val="20"/>
        </w:rPr>
        <w:br w:type="textWrapping"/>
      </w:r>
      <w:r>
        <w:rPr>
          <w:sz w:val="20"/>
        </w:rPr>
        <w:t xml:space="preserve">    NSArray *name = [NSArray arrayWithObjects:@"消息通知",@"定位",@"提示音（此设置仅对打开时有效）", nil];</w:t>
      </w:r>
      <w:r>
        <w:rPr>
          <w:sz w:val="20"/>
        </w:rPr>
        <w:br w:type="textWrapping"/>
      </w:r>
      <w:r>
        <w:rPr>
          <w:sz w:val="20"/>
        </w:rPr>
        <w:t xml:space="preserve">    UILabel *titleLabel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[headerView addSubview:titleLabel];</w:t>
      </w:r>
      <w:r>
        <w:rPr>
          <w:sz w:val="20"/>
        </w:rPr>
        <w:br w:type="textWrapping"/>
      </w:r>
      <w:r>
        <w:rPr>
          <w:sz w:val="20"/>
        </w:rPr>
        <w:t xml:space="preserve">    titleLabel.textColor = SJHColor(153, 153, 153);</w:t>
      </w:r>
      <w:r>
        <w:rPr>
          <w:sz w:val="20"/>
        </w:rPr>
        <w:br w:type="textWrapping"/>
      </w:r>
      <w:r>
        <w:rPr>
          <w:sz w:val="20"/>
        </w:rPr>
        <w:t xml:space="preserve">    titleLabel.font = [UIFont systemFontOfSize:14];</w:t>
      </w:r>
      <w:r>
        <w:rPr>
          <w:sz w:val="20"/>
        </w:rPr>
        <w:br w:type="textWrapping"/>
      </w:r>
      <w:r>
        <w:rPr>
          <w:sz w:val="20"/>
        </w:rPr>
        <w:t xml:space="preserve">    titleLabel.text = name[section];</w:t>
      </w:r>
      <w:r>
        <w:rPr>
          <w:sz w:val="20"/>
        </w:rPr>
        <w:br w:type="textWrapping"/>
      </w:r>
      <w:r>
        <w:rPr>
          <w:sz w:val="20"/>
        </w:rPr>
        <w:t xml:space="preserve">    [titleLabel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make.left.equalTo(headerView).offset(15);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make.top.equalTo(headerView);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make.height.mas_equalTo(37);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return headerView;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</w:p>
    <w:p w14:paraId="1EB8CB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6FF6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"LWMRankingVC.h"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#import &lt;SPPageMenu.h&gt;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@interface LWMRankingVC ()&lt;UITableViewDelegate,UITableViewDataSource,SPPageMenuDelegate&gt;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weak) SPPageMenu *pageMenu;</w:t>
      </w:r>
      <w:r>
        <w:rPr>
          <w:sz w:val="20"/>
        </w:rPr>
        <w:br w:type="textWrapping"/>
      </w:r>
      <w:r>
        <w:rPr>
          <w:sz w:val="20"/>
        </w:rPr>
        <w:t>@property (nonatomic, weak) SPPageMenu *timePageMenu;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UIImageView *imageView;//图片</w:t>
      </w:r>
      <w:r>
        <w:rPr>
          <w:sz w:val="20"/>
        </w:rPr>
        <w:br w:type="textWrapping"/>
      </w:r>
      <w:r>
        <w:rPr>
          <w:sz w:val="20"/>
        </w:rPr>
        <w:t>@property (nonatomic, strong) UIView *backView;//背景视图</w:t>
      </w:r>
      <w:r>
        <w:rPr>
          <w:sz w:val="20"/>
        </w:rPr>
        <w:br w:type="textWrapping"/>
      </w:r>
      <w:r>
        <w:rPr>
          <w:sz w:val="20"/>
        </w:rPr>
        <w:t>@property (nonatomic, strong) UILabel *middleLabel;</w:t>
      </w:r>
      <w:r>
        <w:rPr>
          <w:sz w:val="20"/>
        </w:rPr>
        <w:br w:type="textWrapping"/>
      </w:r>
      <w:r>
        <w:rPr>
          <w:sz w:val="20"/>
        </w:rPr>
        <w:t>@property (nonatomic, strong) UILabel *leftLabel;</w:t>
      </w:r>
      <w:r>
        <w:rPr>
          <w:sz w:val="20"/>
        </w:rPr>
        <w:br w:type="textWrapping"/>
      </w:r>
      <w:r>
        <w:rPr>
          <w:sz w:val="20"/>
        </w:rPr>
        <w:t>@property (nonatomic, strong) UILabel *rightLabel;</w:t>
      </w:r>
      <w:r>
        <w:rPr>
          <w:sz w:val="20"/>
        </w:rPr>
        <w:br w:type="textWrapping"/>
      </w:r>
      <w:r>
        <w:rPr>
          <w:sz w:val="20"/>
        </w:rPr>
        <w:t>@property (nonatomic, strong) UIImageView *middleImageview;</w:t>
      </w:r>
      <w:r>
        <w:rPr>
          <w:sz w:val="20"/>
        </w:rPr>
        <w:br w:type="textWrapping"/>
      </w:r>
      <w:r>
        <w:rPr>
          <w:sz w:val="20"/>
        </w:rPr>
        <w:t>@property (nonatomic, strong) UIImageView *leftImageview;</w:t>
      </w:r>
      <w:r>
        <w:rPr>
          <w:sz w:val="20"/>
        </w:rPr>
        <w:br w:type="textWrapping"/>
      </w:r>
      <w:r>
        <w:rPr>
          <w:sz w:val="20"/>
        </w:rPr>
        <w:t>@property (nonatomic, strong) UIImageView *rightImageview;</w:t>
      </w:r>
      <w:r>
        <w:rPr>
          <w:sz w:val="20"/>
        </w:rPr>
        <w:br w:type="textWrapping"/>
      </w:r>
      <w:r>
        <w:rPr>
          <w:sz w:val="20"/>
        </w:rPr>
        <w:t>@property (nonatomic, strong) UILabel *countMiddle;</w:t>
      </w:r>
      <w:r>
        <w:rPr>
          <w:sz w:val="20"/>
        </w:rPr>
        <w:br w:type="textWrapping"/>
      </w:r>
      <w:r>
        <w:rPr>
          <w:sz w:val="20"/>
        </w:rPr>
        <w:t>@property (nonatomic, strong) UILabel *countLeft;</w:t>
      </w:r>
      <w:r>
        <w:rPr>
          <w:sz w:val="20"/>
        </w:rPr>
        <w:br w:type="textWrapping"/>
      </w:r>
      <w:r>
        <w:rPr>
          <w:sz w:val="20"/>
        </w:rPr>
        <w:t>@property (nonatomic, strong) UILabel *countRight;</w:t>
      </w:r>
      <w:r>
        <w:rPr>
          <w:sz w:val="20"/>
        </w:rPr>
        <w:br w:type="textWrapping"/>
      </w:r>
      <w:r>
        <w:rPr>
          <w:sz w:val="20"/>
        </w:rPr>
        <w:t>@property (nonatomic, strong) NSString *time_type;</w:t>
      </w:r>
      <w:r>
        <w:rPr>
          <w:sz w:val="20"/>
        </w:rPr>
        <w:br w:type="textWrapping"/>
      </w:r>
      <w:r>
        <w:rPr>
          <w:sz w:val="20"/>
        </w:rPr>
        <w:t>@property (nonatomic, strong) NSString *type;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LWMRankingVC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(void)viewWillAppear:(BOOL)animated{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[UIView animateWithDuration:0.25f delay:0.0f options:UIViewAnimationOptionCurveEaseOut animations:^(){</w:t>
      </w:r>
      <w:r>
        <w:rPr>
          <w:sz w:val="20"/>
        </w:rPr>
        <w:br w:type="textWrapping"/>
      </w:r>
      <w:r>
        <w:rPr>
          <w:sz w:val="20"/>
        </w:rPr>
        <w:t xml:space="preserve">        [self.navigationController setNavigationBarHidden:YES animated:YES];</w:t>
      </w:r>
      <w:r>
        <w:rPr>
          <w:sz w:val="20"/>
        </w:rPr>
        <w:br w:type="textWrapping"/>
      </w:r>
      <w:r>
        <w:rPr>
          <w:sz w:val="20"/>
        </w:rPr>
        <w:t xml:space="preserve">    } completion:nil];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(void)viewWillDisappear:(BOOL)animated{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viewWillDisappear:animated];</w:t>
      </w:r>
      <w:r>
        <w:rPr>
          <w:sz w:val="20"/>
        </w:rPr>
        <w:br w:type="textWrapping"/>
      </w:r>
      <w:r>
        <w:rPr>
          <w:sz w:val="20"/>
        </w:rPr>
        <w:t xml:space="preserve">    [UIView animateWithDuration:0.25f delay:0.0f options:UIViewAnimationOptionCurveEaseOut animations:^(){</w:t>
      </w:r>
      <w:r>
        <w:rPr>
          <w:sz w:val="20"/>
        </w:rPr>
        <w:br w:type="textWrapping"/>
      </w:r>
      <w:r>
        <w:rPr>
          <w:sz w:val="20"/>
        </w:rPr>
        <w:t xml:space="preserve">        [self.navigationController setNavigationBarHidden:NO animated:YES];</w:t>
      </w:r>
      <w:r>
        <w:rPr>
          <w:sz w:val="20"/>
        </w:rPr>
        <w:br w:type="textWrapping"/>
      </w:r>
      <w:r>
        <w:rPr>
          <w:sz w:val="20"/>
        </w:rPr>
        <w:t xml:space="preserve">    } completion:nil];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[LWMMineLogic courierrankingWithTime_type:self.time_type type:self.type page:@"1"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 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*dataArray = dataDict[@"datas"];</w:t>
      </w:r>
    </w:p>
    <w:p w14:paraId="72F7D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"LWMRefreshSetupVC.h"</w:t>
      </w:r>
      <w:r>
        <w:rPr>
          <w:sz w:val="20"/>
        </w:rPr>
        <w:br w:type="textWrapping"/>
      </w:r>
      <w:r>
        <w:rPr>
          <w:sz w:val="20"/>
        </w:rPr>
        <w:t>#import "LWMRefreshManager.h"</w:t>
      </w:r>
      <w:r>
        <w:rPr>
          <w:sz w:val="20"/>
        </w:rPr>
        <w:br w:type="textWrapping"/>
      </w:r>
      <w:r>
        <w:rPr>
          <w:sz w:val="20"/>
        </w:rPr>
        <w:t>@interface LWMRefreshSetupVC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LWMRefreshSetupVC {</w:t>
      </w:r>
      <w:r>
        <w:rPr>
          <w:sz w:val="20"/>
        </w:rPr>
        <w:br w:type="textWrapping"/>
      </w:r>
      <w:r>
        <w:rPr>
          <w:sz w:val="20"/>
        </w:rPr>
        <w:t xml:space="preserve">      NSTimer *_timer;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 {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[_tableView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UITableViewdeledate &amp;&amp; UITableViewdatasource</w:t>
      </w:r>
      <w:r>
        <w:rPr>
          <w:sz w:val="20"/>
        </w:rPr>
        <w:br w:type="textWrapping"/>
      </w:r>
      <w:r>
        <w:rPr>
          <w:sz w:val="20"/>
        </w:rPr>
        <w:t>- (NSInteger)tableView:(UITableView *)tableView numberOfRowsInSection:(NSInteger)section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self.dataArray.count;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heightForHeaderInSection:(NSInteger)section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8;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heightForFooterInSection:(NSInteger)section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FLT_MIN;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(UITableViewCell *)tableView:(UITableView *)tableView cellForRowAtIndexPath:(NSIndexPath *)indexPath {</w:t>
      </w:r>
      <w:r>
        <w:rPr>
          <w:sz w:val="20"/>
        </w:rPr>
        <w:br w:type="textWrapping"/>
      </w:r>
      <w:r>
        <w:rPr>
          <w:sz w:val="20"/>
        </w:rPr>
        <w:t xml:space="preserve">    static NSString *cellIdentifier = @"cell";</w:t>
      </w:r>
      <w:r>
        <w:rPr>
          <w:sz w:val="20"/>
        </w:rPr>
        <w:br w:type="textWrapping"/>
      </w:r>
      <w:r>
        <w:rPr>
          <w:sz w:val="20"/>
        </w:rPr>
        <w:t xml:space="preserve">    UITableViewCell *cell = [[UITableViewCell alloc] initWithStyle:UITableViewCellStyleValue1 reuseIdentifier:cellIdentifier];</w:t>
      </w:r>
      <w:r>
        <w:rPr>
          <w:sz w:val="20"/>
        </w:rPr>
        <w:br w:type="textWrapping"/>
      </w:r>
      <w:r>
        <w:rPr>
          <w:sz w:val="20"/>
        </w:rPr>
        <w:t xml:space="preserve">    [tableView setSeparatorColor:SJHColor(244, 244, 244)];</w:t>
      </w:r>
      <w:r>
        <w:rPr>
          <w:sz w:val="20"/>
        </w:rPr>
        <w:br w:type="textWrapping"/>
      </w:r>
      <w:r>
        <w:rPr>
          <w:sz w:val="20"/>
        </w:rPr>
        <w:t xml:space="preserve">    cell.selectionStyle = UITableViewCellSelectionStyleNone;</w:t>
      </w:r>
      <w:r>
        <w:rPr>
          <w:sz w:val="20"/>
        </w:rPr>
        <w:br w:type="textWrapping"/>
      </w:r>
      <w:r>
        <w:rPr>
          <w:sz w:val="20"/>
        </w:rPr>
        <w:t xml:space="preserve">    UILabel *titleLabel = [UILabel lwm_labelWithText:@"" font:[UIFont systemFontOfSize:15] color:SJHColor(51, 51, 51)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[cell.contentView addSubview:titleLabel];</w:t>
      </w:r>
      <w:r>
        <w:rPr>
          <w:sz w:val="20"/>
        </w:rPr>
        <w:br w:type="textWrapping"/>
      </w:r>
      <w:r>
        <w:rPr>
          <w:sz w:val="20"/>
        </w:rPr>
        <w:t xml:space="preserve">    titleLabel.text = self.dataArray[indexPath.row];</w:t>
      </w:r>
      <w:r>
        <w:rPr>
          <w:sz w:val="20"/>
        </w:rPr>
        <w:br w:type="textWrapping"/>
      </w:r>
      <w:r>
        <w:rPr>
          <w:sz w:val="20"/>
        </w:rPr>
        <w:t xml:space="preserve">    [titleLabel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make.top.equalTo(cell.contentView).offset(lwm_layoutWH(17));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make.left.equalTo(cell.contentView).offset(14);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make.height.mas_equalTo(20);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make.bottom.equalTo(cell.contentView).offset(-lwm_layoutWH(17)).priorityLow();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if ([titleLabel.text isEqualToString:@"关闭自动刷新（省流量）"]) {</w:t>
      </w:r>
      <w:r>
        <w:rPr>
          <w:sz w:val="20"/>
        </w:rPr>
        <w:br w:type="textWrapping"/>
      </w:r>
      <w:r>
        <w:rPr>
          <w:sz w:val="20"/>
        </w:rPr>
        <w:t xml:space="preserve">        NSMutableAttributedString *descriptionAttr;</w:t>
      </w:r>
      <w:r>
        <w:rPr>
          <w:sz w:val="20"/>
        </w:rPr>
        <w:br w:type="textWrapping"/>
      </w:r>
      <w:r>
        <w:rPr>
          <w:sz w:val="20"/>
        </w:rPr>
        <w:t xml:space="preserve">        descriptionAttr = [[NSMutableAttributedString alloc] initWithString:titleLabel.text];</w:t>
      </w:r>
      <w:r>
        <w:rPr>
          <w:sz w:val="20"/>
        </w:rPr>
        <w:br w:type="textWrapping"/>
      </w:r>
    </w:p>
    <w:p w14:paraId="1F442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"MeViewController.h"</w:t>
      </w:r>
      <w:r>
        <w:rPr>
          <w:sz w:val="20"/>
        </w:rPr>
        <w:br w:type="textWrapping"/>
      </w:r>
      <w:r>
        <w:rPr>
          <w:sz w:val="20"/>
        </w:rPr>
        <w:t>#import "WithViewController.h"</w:t>
      </w:r>
      <w:r>
        <w:rPr>
          <w:sz w:val="20"/>
        </w:rPr>
        <w:br w:type="textWrapping"/>
      </w:r>
      <w:r>
        <w:rPr>
          <w:sz w:val="20"/>
        </w:rPr>
        <w:t>#import "MyEvaluateViewController.h"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"OrderHomeTool.h"</w:t>
      </w:r>
      <w:r>
        <w:rPr>
          <w:sz w:val="20"/>
        </w:rPr>
        <w:br w:type="textWrapping"/>
      </w:r>
      <w:r>
        <w:rPr>
          <w:sz w:val="20"/>
        </w:rPr>
        <w:t>#import "UserinfoModel.h"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"GBTagListView.h"</w:t>
      </w:r>
      <w:r>
        <w:rPr>
          <w:sz w:val="20"/>
        </w:rPr>
        <w:br w:type="textWrapping"/>
      </w:r>
      <w:r>
        <w:rPr>
          <w:sz w:val="20"/>
        </w:rPr>
        <w:t>#import "LoginTool.h"</w:t>
      </w:r>
      <w:r>
        <w:rPr>
          <w:sz w:val="20"/>
        </w:rPr>
        <w:br w:type="textWrapping"/>
      </w:r>
      <w:r>
        <w:rPr>
          <w:sz w:val="20"/>
        </w:rPr>
        <w:t>#import &lt;CloudPushSDK/CloudPushSDK.h&gt;</w:t>
      </w:r>
      <w:r>
        <w:rPr>
          <w:sz w:val="20"/>
        </w:rPr>
        <w:br w:type="textWrapping"/>
      </w:r>
      <w:r>
        <w:rPr>
          <w:sz w:val="20"/>
        </w:rPr>
        <w:t>#import &lt;GTSDK/GeTuiSdk.h&gt;</w:t>
      </w:r>
      <w:r>
        <w:rPr>
          <w:sz w:val="20"/>
        </w:rPr>
        <w:br w:type="textWrapping"/>
      </w:r>
      <w:r>
        <w:rPr>
          <w:sz w:val="20"/>
        </w:rPr>
        <w:t>#import "LWMLoginVC.h"</w:t>
      </w:r>
      <w:r>
        <w:rPr>
          <w:sz w:val="20"/>
        </w:rPr>
        <w:br w:type="textWrapping"/>
      </w:r>
      <w:r>
        <w:rPr>
          <w:sz w:val="20"/>
        </w:rPr>
        <w:t>#import "NavigationController.h"</w:t>
      </w:r>
      <w:r>
        <w:rPr>
          <w:sz w:val="20"/>
        </w:rPr>
        <w:br w:type="textWrapping"/>
      </w:r>
      <w:r>
        <w:rPr>
          <w:sz w:val="20"/>
        </w:rPr>
        <w:t>#import "LWMPushSetupVC.h"</w:t>
      </w:r>
      <w:r>
        <w:rPr>
          <w:sz w:val="20"/>
        </w:rPr>
        <w:br w:type="textWrapping"/>
      </w:r>
      <w:r>
        <w:rPr>
          <w:sz w:val="20"/>
        </w:rPr>
        <w:t>#import "LWMRefreshSetupVC.h"</w:t>
      </w:r>
      <w:r>
        <w:rPr>
          <w:sz w:val="20"/>
        </w:rPr>
        <w:br w:type="textWrapping"/>
      </w:r>
      <w:r>
        <w:rPr>
          <w:sz w:val="20"/>
        </w:rPr>
        <w:t>#import "LWMErrandTypeVC.h"</w:t>
      </w:r>
      <w:r>
        <w:rPr>
          <w:sz w:val="20"/>
        </w:rPr>
        <w:br w:type="textWrapping"/>
      </w:r>
      <w:r>
        <w:rPr>
          <w:sz w:val="20"/>
        </w:rPr>
        <w:t>#import "LWMMyIncomeVC.h"</w:t>
      </w:r>
      <w:r>
        <w:rPr>
          <w:sz w:val="20"/>
        </w:rPr>
        <w:br w:type="textWrapping"/>
      </w:r>
      <w:r>
        <w:rPr>
          <w:sz w:val="20"/>
        </w:rPr>
        <w:t>#import "LWMAchievementVC.h"</w:t>
      </w:r>
      <w:r>
        <w:rPr>
          <w:sz w:val="20"/>
        </w:rPr>
        <w:br w:type="textWrapping"/>
      </w:r>
      <w:r>
        <w:rPr>
          <w:sz w:val="20"/>
        </w:rPr>
        <w:t>#import "LWMMyInfoVC.h"</w:t>
      </w:r>
      <w:r>
        <w:rPr>
          <w:sz w:val="20"/>
        </w:rPr>
        <w:br w:type="textWrapping"/>
      </w:r>
      <w:r>
        <w:rPr>
          <w:sz w:val="20"/>
        </w:rPr>
        <w:t>#import "LWMBuildingVC.h"</w:t>
      </w:r>
      <w:r>
        <w:rPr>
          <w:sz w:val="20"/>
        </w:rPr>
        <w:br w:type="textWrapping"/>
      </w:r>
      <w:r>
        <w:rPr>
          <w:sz w:val="20"/>
        </w:rPr>
        <w:t>#import "LWMRankingVC.h"</w:t>
      </w:r>
      <w:r>
        <w:rPr>
          <w:sz w:val="20"/>
        </w:rPr>
        <w:br w:type="textWrapping"/>
      </w:r>
      <w:r>
        <w:rPr>
          <w:sz w:val="20"/>
        </w:rPr>
        <w:t>#import "LWMIdentify_infoModel.h"</w:t>
      </w:r>
      <w:r>
        <w:rPr>
          <w:sz w:val="20"/>
        </w:rPr>
        <w:br w:type="textWrapping"/>
      </w:r>
      <w:r>
        <w:rPr>
          <w:sz w:val="20"/>
        </w:rPr>
        <w:t>#import &lt;FTPopOverMenu.h&gt;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@interface MeViewController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UserinfoModel *userinfoModel;</w:t>
      </w:r>
      <w:r>
        <w:rPr>
          <w:sz w:val="20"/>
        </w:rPr>
        <w:br w:type="textWrapping"/>
      </w:r>
      <w:r>
        <w:rPr>
          <w:sz w:val="20"/>
        </w:rPr>
        <w:t>@property (nonatomic, strong) UIImageView *iconImageView;</w:t>
      </w:r>
      <w:r>
        <w:rPr>
          <w:sz w:val="20"/>
        </w:rPr>
        <w:br w:type="textWrapping"/>
      </w:r>
      <w:r>
        <w:rPr>
          <w:sz w:val="20"/>
        </w:rPr>
        <w:t>@property (nonatomic, assign) CGFloat hight;</w:t>
      </w:r>
      <w:r>
        <w:rPr>
          <w:sz w:val="20"/>
        </w:rPr>
        <w:br w:type="textWrapping"/>
      </w:r>
      <w:r>
        <w:rPr>
          <w:sz w:val="20"/>
        </w:rPr>
        <w:t>@property (nonatomic, strong) UIButton *switchBtn;</w:t>
      </w:r>
      <w:r>
        <w:rPr>
          <w:sz w:val="20"/>
        </w:rPr>
        <w:br w:type="textWrapping"/>
      </w:r>
      <w:r>
        <w:rPr>
          <w:sz w:val="20"/>
        </w:rPr>
        <w:t>@property (nonatomic, strong) UIButton *busyBtn;</w:t>
      </w:r>
      <w:r>
        <w:rPr>
          <w:sz w:val="20"/>
        </w:rPr>
        <w:br w:type="textWrapping"/>
      </w:r>
      <w:r>
        <w:rPr>
          <w:sz w:val="20"/>
        </w:rPr>
        <w:t>@property (nonatomic, strong) UIButton *downBtn;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MeViewController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NSString *status = [kUserDefaults objectForKey:WorkStatus];</w:t>
      </w:r>
      <w:r>
        <w:rPr>
          <w:sz w:val="20"/>
        </w:rPr>
        <w:br w:type="textWrapping"/>
      </w:r>
      <w:r>
        <w:rPr>
          <w:sz w:val="20"/>
        </w:rPr>
        <w:t xml:space="preserve">    self.switchBtn.selected = status.integerValue;</w:t>
      </w:r>
      <w:r>
        <w:rPr>
          <w:sz w:val="20"/>
        </w:rPr>
        <w:br w:type="textWrapping"/>
      </w:r>
      <w:r>
        <w:rPr>
          <w:sz w:val="20"/>
        </w:rPr>
        <w:t xml:space="preserve">    [self getuserinfo];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[kNotificationCenter addObserver:self selector:@selector(setWorkStatusNotification:) name:@"PushWithWorkStatusNotification" object:nil];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[self.tableView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</w:p>
    <w:p w14:paraId="2BAC9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B357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"MyEvaluateViewController.h"</w:t>
      </w:r>
      <w:r>
        <w:rPr>
          <w:sz w:val="20"/>
        </w:rPr>
        <w:br w:type="textWrapping"/>
      </w:r>
      <w:r>
        <w:rPr>
          <w:sz w:val="20"/>
        </w:rPr>
        <w:t>#import "GradeView.h"</w:t>
      </w:r>
      <w:r>
        <w:rPr>
          <w:sz w:val="20"/>
        </w:rPr>
        <w:br w:type="textWrapping"/>
      </w:r>
      <w:r>
        <w:rPr>
          <w:sz w:val="20"/>
        </w:rPr>
        <w:t>#import "CommentViewCell.h"</w:t>
      </w:r>
      <w:r>
        <w:rPr>
          <w:sz w:val="20"/>
        </w:rPr>
        <w:br w:type="textWrapping"/>
      </w:r>
      <w:r>
        <w:rPr>
          <w:sz w:val="20"/>
        </w:rPr>
        <w:t>#import "Masonry.h"</w:t>
      </w:r>
      <w:r>
        <w:rPr>
          <w:sz w:val="20"/>
        </w:rPr>
        <w:br w:type="textWrapping"/>
      </w:r>
      <w:r>
        <w:rPr>
          <w:sz w:val="20"/>
        </w:rPr>
        <w:t>#import "MeTool.h"</w:t>
      </w:r>
      <w:r>
        <w:rPr>
          <w:sz w:val="20"/>
        </w:rPr>
        <w:br w:type="textWrapping"/>
      </w:r>
      <w:r>
        <w:rPr>
          <w:sz w:val="20"/>
        </w:rPr>
        <w:t>#import "CommentModel.h"</w:t>
      </w:r>
      <w:r>
        <w:rPr>
          <w:sz w:val="20"/>
        </w:rPr>
        <w:br w:type="textWrapping"/>
      </w:r>
      <w:r>
        <w:rPr>
          <w:sz w:val="20"/>
        </w:rPr>
        <w:t>#import "YYModel.h"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static NSString *commentViewCellID = @"CommentViewCellID";</w:t>
      </w:r>
      <w:r>
        <w:rPr>
          <w:sz w:val="20"/>
        </w:rPr>
        <w:br w:type="textWrapping"/>
      </w:r>
      <w:r>
        <w:rPr>
          <w:sz w:val="20"/>
        </w:rPr>
        <w:t>@interface MyEvaluateViewController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 xml:space="preserve"> 评论列表</w:t>
      </w:r>
      <w:r>
        <w:rPr>
          <w:sz w:val="20"/>
        </w:rPr>
        <w:br w:type="textWrapping"/>
      </w:r>
      <w:r>
        <w:rPr>
          <w:sz w:val="20"/>
        </w:rPr>
        <w:t>@property (nonatomic, weak) UITableView *commentView;</w:t>
      </w:r>
      <w:r>
        <w:rPr>
          <w:sz w:val="20"/>
        </w:rPr>
        <w:br w:type="textWrapping"/>
      </w:r>
      <w:r>
        <w:rPr>
          <w:sz w:val="20"/>
        </w:rPr>
        <w:t>@property (nonatomic, weak) GradeView *gradeView;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MyEvaluateViewController {</w:t>
      </w:r>
      <w:r>
        <w:rPr>
          <w:sz w:val="20"/>
        </w:rPr>
        <w:br w:type="textWrapping"/>
      </w:r>
      <w:r>
        <w:rPr>
          <w:sz w:val="20"/>
        </w:rPr>
        <w:t xml:space="preserve">    NSArray &lt;CommentModel *&gt; *_comments;</w:t>
      </w:r>
      <w:r>
        <w:rPr>
          <w:sz w:val="20"/>
        </w:rPr>
        <w:br w:type="textWrapping"/>
      </w:r>
      <w:r>
        <w:rPr>
          <w:sz w:val="20"/>
        </w:rPr>
        <w:t xml:space="preserve">    CGFloat _grade;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 xml:space="preserve">    [self.commentView.mj_header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界面设置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self.title = @"我的评价";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SJHColor(244, 244, 244);</w:t>
      </w:r>
      <w:r>
        <w:rPr>
          <w:sz w:val="20"/>
        </w:rPr>
        <w:br w:type="textWrapping"/>
      </w:r>
      <w:r>
        <w:rPr>
          <w:sz w:val="20"/>
        </w:rPr>
        <w:t xml:space="preserve">    GradeView *gradeView = [[GradeView alloc] init];</w:t>
      </w:r>
      <w:r>
        <w:rPr>
          <w:sz w:val="20"/>
        </w:rPr>
        <w:br w:type="textWrapping"/>
      </w:r>
      <w:r>
        <w:rPr>
          <w:sz w:val="20"/>
        </w:rPr>
        <w:t xml:space="preserve">    gradeView.backgroundColor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UITableView *commentView = [[UITableView alloc] initWithFrame:CGRectZero style:UITableViewStylePlain];</w:t>
      </w:r>
      <w:r>
        <w:rPr>
          <w:sz w:val="20"/>
        </w:rPr>
        <w:br w:type="textWrapping"/>
      </w:r>
      <w:r>
        <w:rPr>
          <w:sz w:val="20"/>
        </w:rPr>
        <w:t xml:space="preserve">    commentView.backgroundColor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[commentView registerClass:[CommentViewCell class] forCellReuseIdentifier:commentViewCellID];</w:t>
      </w:r>
      <w:r>
        <w:rPr>
          <w:sz w:val="20"/>
        </w:rPr>
        <w:br w:type="textWrapping"/>
      </w:r>
      <w:r>
        <w:rPr>
          <w:sz w:val="20"/>
        </w:rPr>
        <w:t xml:space="preserve">    commentView.estimatedRowHeight = 120;</w:t>
      </w:r>
      <w:r>
        <w:rPr>
          <w:sz w:val="20"/>
        </w:rPr>
        <w:br w:type="textWrapping"/>
      </w:r>
      <w:r>
        <w:rPr>
          <w:sz w:val="20"/>
        </w:rPr>
        <w:t xml:space="preserve">    commentView.rowHeight = UITableViewAutomaticDimension;</w:t>
      </w:r>
      <w:r>
        <w:rPr>
          <w:sz w:val="20"/>
        </w:rPr>
        <w:br w:type="textWrapping"/>
      </w:r>
      <w:r>
        <w:rPr>
          <w:sz w:val="20"/>
        </w:rPr>
        <w:t xml:space="preserve">    commentView.separatorStyle = UITableViewCellSeparatorStyleNone;</w:t>
      </w:r>
      <w:r>
        <w:rPr>
          <w:sz w:val="20"/>
        </w:rPr>
        <w:br w:type="textWrapping"/>
      </w:r>
      <w:r>
        <w:rPr>
          <w:sz w:val="20"/>
        </w:rPr>
        <w:t xml:space="preserve">    commentView.delegate = self;</w:t>
      </w:r>
      <w:r>
        <w:rPr>
          <w:sz w:val="20"/>
        </w:rPr>
        <w:br w:type="textWrapping"/>
      </w:r>
      <w:r>
        <w:rPr>
          <w:sz w:val="20"/>
        </w:rPr>
        <w:t xml:space="preserve">    commentView.dataSource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commentView.mj_header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commentView.mj_footer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addSubview:gradeView];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addSubview:commentView];</w:t>
      </w:r>
      <w:r>
        <w:rPr>
          <w:sz w:val="20"/>
        </w:rPr>
        <w:br w:type="textWrapping"/>
      </w:r>
      <w:r>
        <w:rPr>
          <w:sz w:val="20"/>
        </w:rPr>
        <w:t xml:space="preserve">    self.commentView = commentView;</w:t>
      </w:r>
      <w:r>
        <w:rPr>
          <w:sz w:val="20"/>
        </w:rPr>
        <w:br w:type="textWrapping"/>
      </w:r>
      <w:r>
        <w:rPr>
          <w:sz w:val="20"/>
        </w:rPr>
        <w:t xml:space="preserve">    self.gradeView = gradeView;</w:t>
      </w:r>
      <w:r>
        <w:rPr>
          <w:sz w:val="20"/>
        </w:rPr>
        <w:br w:type="textWrapping"/>
      </w:r>
      <w:r>
        <w:rPr>
          <w:sz w:val="20"/>
        </w:rPr>
        <w:t xml:space="preserve">    [gradeView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make.top.equalTo(self.view).offset(8);</w:t>
      </w:r>
      <w:r>
        <w:rPr>
          <w:sz w:val="20"/>
        </w:rPr>
        <w:br w:type="textWrapping"/>
      </w:r>
    </w:p>
    <w:p w14:paraId="0AC57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EFB9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"LWMBalanceHistoryVC.h"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#import "LWMBalanceHistoryModel.h"</w:t>
      </w:r>
      <w:r>
        <w:rPr>
          <w:sz w:val="20"/>
        </w:rPr>
        <w:br w:type="textWrapping"/>
      </w: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@interface LWMBalanceHistoryVC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assign) NSInteger page;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LWMBalanceHistoryVC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@"余额记录";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[SVProgressHUD show];</w:t>
      </w:r>
      <w:r>
        <w:rPr>
          <w:sz w:val="20"/>
        </w:rPr>
        <w:br w:type="textWrapping"/>
      </w:r>
      <w:r>
        <w:rPr>
          <w:sz w:val="20"/>
        </w:rPr>
        <w:t xml:space="preserve">     self.page = 1;</w:t>
      </w:r>
      <w:r>
        <w:rPr>
          <w:sz w:val="20"/>
        </w:rPr>
        <w:br w:type="textWrapping"/>
      </w:r>
      <w:r>
        <w:rPr>
          <w:sz w:val="20"/>
        </w:rPr>
        <w:t xml:space="preserve">    [LWMMineLogic getBalanceHistoryWithPage:[NSString stringWithFormat:@"%ld", self.page]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[SVProgressHUD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NSArray *balanceHistoryArray = dataDict[@"balanceHistory"];</w:t>
      </w:r>
      <w:r>
        <w:rPr>
          <w:sz w:val="20"/>
        </w:rPr>
        <w:br w:type="textWrapping"/>
      </w:r>
      <w:r>
        <w:rPr>
          <w:sz w:val="20"/>
        </w:rPr>
        <w:t xml:space="preserve">        NSMutableArray *dataArray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for (NSDictionary *dict in balanceHistoryArray) {</w:t>
      </w:r>
      <w:r>
        <w:rPr>
          <w:sz w:val="20"/>
        </w:rPr>
        <w:br w:type="textWrapping"/>
      </w:r>
      <w:r>
        <w:rPr>
          <w:sz w:val="20"/>
        </w:rPr>
        <w:t xml:space="preserve">            LWMBalanceHistoryModel *model = [LWMBalanceHistoryModel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[dataArray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bookmarkStart w:id="0" w:name="_GoBack"/>
      <w:bookmarkEnd w:id="0"/>
      <w:r>
        <w:rPr>
          <w:sz w:val="20"/>
        </w:rPr>
        <w:br w:type="textWrapping"/>
      </w:r>
      <w:r>
        <w:rPr>
          <w:sz w:val="20"/>
        </w:rPr>
        <w:t xml:space="preserve">        self.dataArray = dataArray;</w:t>
      </w:r>
      <w:r>
        <w:rPr>
          <w:sz w:val="20"/>
        </w:rPr>
        <w:br w:type="textWrapping"/>
      </w:r>
      <w:r>
        <w:rPr>
          <w:sz w:val="20"/>
        </w:rPr>
        <w:t xml:space="preserve">        if (balanceHistoryArray.count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[self.tableView.mj_footer endRefreshingWithNoMoreData];</w:t>
      </w:r>
      <w:r>
        <w:rPr>
          <w:sz w:val="20"/>
        </w:rPr>
        <w:br w:type="textWrapping"/>
      </w:r>
      <w:r>
        <w:rPr>
          <w:sz w:val="20"/>
        </w:rPr>
        <w:t xml:space="preserve">  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  }else if (balanceHistoryArray.count &lt; PageNumber) {</w:t>
      </w:r>
      <w:r>
        <w:rPr>
          <w:sz w:val="20"/>
        </w:rPr>
        <w:br w:type="textWrapping"/>
      </w:r>
      <w:r>
        <w:rPr>
          <w:sz w:val="20"/>
        </w:rPr>
        <w:t xml:space="preserve">              [self.tableView.mj_footer endRefreshingWithNoMoreData];</w:t>
      </w:r>
      <w:r>
        <w:rPr>
          <w:sz w:val="20"/>
        </w:rPr>
        <w:br w:type="textWrapping"/>
      </w:r>
      <w:r>
        <w:rPr>
          <w:sz w:val="20"/>
        </w:rPr>
        <w:t xml:space="preserve">              self.promptLab.hidden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  [self.tableView.mj_footer resetNoMoreData];</w:t>
      </w:r>
      <w:r>
        <w:rPr>
          <w:sz w:val="20"/>
        </w:rPr>
        <w:br w:type="textWrapping"/>
      </w:r>
      <w:r>
        <w:rPr>
          <w:sz w:val="20"/>
        </w:rPr>
        <w:t xml:space="preserve">              self.promptLab.hidden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      }</w:t>
      </w:r>
      <w:r>
        <w:rPr>
          <w:sz w:val="20"/>
        </w:rPr>
        <w:br w:type="textWrapping"/>
      </w:r>
      <w:r>
        <w:rPr>
          <w:sz w:val="20"/>
        </w:rPr>
        <w:t xml:space="preserve">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 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 {</w:t>
      </w:r>
      <w:r>
        <w:rPr>
          <w:sz w:val="20"/>
        </w:rPr>
        <w:br w:type="textWrapping"/>
      </w:r>
      <w:r>
        <w:rPr>
          <w:sz w:val="20"/>
        </w:rPr>
        <w:t xml:space="preserve">    [SVProgressHUD show];</w:t>
      </w:r>
      <w:r>
        <w:rPr>
          <w:sz w:val="20"/>
        </w:rPr>
        <w:br w:type="textWrapping"/>
      </w:r>
      <w:r>
        <w:rPr>
          <w:sz w:val="20"/>
        </w:rPr>
        <w:t xml:space="preserve">    [LWMMineLogic getBalanceHistoryWithPage:[NSString stringWithFormat:@"%ld", self.page]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[SVProgressHUD dismiss];</w:t>
      </w:r>
      <w:r>
        <w:rPr>
          <w:sz w:val="20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D79A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2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/>
    </w:pPr>
    <w:tblPr>
      <w:tblBorders>
        <w:top w:val="single" w:color="auto" w:sz="0" w:space="0"/>
        <w:left w:val="single" w:color="auto" w:sz="0" w:space="0"/>
        <w:bottom w:val="single" w:color="auto" w:sz="0" w:space="0"/>
        <w:right w:val="single" w:color="auto" w:sz="0" w:space="0"/>
        <w:insideH w:val="single" w:color="auto" w:sz="0" w:space="0"/>
        <w:insideV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0" w:space="0"/>
        <w:bottom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/>
    </w:pPr>
    <w:rPr>
      <w:color w:val="376092" w:themeColor="accent1" w:themeShade="BF"/>
    </w:rPr>
    <w:tblPr>
      <w:tblBorders>
        <w:top w:val="single" w:color="4F81BD" w:themeColor="accent1" w:sz="0" w:space="0"/>
        <w:bottom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/>
    </w:pPr>
    <w:rPr>
      <w:color w:val="953735" w:themeColor="accent2" w:themeShade="BF"/>
    </w:rPr>
    <w:tblPr>
      <w:tblBorders>
        <w:top w:val="single" w:color="C0504D" w:themeColor="accent2" w:sz="0" w:space="0"/>
        <w:bottom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/>
    </w:pPr>
    <w:rPr>
      <w:color w:val="77933C" w:themeColor="accent3" w:themeShade="BF"/>
    </w:rPr>
    <w:tblPr>
      <w:tblBorders>
        <w:top w:val="single" w:color="9BBB59" w:themeColor="accent3" w:sz="0" w:space="0"/>
        <w:bottom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/>
    </w:pPr>
    <w:rPr>
      <w:color w:val="604A7B" w:themeColor="accent4" w:themeShade="BF"/>
    </w:rPr>
    <w:tblPr>
      <w:tblBorders>
        <w:top w:val="single" w:color="8064A2" w:themeColor="accent4" w:sz="0" w:space="0"/>
        <w:bottom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/>
    </w:pPr>
    <w:rPr>
      <w:color w:val="31859C" w:themeColor="accent5" w:themeShade="BF"/>
    </w:rPr>
    <w:tblPr>
      <w:tblBorders>
        <w:top w:val="single" w:color="4BACC6" w:themeColor="accent5" w:sz="0" w:space="0"/>
        <w:bottom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/>
    </w:pPr>
    <w:rPr>
      <w:color w:val="E46C0A" w:themeColor="accent6" w:themeShade="BF"/>
    </w:rPr>
    <w:tblPr>
      <w:tblBorders>
        <w:top w:val="single" w:color="F79646" w:themeColor="accent6" w:sz="0" w:space="0"/>
        <w:bottom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</w:style>
  <w:style w:type="table" w:styleId="42">
    <w:name w:val="Light List Accent 1"/>
    <w:basedOn w:val="32"/>
    <w:uiPriority w:val="61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</w:style>
  <w:style w:type="table" w:styleId="43">
    <w:name w:val="Light List Accent 2"/>
    <w:basedOn w:val="32"/>
    <w:uiPriority w:val="61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</w:style>
  <w:style w:type="table" w:styleId="44">
    <w:name w:val="Light List Accent 3"/>
    <w:basedOn w:val="32"/>
    <w:uiPriority w:val="61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</w:style>
  <w:style w:type="table" w:styleId="45">
    <w:name w:val="Light List Accent 4"/>
    <w:basedOn w:val="32"/>
    <w:uiPriority w:val="61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</w:style>
  <w:style w:type="table" w:styleId="46">
    <w:name w:val="Light List Accent 5"/>
    <w:basedOn w:val="32"/>
    <w:uiPriority w:val="61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</w:style>
  <w:style w:type="table" w:styleId="47">
    <w:name w:val="Light List Accent 6"/>
    <w:basedOn w:val="32"/>
    <w:uiPriority w:val="61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</w:style>
  <w:style w:type="table" w:styleId="48">
    <w:name w:val="Light Grid"/>
    <w:basedOn w:val="32"/>
    <w:uiPriority w:val="62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Vert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</w:tcPr>
    </w:tblStylePr>
  </w:style>
  <w:style w:type="table" w:styleId="49">
    <w:name w:val="Light Grid Accent 1"/>
    <w:basedOn w:val="32"/>
    <w:uiPriority w:val="62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Vert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</w:tcPr>
    </w:tblStylePr>
  </w:style>
  <w:style w:type="table" w:styleId="50">
    <w:name w:val="Light Grid Accent 2"/>
    <w:basedOn w:val="32"/>
    <w:uiPriority w:val="62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Vert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</w:tcPr>
    </w:tblStylePr>
  </w:style>
  <w:style w:type="table" w:styleId="51">
    <w:name w:val="Light Grid Accent 3"/>
    <w:basedOn w:val="32"/>
    <w:uiPriority w:val="62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Vert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</w:tcPr>
    </w:tblStylePr>
  </w:style>
  <w:style w:type="table" w:styleId="52">
    <w:name w:val="Light Grid Accent 4"/>
    <w:basedOn w:val="32"/>
    <w:uiPriority w:val="62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Vert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</w:tcPr>
    </w:tblStylePr>
  </w:style>
  <w:style w:type="table" w:styleId="53">
    <w:name w:val="Light Grid Accent 5"/>
    <w:basedOn w:val="32"/>
    <w:uiPriority w:val="62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Vert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</w:tcPr>
    </w:tblStylePr>
  </w:style>
  <w:style w:type="table" w:styleId="54">
    <w:name w:val="Light Grid Accent 6"/>
    <w:basedOn w:val="32"/>
    <w:uiPriority w:val="62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Vert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</w:tcPr>
    </w:tblStylePr>
  </w:style>
  <w:style w:type="table" w:styleId="55">
    <w:name w:val="Medium Shading 1"/>
    <w:basedOn w:val="32"/>
    <w:uiPriority w:val="63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bottom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bottom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bottom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bottom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bottom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bottom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bottom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  <w:insideV w:val="single" w:color="3F3F3F" w:themeColor="tex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  <w:insideV w:val="single" w:color="7BA0CD" w:themeColor="accen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  <w:insideV w:val="single" w:color="CF7B79" w:themeColor="accent2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  <w:insideV w:val="single" w:color="B4CC82" w:themeColor="accent3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  <w:insideV w:val="single" w:color="9F8AB9" w:themeColor="accent4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  <w:insideV w:val="single" w:color="78C0D4" w:themeColor="accent5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  <w:insideV w:val="single" w:color="F9B074" w:themeColor="accent6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2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0</Words>
  <Characters>0</Characters>
  <Lines>0</Lines>
  <Paragraphs>0</Paragraphs>
  <TotalTime>2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gomutex</dc:creator>
  <dc:description>generated by godocx</dc:description>
  <cp:lastModifiedBy>李志</cp:lastModifiedBy>
  <dcterms:modified xsi:type="dcterms:W3CDTF">2025-11-17T16:50:28Z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826527DA4E5535ECD4E11A69B717858C_42</vt:lpwstr>
  </property>
</Properties>
</file>