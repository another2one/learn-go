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41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"AppDelegate+CYLTabBar.h"</w:t>
      </w:r>
      <w:r>
        <w:rPr>
          <w:sz w:val="20"/>
        </w:rPr>
        <w:br w:type="textWrapping"/>
      </w:r>
      <w:r>
        <w:rPr>
          <w:sz w:val="20"/>
        </w:rPr>
        <w:t>#import "CYLTabBarControllerConfig.h"</w:t>
      </w:r>
      <w:r>
        <w:rPr>
          <w:sz w:val="20"/>
        </w:rPr>
        <w:br w:type="textWrapping"/>
      </w:r>
      <w:r>
        <w:rPr>
          <w:sz w:val="20"/>
        </w:rPr>
        <w:t>#import "CYLPlusButtonSubclass.h"</w:t>
      </w:r>
      <w:r>
        <w:rPr>
          <w:sz w:val="20"/>
        </w:rPr>
        <w:br w:type="textWrapping"/>
      </w:r>
      <w:r>
        <w:rPr>
          <w:sz w:val="20"/>
        </w:rPr>
        <w:t>#import "LWMAdviertisementManager.h"</w:t>
      </w:r>
      <w:r>
        <w:rPr>
          <w:sz w:val="20"/>
        </w:rPr>
        <w:br w:type="textWrapping"/>
      </w:r>
      <w:r>
        <w:rPr>
          <w:sz w:val="20"/>
        </w:rPr>
        <w:t>#import "LoginViewController.h"</w:t>
      </w:r>
      <w:r>
        <w:rPr>
          <w:sz w:val="20"/>
        </w:rPr>
        <w:br w:type="textWrapping"/>
      </w:r>
      <w:r>
        <w:rPr>
          <w:sz w:val="20"/>
        </w:rPr>
        <w:t>#import "LWMNavigationController.h"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@implementation AppDelegate (CYLTabBar)</w:t>
      </w:r>
      <w:r>
        <w:rPr>
          <w:sz w:val="20"/>
        </w:rPr>
        <w:br w:type="textWrapping"/>
      </w:r>
      <w:r>
        <w:rPr>
          <w:sz w:val="20"/>
        </w:rPr>
        <w:t>- (void)lwm_configureForTabBarController {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 xml:space="preserve">    [self setWindowRootViewController];</w:t>
      </w:r>
      <w:r>
        <w:rPr>
          <w:sz w:val="20"/>
        </w:rPr>
        <w:br w:type="textWrapping"/>
      </w:r>
      <w:r>
        <w:rPr>
          <w:sz w:val="20"/>
        </w:rPr>
        <w:t xml:space="preserve">    [self isOpenService];</w:t>
      </w:r>
      <w:r>
        <w:rPr>
          <w:sz w:val="20"/>
        </w:rPr>
        <w:br w:type="textWrapping"/>
      </w:r>
      <w:r>
        <w:rPr>
          <w:sz w:val="20"/>
        </w:rPr>
        <w:t xml:space="preserve">    [self loadGrayDataCompleteAndPermissionData];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(void)loginOpenAppNotification {</w:t>
      </w:r>
      <w:r>
        <w:rPr>
          <w:sz w:val="20"/>
        </w:rPr>
        <w:br w:type="textWrapping"/>
      </w:r>
      <w:r>
        <w:rPr>
          <w:sz w:val="20"/>
        </w:rPr>
        <w:t xml:space="preserve">    [self setBluetoothPrint];</w:t>
      </w:r>
      <w:r>
        <w:rPr>
          <w:sz w:val="20"/>
        </w:rPr>
        <w:br w:type="textWrapping"/>
      </w:r>
      <w:r>
        <w:rPr>
          <w:sz w:val="20"/>
        </w:rPr>
        <w:t xml:space="preserve">    [self loadGrayDataCompleteAndPermissionData];</w:t>
      </w:r>
      <w:r>
        <w:rPr>
          <w:sz w:val="20"/>
        </w:rPr>
        <w:br w:type="textWrapping"/>
      </w:r>
      <w:r>
        <w:rPr>
          <w:sz w:val="20"/>
        </w:rPr>
        <w:t xml:space="preserve">        if ([kRole_type integerValue] == 12 ||</w:t>
      </w:r>
      <w:r>
        <w:rPr>
          <w:sz w:val="20"/>
        </w:rPr>
        <w:br w:type="textWrapping"/>
      </w:r>
      <w:r>
        <w:rPr>
          <w:sz w:val="20"/>
        </w:rPr>
        <w:t xml:space="preserve">            [kRole_type integerValue] == 14 ||</w:t>
      </w:r>
      <w:r>
        <w:rPr>
          <w:sz w:val="20"/>
        </w:rPr>
        <w:br w:type="textWrapping"/>
      </w:r>
      <w:r>
        <w:rPr>
          <w:sz w:val="20"/>
        </w:rPr>
        <w:t xml:space="preserve">            [kRole_type integerValue] == 15) {</w:t>
      </w:r>
      <w:r>
        <w:rPr>
          <w:sz w:val="20"/>
        </w:rPr>
        <w:br w:type="textWrapping"/>
      </w:r>
      <w:r>
        <w:rPr>
          <w:sz w:val="20"/>
        </w:rPr>
        <w:t xml:space="preserve">            [CYLPlusButtonSubclass registerPlusButton];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[CYLPlusButtonSubclass removePlusButton];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CYLTabBarControllerConfig *tabBarControllerConfig = [[CYLTabBarControllerConfig alloc] init];</w:t>
      </w:r>
      <w:r>
        <w:rPr>
          <w:sz w:val="20"/>
        </w:rPr>
        <w:br w:type="textWrapping"/>
      </w:r>
      <w:r>
        <w:rPr>
          <w:sz w:val="20"/>
        </w:rPr>
        <w:t xml:space="preserve">        [self.window setRootViewController:tabBarControllerConfig.tabBarController];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(void)registerNotification{</w:t>
      </w:r>
      <w:r>
        <w:rPr>
          <w:sz w:val="20"/>
        </w:rPr>
        <w:br w:type="textWrapping"/>
      </w:r>
      <w:r>
        <w:rPr>
          <w:sz w:val="20"/>
        </w:rPr>
        <w:t xml:space="preserve">    LWMLog(@"1.注册通知");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selector:@selector(logoutAndShowLoginVC:) name:kShowLoginVCNoitificationName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selector:@selector(loginOpenAppNotification) name:kLoginOpenAppNotification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(void)setBluetoothPrint {</w:t>
      </w:r>
      <w:r>
        <w:rPr>
          <w:sz w:val="20"/>
        </w:rPr>
        <w:br w:type="textWrapping"/>
      </w:r>
      <w:r>
        <w:rPr>
          <w:sz w:val="20"/>
        </w:rPr>
        <w:t xml:space="preserve">    LWMLog(@"2.设置蓝牙打印");</w:t>
      </w:r>
      <w:r>
        <w:rPr>
          <w:sz w:val="20"/>
        </w:rPr>
        <w:br w:type="textWrapping"/>
      </w:r>
      <w:r>
        <w:rPr>
          <w:sz w:val="20"/>
        </w:rPr>
        <w:t xml:space="preserve">    [kUserDefaults setBool:NO forKey:IsBluetoothing];</w:t>
      </w:r>
      <w:r>
        <w:rPr>
          <w:sz w:val="20"/>
        </w:rPr>
        <w:br w:type="textWrapping"/>
      </w:r>
      <w:r>
        <w:rPr>
          <w:sz w:val="20"/>
        </w:rPr>
        <w:t xml:space="preserve">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if([kRole_type integerValue] == 1||[kRole_type integerValue] == 9){</w:t>
      </w:r>
      <w:r>
        <w:rPr>
          <w:sz w:val="20"/>
        </w:rPr>
        <w:br w:type="textWrapping"/>
      </w:r>
      <w:r>
        <w:rPr>
          <w:sz w:val="20"/>
        </w:rPr>
        <w:t xml:space="preserve">        BOOL isGPRS = [kUserDefaults boolForKey:IsGPRS];</w:t>
      </w:r>
      <w:r>
        <w:rPr>
          <w:sz w:val="20"/>
        </w:rPr>
        <w:br w:type="textWrapping"/>
      </w:r>
      <w:r>
        <w:rPr>
          <w:sz w:val="20"/>
        </w:rPr>
        <w:t xml:space="preserve">        BOOL isBluetooth = [kUserDefaults boolForKey:IsBluetooth];</w:t>
      </w:r>
      <w:r>
        <w:rPr>
          <w:sz w:val="20"/>
        </w:rPr>
        <w:br w:type="textWrapping"/>
      </w:r>
      <w:r>
        <w:rPr>
          <w:sz w:val="20"/>
        </w:rPr>
        <w:t xml:space="preserve">        if (isGPRS == 0 &amp;&amp; isBluetooth == 0) {</w:t>
      </w:r>
      <w:r>
        <w:rPr>
          <w:sz w:val="20"/>
        </w:rPr>
        <w:br w:type="textWrapping"/>
      </w:r>
      <w:r>
        <w:rPr>
          <w:sz w:val="20"/>
        </w:rPr>
        <w:t xml:space="preserve">            [kUserDefaults setBool:YES forKey:IsGPRS];</w:t>
      </w:r>
      <w:r>
        <w:rPr>
          <w:sz w:val="20"/>
        </w:rPr>
        <w:br w:type="textWrapping"/>
      </w:r>
      <w:r>
        <w:rPr>
          <w:sz w:val="20"/>
        </w:rPr>
        <w:t xml:space="preserve">            [kUserDefaults setBool:NO forKey:IsBluetooth];</w:t>
      </w:r>
      <w:r>
        <w:rPr>
          <w:sz w:val="20"/>
        </w:rPr>
        <w:br w:type="textWrapping"/>
      </w:r>
      <w:r>
        <w:rPr>
          <w:sz w:val="20"/>
        </w:rPr>
        <w:t xml:space="preserve">            [kUserDefaults synchronize];</w:t>
      </w:r>
    </w:p>
    <w:p w14:paraId="1E64C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"AppDelegate+LWMPushService.h"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"LWMNavigationController.h"</w:t>
      </w:r>
      <w:r>
        <w:rPr>
          <w:sz w:val="20"/>
        </w:rPr>
        <w:br w:type="textWrapping"/>
      </w:r>
      <w:r>
        <w:rPr>
          <w:sz w:val="20"/>
        </w:rPr>
        <w:t>#import "ErrandsDetailsVC.h"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"CYLTabBarControllerConfig.h"</w:t>
      </w:r>
      <w:r>
        <w:rPr>
          <w:sz w:val="20"/>
        </w:rPr>
        <w:br w:type="textWrapping"/>
      </w:r>
      <w:r>
        <w:rPr>
          <w:sz w:val="20"/>
        </w:rPr>
        <w:t>#if __IPHONE_OS_VERSION_MAX_ALLOWED &gt;= __IPHONE_10_0</w:t>
      </w:r>
      <w:r>
        <w:rPr>
          <w:sz w:val="20"/>
        </w:rPr>
        <w:br w:type="textWrapping"/>
      </w:r>
      <w:r>
        <w:rPr>
          <w:sz w:val="20"/>
        </w:rPr>
        <w:t>#import &lt;UserNotifications/UserNotifications.h&gt;</w:t>
      </w:r>
      <w:r>
        <w:rPr>
          <w:sz w:val="20"/>
        </w:rPr>
        <w:br w:type="textWrapping"/>
      </w:r>
      <w:r>
        <w:rPr>
          <w:sz w:val="20"/>
        </w:rPr>
        <w:t>#endif</w:t>
      </w:r>
      <w:r>
        <w:rPr>
          <w:sz w:val="20"/>
        </w:rPr>
        <w:br w:type="textWrapping"/>
      </w:r>
      <w:r>
        <w:rPr>
          <w:sz w:val="20"/>
        </w:rPr>
        <w:t>@implementation AppDelegate (LWMPushService)</w:t>
      </w:r>
      <w:r>
        <w:rPr>
          <w:sz w:val="20"/>
        </w:rPr>
        <w:br w:type="textWrapping"/>
      </w:r>
      <w:r>
        <w:rPr>
          <w:sz w:val="20"/>
        </w:rPr>
        <w:t>- (void)lwm_pushConfigWithLaunchOptions:(NSDictionary *)launchOptions {</w:t>
      </w:r>
      <w:r>
        <w:rPr>
          <w:sz w:val="20"/>
        </w:rPr>
        <w:br w:type="textWrapping"/>
      </w:r>
      <w:r>
        <w:rPr>
          <w:sz w:val="20"/>
        </w:rPr>
        <w:t xml:space="preserve">    [self registerRemoteNotification];</w:t>
      </w:r>
      <w:r>
        <w:rPr>
          <w:sz w:val="20"/>
        </w:rPr>
        <w:br w:type="textWrapping"/>
      </w:r>
      <w:r>
        <w:rPr>
          <w:sz w:val="20"/>
        </w:rPr>
        <w:t xml:space="preserve">    [self initGeTuiPush];</w:t>
      </w:r>
      <w:r>
        <w:rPr>
          <w:sz w:val="20"/>
        </w:rPr>
        <w:br w:type="textWrapping"/>
      </w:r>
      <w:r>
        <w:rPr>
          <w:sz w:val="20"/>
        </w:rPr>
        <w:t xml:space="preserve">    if ([(NSString *)kAppIdentifie isEqualToString:@"LWM"]) {</w:t>
      </w:r>
      <w:r>
        <w:rPr>
          <w:sz w:val="20"/>
        </w:rPr>
        <w:br w:type="textWrapping"/>
      </w:r>
      <w:r>
        <w:rPr>
          <w:sz w:val="20"/>
        </w:rPr>
        <w:t xml:space="preserve">        [self initCloudPush];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[CloudPushSDK sendNotificationAck:launchOptions];</w:t>
      </w:r>
      <w:r>
        <w:rPr>
          <w:sz w:val="20"/>
        </w:rPr>
        <w:br w:type="textWrapping"/>
      </w:r>
      <w:r>
        <w:rPr>
          <w:sz w:val="20"/>
        </w:rPr>
        <w:t>#if __IPHONE_OS_VERSION_MAX_ALLOWED &lt; __IPHONE_10_0</w:t>
      </w:r>
      <w:r>
        <w:rPr>
          <w:sz w:val="20"/>
        </w:rPr>
        <w:br w:type="textWrapping"/>
      </w:r>
      <w:r>
        <w:rPr>
          <w:sz w:val="20"/>
        </w:rPr>
        <w:t xml:space="preserve">    if (launchOptions) {</w:t>
      </w:r>
      <w:r>
        <w:rPr>
          <w:sz w:val="20"/>
        </w:rPr>
        <w:br w:type="textWrapping"/>
      </w:r>
      <w:r>
        <w:rPr>
          <w:sz w:val="20"/>
        </w:rPr>
        <w:t xml:space="preserve">        [CloudPushSDK sendNotificationAck:launchOptions];</w:t>
      </w:r>
      <w:r>
        <w:rPr>
          <w:sz w:val="20"/>
        </w:rPr>
        <w:br w:type="textWrapping"/>
      </w:r>
      <w:r>
        <w:rPr>
          <w:sz w:val="20"/>
        </w:rPr>
        <w:t xml:space="preserve">        NSDictionary *key = [launchOptions valueForKey:@"UIApplicationLaunchOptionsRemoteNotificationKey"];</w:t>
      </w:r>
      <w:r>
        <w:rPr>
          <w:sz w:val="20"/>
        </w:rPr>
        <w:br w:type="textWrapping"/>
      </w:r>
      <w:r>
        <w:rPr>
          <w:sz w:val="20"/>
        </w:rPr>
        <w:t xml:space="preserve">        LWMLog(@"iOSNotification1---点击推送打开APP的key===%@",key);</w:t>
      </w:r>
      <w:r>
        <w:rPr>
          <w:sz w:val="20"/>
        </w:rPr>
        <w:br w:type="textWrapping"/>
      </w:r>
      <w:r>
        <w:rPr>
          <w:sz w:val="20"/>
        </w:rPr>
        <w:t xml:space="preserve">        CYLTabBarControllerConfig *tabBarControllerConfig = [[CYLTabBarControllerConfig alloc] init];</w:t>
      </w:r>
      <w:r>
        <w:rPr>
          <w:sz w:val="20"/>
        </w:rPr>
        <w:br w:type="textWrapping"/>
      </w:r>
      <w:r>
        <w:rPr>
          <w:sz w:val="20"/>
        </w:rPr>
        <w:t xml:space="preserve">        if(![self.window.rootViewController isKindOfClass:[tabBarControllerConfig.tabBarController class]]) return;</w:t>
      </w:r>
      <w:r>
        <w:rPr>
          <w:sz w:val="20"/>
        </w:rPr>
        <w:br w:type="textWrapping"/>
      </w:r>
      <w:r>
        <w:rPr>
          <w:sz w:val="20"/>
        </w:rPr>
        <w:t xml:space="preserve">        NSString *order_id = @"";</w:t>
      </w:r>
      <w:r>
        <w:rPr>
          <w:sz w:val="20"/>
        </w:rPr>
        <w:br w:type="textWrapping"/>
      </w:r>
      <w:r>
        <w:rPr>
          <w:sz w:val="20"/>
        </w:rPr>
        <w:t xml:space="preserve">        NSString *order_type = @"";</w:t>
      </w:r>
      <w:r>
        <w:rPr>
          <w:sz w:val="20"/>
        </w:rPr>
        <w:br w:type="textWrapping"/>
      </w:r>
      <w:r>
        <w:rPr>
          <w:sz w:val="20"/>
        </w:rPr>
        <w:t xml:space="preserve">        NSString *order_no = @"";</w:t>
      </w:r>
      <w:r>
        <w:rPr>
          <w:sz w:val="20"/>
        </w:rPr>
        <w:br w:type="textWrapping"/>
      </w:r>
      <w:r>
        <w:rPr>
          <w:sz w:val="20"/>
        </w:rPr>
        <w:t xml:space="preserve">        NSString *tip = @"";</w:t>
      </w:r>
      <w:r>
        <w:rPr>
          <w:sz w:val="20"/>
        </w:rPr>
        <w:br w:type="textWrapping"/>
      </w:r>
      <w:r>
        <w:rPr>
          <w:sz w:val="20"/>
        </w:rPr>
        <w:t xml:space="preserve">        NSString *category_id = @"";</w:t>
      </w:r>
      <w:r>
        <w:rPr>
          <w:sz w:val="20"/>
        </w:rPr>
        <w:br w:type="textWrapping"/>
      </w:r>
      <w:r>
        <w:rPr>
          <w:sz w:val="20"/>
        </w:rPr>
        <w:t xml:space="preserve">        NSString *category_type = @"";</w:t>
      </w:r>
      <w:r>
        <w:rPr>
          <w:sz w:val="20"/>
        </w:rPr>
        <w:br w:type="textWrapping"/>
      </w:r>
      <w:r>
        <w:rPr>
          <w:sz w:val="20"/>
        </w:rPr>
        <w:t xml:space="preserve">        if([key.allKeys containsObject:@"order_type"]){</w:t>
      </w:r>
      <w:r>
        <w:rPr>
          <w:sz w:val="20"/>
        </w:rPr>
        <w:br w:type="textWrapping"/>
      </w:r>
      <w:r>
        <w:rPr>
          <w:sz w:val="20"/>
        </w:rPr>
        <w:t xml:space="preserve">            order_id = [key valueForKey:@"order_id"];</w:t>
      </w:r>
      <w:r>
        <w:rPr>
          <w:sz w:val="20"/>
        </w:rPr>
        <w:br w:type="textWrapping"/>
      </w:r>
      <w:r>
        <w:rPr>
          <w:sz w:val="20"/>
        </w:rPr>
        <w:t xml:space="preserve">            order_type = [key valueForKey:@"order_type"];</w:t>
      </w:r>
      <w:r>
        <w:rPr>
          <w:sz w:val="20"/>
        </w:rPr>
        <w:br w:type="textWrapping"/>
      </w:r>
      <w:r>
        <w:rPr>
          <w:sz w:val="20"/>
        </w:rPr>
        <w:t xml:space="preserve">            order_no = [key valueForKey:@"order_no"];</w:t>
      </w:r>
      <w:r>
        <w:rPr>
          <w:sz w:val="20"/>
        </w:rPr>
        <w:br w:type="textWrapping"/>
      </w:r>
      <w:r>
        <w:rPr>
          <w:sz w:val="20"/>
        </w:rPr>
        <w:t xml:space="preserve">            if([order_type isEqualToString:@"tip"]){</w:t>
      </w:r>
      <w:r>
        <w:rPr>
          <w:sz w:val="20"/>
        </w:rPr>
        <w:br w:type="textWrapping"/>
      </w:r>
      <w:r>
        <w:rPr>
          <w:sz w:val="20"/>
        </w:rPr>
        <w:t xml:space="preserve">                tip = [key valueForKey:@"tip"];</w:t>
      </w:r>
      <w:r>
        <w:rPr>
          <w:sz w:val="20"/>
        </w:rPr>
        <w:br w:type="textWrapping"/>
      </w:r>
      <w:r>
        <w:rPr>
          <w:sz w:val="20"/>
        </w:rPr>
        <w:t xml:space="preserve">                category_type = [key valueForKey:@"category_type"];</w:t>
      </w:r>
      <w:r>
        <w:rPr>
          <w:sz w:val="20"/>
        </w:rPr>
        <w:br w:type="textWrapping"/>
      </w:r>
      <w:r>
        <w:rPr>
          <w:sz w:val="20"/>
        </w:rPr>
        <w:t xml:space="preserve">                category_id = [key valueForKey:@"category_id"];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if([key.allKeys containsObject:@"payload"]){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*payloadDict = [self dictionaryWithJsonString:key[@"payload"]];</w:t>
      </w:r>
      <w:r>
        <w:rPr>
          <w:sz w:val="20"/>
        </w:rPr>
        <w:br w:type="textWrapping"/>
      </w:r>
      <w:r>
        <w:rPr>
          <w:sz w:val="20"/>
        </w:rPr>
        <w:t xml:space="preserve">            order_id = [payloadDict valueForKey:@"order_id"];</w:t>
      </w:r>
      <w:r>
        <w:rPr>
          <w:sz w:val="20"/>
        </w:rPr>
        <w:br w:type="textWrapping"/>
      </w:r>
      <w:r>
        <w:rPr>
          <w:sz w:val="20"/>
        </w:rPr>
        <w:t xml:space="preserve">            order_type = [payloadDict valueForKey:@"order_type"];</w:t>
      </w:r>
      <w:r>
        <w:rPr>
          <w:sz w:val="20"/>
        </w:rPr>
        <w:br w:type="textWrapping"/>
      </w:r>
      <w:r>
        <w:rPr>
          <w:sz w:val="20"/>
        </w:rPr>
        <w:t xml:space="preserve">            order_no = [payloadDict valueForKey:@"order_no"];</w:t>
      </w:r>
      <w:r>
        <w:rPr>
          <w:sz w:val="20"/>
        </w:rPr>
        <w:br w:type="textWrapping"/>
      </w:r>
      <w:r>
        <w:rPr>
          <w:sz w:val="20"/>
        </w:rPr>
        <w:t xml:space="preserve">            if([order_type isEqualToString:@"tip"]){</w:t>
      </w:r>
      <w:r>
        <w:rPr>
          <w:sz w:val="20"/>
        </w:rPr>
        <w:br w:type="textWrapping"/>
      </w:r>
      <w:r>
        <w:rPr>
          <w:sz w:val="20"/>
        </w:rPr>
        <w:t xml:space="preserve">                tip = [payloadDict valueForKey:@"tip"];</w:t>
      </w:r>
      <w:r>
        <w:rPr>
          <w:sz w:val="20"/>
        </w:rPr>
        <w:br w:type="textWrapping"/>
      </w:r>
      <w:r>
        <w:rPr>
          <w:sz w:val="20"/>
        </w:rPr>
        <w:t xml:space="preserve">                category_type = [payloadDict valueForKey:@"category_type"];</w:t>
      </w:r>
      <w:r>
        <w:rPr>
          <w:sz w:val="20"/>
        </w:rPr>
        <w:br w:type="textWrapping"/>
      </w:r>
      <w:r>
        <w:rPr>
          <w:sz w:val="20"/>
        </w:rPr>
        <w:t xml:space="preserve">                category_id = [payloadDict valueForKey:@"category_id"];</w:t>
      </w:r>
      <w:r>
        <w:rPr>
          <w:sz w:val="20"/>
        </w:rPr>
        <w:br w:type="textWrapping"/>
      </w:r>
    </w:p>
    <w:p w14:paraId="39221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5E4E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"AppDelegate.h"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&lt;Bugly/Bugly.h&gt;</w:t>
      </w:r>
      <w:r>
        <w:rPr>
          <w:sz w:val="20"/>
        </w:rPr>
        <w:br w:type="textWrapping"/>
      </w:r>
      <w:r>
        <w:rPr>
          <w:sz w:val="20"/>
        </w:rPr>
        <w:t>#import "IQKeyboardManager.h"</w:t>
      </w:r>
      <w:r>
        <w:rPr>
          <w:sz w:val="20"/>
        </w:rPr>
        <w:br w:type="textWrapping"/>
      </w:r>
      <w:r>
        <w:rPr>
          <w:sz w:val="20"/>
        </w:rPr>
        <w:t>#import "WXApi.h"</w:t>
      </w:r>
      <w:r>
        <w:rPr>
          <w:sz w:val="20"/>
        </w:rPr>
        <w:br w:type="textWrapping"/>
      </w:r>
      <w:r>
        <w:rPr>
          <w:sz w:val="20"/>
        </w:rPr>
        <w:t>#import "LWMWXManager.h"</w:t>
      </w:r>
      <w:r>
        <w:rPr>
          <w:sz w:val="20"/>
        </w:rPr>
        <w:br w:type="textWrapping"/>
      </w:r>
      <w:r>
        <w:rPr>
          <w:sz w:val="20"/>
        </w:rPr>
        <w:t>#import "AppDelegate+LWMPushService.h"</w:t>
      </w:r>
      <w:r>
        <w:rPr>
          <w:sz w:val="20"/>
        </w:rPr>
        <w:br w:type="textWrapping"/>
      </w:r>
      <w:r>
        <w:rPr>
          <w:sz w:val="20"/>
        </w:rPr>
        <w:t>#import "AppDelegate+CYLTabBar.h"</w:t>
      </w:r>
      <w:r>
        <w:rPr>
          <w:sz w:val="20"/>
        </w:rPr>
        <w:br w:type="textWrapping"/>
      </w:r>
      <w:r>
        <w:rPr>
          <w:sz w:val="20"/>
        </w:rPr>
        <w:t>#import &lt;QCloudCOSXML/QCloudCOSXML.h&gt;</w:t>
      </w:r>
      <w:r>
        <w:rPr>
          <w:sz w:val="20"/>
        </w:rPr>
        <w:br w:type="textWrapping"/>
      </w:r>
      <w:r>
        <w:rPr>
          <w:sz w:val="20"/>
        </w:rPr>
        <w:t>#import "QCloudCOSXMLVersion.h"</w:t>
      </w:r>
      <w:r>
        <w:rPr>
          <w:sz w:val="20"/>
        </w:rPr>
        <w:br w:type="textWrapping"/>
      </w:r>
      <w:r>
        <w:rPr>
          <w:sz w:val="20"/>
        </w:rPr>
        <w:t>#import &lt;QMapKit/QMapKit.h&gt;</w:t>
      </w:r>
      <w:r>
        <w:rPr>
          <w:sz w:val="20"/>
        </w:rPr>
        <w:br w:type="textWrapping"/>
      </w:r>
      <w:r>
        <w:rPr>
          <w:sz w:val="20"/>
        </w:rPr>
        <w:t>#import &lt;QMapKit/QMSSearchKit.h&gt;</w:t>
      </w:r>
      <w:r>
        <w:rPr>
          <w:sz w:val="20"/>
        </w:rPr>
        <w:br w:type="textWrapping"/>
      </w:r>
      <w:r>
        <w:rPr>
          <w:sz w:val="20"/>
        </w:rPr>
        <w:t>@interface AppDelegate ()&lt;WXApiDelegate,QCloudSignatureProvider,QCloudCredentailFenceQueueDelegate&gt;</w:t>
      </w:r>
      <w:r>
        <w:rPr>
          <w:sz w:val="20"/>
        </w:rPr>
        <w:br w:type="textWrapping"/>
      </w:r>
      <w:r>
        <w:rPr>
          <w:sz w:val="20"/>
        </w:rPr>
        <w:t>@property (nonatomic) QCloudCredentailFenceQueue* credentialFenceQueue;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AppDelegate</w:t>
      </w:r>
      <w:r>
        <w:rPr>
          <w:sz w:val="20"/>
        </w:rPr>
        <w:br w:type="textWrapping"/>
      </w:r>
      <w:r>
        <w:rPr>
          <w:sz w:val="20"/>
        </w:rPr>
        <w:t>@synthesize window = _window;</w:t>
      </w:r>
      <w:r>
        <w:rPr>
          <w:sz w:val="20"/>
        </w:rPr>
        <w:br w:type="textWrapping"/>
      </w:r>
      <w:r>
        <w:rPr>
          <w:sz w:val="20"/>
        </w:rPr>
        <w:t>- (void) fenceQueue:(QCloudCredentailFenceQueue * )queue requestCreatorWithContinue:(QCloudCredentailFenceQueueContinue)continueBlock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dispatch_semaphore_t semaphore = dispatch_semaphore_create(0);</w:t>
      </w:r>
      <w:r>
        <w:rPr>
          <w:sz w:val="20"/>
        </w:rPr>
        <w:br w:type="textWrapping"/>
      </w:r>
      <w:r>
        <w:rPr>
          <w:sz w:val="20"/>
        </w:rPr>
        <w:t xml:space="preserve">    [SJHNetworkTool GETWithURLStr:@"https://www.lewaimai.com/txstsoss" parameters:nil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LWMLog(@"json==%@",responseObject);</w:t>
      </w:r>
      <w:r>
        <w:rPr>
          <w:sz w:val="20"/>
        </w:rPr>
        <w:br w:type="textWrapping"/>
      </w:r>
      <w:r>
        <w:rPr>
          <w:sz w:val="20"/>
        </w:rPr>
        <w:t xml:space="preserve">        NSDictionary * credentialsDict =  [responseObject objectForKey:@"credentials"];</w:t>
      </w:r>
      <w:r>
        <w:rPr>
          <w:sz w:val="20"/>
        </w:rPr>
        <w:br w:type="textWrapping"/>
      </w:r>
      <w:r>
        <w:rPr>
          <w:sz w:val="20"/>
        </w:rPr>
        <w:t xml:space="preserve">        QCloudCredential* credential = [QCloudCredential new];</w:t>
      </w:r>
      <w:r>
        <w:rPr>
          <w:sz w:val="20"/>
        </w:rPr>
        <w:br w:type="textWrapping"/>
      </w:r>
      <w:r>
        <w:rPr>
          <w:sz w:val="20"/>
        </w:rPr>
        <w:t xml:space="preserve">        credential.secretID = [credentialsDict objectForKey:@"tmpSecretId"];</w:t>
      </w:r>
      <w:r>
        <w:rPr>
          <w:sz w:val="20"/>
        </w:rPr>
        <w:br w:type="textWrapping"/>
      </w:r>
      <w:r>
        <w:rPr>
          <w:sz w:val="20"/>
        </w:rPr>
        <w:t xml:space="preserve">        credential.secretKey = [credentialsDict objectForKey:@"tmpSecretKey"];</w:t>
      </w:r>
      <w:r>
        <w:rPr>
          <w:sz w:val="20"/>
        </w:rPr>
        <w:br w:type="textWrapping"/>
      </w:r>
      <w:r>
        <w:rPr>
          <w:sz w:val="20"/>
        </w:rPr>
        <w:t xml:space="preserve">        credential.token = [credentialsDict objectForKey:@"sessionToken"];</w:t>
      </w:r>
      <w:r>
        <w:rPr>
          <w:sz w:val="20"/>
        </w:rPr>
        <w:br w:type="textWrapping"/>
      </w:r>
      <w:r>
        <w:rPr>
          <w:sz w:val="20"/>
        </w:rPr>
        <w:t xml:space="preserve">        credential.startDate = [NSDate dateWithTimeIntervalSince1970:[[responseObject objectForKey:@"startTime"] floatValue]]; // 单位是秒</w:t>
      </w:r>
      <w:r>
        <w:rPr>
          <w:sz w:val="20"/>
        </w:rPr>
        <w:br w:type="textWrapping"/>
      </w:r>
      <w:r>
        <w:rPr>
          <w:sz w:val="20"/>
        </w:rPr>
        <w:t xml:space="preserve">        credential.expirationDate = [NSDate dateWithTimeIntervalSince1970:[[responseObject objectForKey:@"expiredTime"] floatValue]];// 单位是秒</w:t>
      </w:r>
      <w:r>
        <w:rPr>
          <w:sz w:val="20"/>
        </w:rPr>
        <w:br w:type="textWrapping"/>
      </w:r>
      <w:r>
        <w:rPr>
          <w:sz w:val="20"/>
        </w:rPr>
        <w:t xml:space="preserve">        dispatch_semaphore_signal(semaphore);</w:t>
      </w:r>
      <w:r>
        <w:rPr>
          <w:sz w:val="20"/>
        </w:rPr>
        <w:br w:type="textWrapping"/>
      </w:r>
      <w:r>
        <w:rPr>
          <w:sz w:val="20"/>
        </w:rPr>
        <w:t xml:space="preserve">        QCloudAuthentationV5Creator* creator = [[QCloudAuthentationV5Creator alloc]</w:t>
      </w:r>
      <w:r>
        <w:rPr>
          <w:sz w:val="20"/>
        </w:rPr>
        <w:br w:type="textWrapping"/>
      </w:r>
      <w:r>
        <w:rPr>
          <w:sz w:val="20"/>
        </w:rPr>
        <w:t xml:space="preserve">               initWithCredential:credential];</w:t>
      </w:r>
      <w:r>
        <w:rPr>
          <w:sz w:val="20"/>
        </w:rPr>
        <w:br w:type="textWrapping"/>
      </w:r>
      <w:r>
        <w:rPr>
          <w:sz w:val="20"/>
        </w:rPr>
        <w:t xml:space="preserve">        continueBlock(creator, nil);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dispatch_semaphore_wait(semaphore, DISPATCH_TIME_FOREVER);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signatureWithFields:(QCloudSignatureFields*)fileds</w:t>
      </w:r>
      <w:r>
        <w:rPr>
          <w:sz w:val="20"/>
        </w:rPr>
        <w:br w:type="textWrapping"/>
      </w:r>
      <w:r>
        <w:rPr>
          <w:sz w:val="20"/>
        </w:rPr>
        <w:t xml:space="preserve">                     request:(QCloudBizHTTPRequest*)request</w:t>
      </w:r>
      <w:r>
        <w:rPr>
          <w:sz w:val="20"/>
        </w:rPr>
        <w:br w:type="textWrapping"/>
      </w:r>
      <w:r>
        <w:rPr>
          <w:sz w:val="20"/>
        </w:rPr>
        <w:t xml:space="preserve">                  urlRequest:(NSMutableURLRequest*)urlRequst</w:t>
      </w:r>
      <w:r>
        <w:rPr>
          <w:sz w:val="20"/>
        </w:rPr>
        <w:br w:type="textWrapping"/>
      </w:r>
      <w:r>
        <w:rPr>
          <w:sz w:val="20"/>
        </w:rPr>
        <w:t xml:space="preserve">                   compelete:(QCloudHTTPAuthentationContinueBlock)continueBlock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[self.credentialFenceQueue performAction:^(QCloudAuthentationCreator *creator,</w:t>
      </w:r>
      <w:r>
        <w:rPr>
          <w:sz w:val="20"/>
        </w:rPr>
        <w:br w:type="textWrapping"/>
      </w:r>
      <w:r>
        <w:rPr>
          <w:sz w:val="20"/>
        </w:rPr>
        <w:t xml:space="preserve">           NSError *error) {</w:t>
      </w:r>
      <w:r>
        <w:rPr>
          <w:sz w:val="20"/>
        </w:rPr>
        <w:br w:type="textWrapping"/>
      </w:r>
      <w:r>
        <w:rPr>
          <w:sz w:val="20"/>
        </w:rPr>
        <w:t xml:space="preserve">           if (error) {</w:t>
      </w:r>
      <w:r>
        <w:rPr>
          <w:sz w:val="20"/>
        </w:rPr>
        <w:br w:type="textWrapping"/>
      </w:r>
      <w:r>
        <w:rPr>
          <w:sz w:val="20"/>
        </w:rPr>
        <w:t xml:space="preserve">               continueBlock(nil, error);</w:t>
      </w:r>
      <w:r>
        <w:rPr>
          <w:sz w:val="20"/>
        </w:rPr>
        <w:br w:type="textWrapping"/>
      </w:r>
      <w:r>
        <w:rPr>
          <w:sz w:val="20"/>
        </w:rPr>
        <w:t xml:space="preserve">   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   QCloudSignature* signature =  [creator signatureForData:urlRequst];</w:t>
      </w:r>
    </w:p>
    <w:p w14:paraId="60CF5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"CYLTabBarControllerConfig.h"</w:t>
      </w:r>
      <w:r>
        <w:rPr>
          <w:sz w:val="20"/>
        </w:rPr>
        <w:br w:type="textWrapping"/>
      </w:r>
      <w:r>
        <w:rPr>
          <w:sz w:val="20"/>
        </w:rPr>
        <w:t>#import "LWMNavigationController.h"</w:t>
      </w:r>
      <w:r>
        <w:rPr>
          <w:sz w:val="20"/>
        </w:rPr>
        <w:br w:type="textWrapping"/>
      </w:r>
      <w:r>
        <w:rPr>
          <w:sz w:val="20"/>
        </w:rPr>
        <w:t>#import "LWMOrderRootVC.h"</w:t>
      </w:r>
      <w:r>
        <w:rPr>
          <w:sz w:val="20"/>
        </w:rPr>
        <w:br w:type="textWrapping"/>
      </w:r>
      <w:r>
        <w:rPr>
          <w:sz w:val="20"/>
        </w:rPr>
        <w:t>#import "LWMHomeViewController.h"</w:t>
      </w:r>
      <w:r>
        <w:rPr>
          <w:sz w:val="20"/>
        </w:rPr>
        <w:br w:type="textWrapping"/>
      </w:r>
      <w:r>
        <w:rPr>
          <w:sz w:val="20"/>
        </w:rPr>
        <w:t>#import "ShopTableViewController.h"</w:t>
      </w:r>
      <w:r>
        <w:rPr>
          <w:sz w:val="20"/>
        </w:rPr>
        <w:br w:type="textWrapping"/>
      </w:r>
      <w:r>
        <w:rPr>
          <w:sz w:val="20"/>
        </w:rPr>
        <w:t>#import "MoreViewController.h"</w:t>
      </w:r>
      <w:r>
        <w:rPr>
          <w:sz w:val="20"/>
        </w:rPr>
        <w:br w:type="textWrapping"/>
      </w:r>
      <w:r>
        <w:rPr>
          <w:sz w:val="20"/>
        </w:rPr>
        <w:t>#import "MeViewController.h"</w:t>
      </w:r>
      <w:r>
        <w:rPr>
          <w:sz w:val="20"/>
        </w:rPr>
        <w:br w:type="textWrapping"/>
      </w:r>
      <w:r>
        <w:rPr>
          <w:sz w:val="20"/>
        </w:rPr>
        <w:t>#import "StatisticalViewController.h"</w:t>
      </w:r>
      <w:r>
        <w:rPr>
          <w:sz w:val="20"/>
        </w:rPr>
        <w:br w:type="textWrapping"/>
      </w:r>
      <w:r>
        <w:rPr>
          <w:sz w:val="20"/>
        </w:rPr>
        <w:t>#import "LWMShopHomeVC.h"</w:t>
      </w:r>
      <w:r>
        <w:rPr>
          <w:sz w:val="20"/>
        </w:rPr>
        <w:br w:type="textWrapping"/>
      </w:r>
      <w:r>
        <w:rPr>
          <w:sz w:val="20"/>
        </w:rPr>
        <w:t>#import "QCYWaitcardVC.h"</w:t>
      </w:r>
      <w:r>
        <w:rPr>
          <w:sz w:val="20"/>
        </w:rPr>
        <w:br w:type="textWrapping"/>
      </w:r>
      <w:r>
        <w:rPr>
          <w:sz w:val="20"/>
        </w:rPr>
        <w:t>#import "QCYWaitqucanVC.h"</w:t>
      </w:r>
      <w:r>
        <w:rPr>
          <w:sz w:val="20"/>
        </w:rPr>
        <w:br w:type="textWrapping"/>
      </w:r>
      <w:r>
        <w:rPr>
          <w:sz w:val="20"/>
        </w:rPr>
        <w:t>#import "QCYQucanVC.h"</w:t>
      </w:r>
      <w:r>
        <w:rPr>
          <w:sz w:val="20"/>
        </w:rPr>
        <w:br w:type="textWrapping"/>
      </w:r>
      <w:r>
        <w:rPr>
          <w:sz w:val="20"/>
        </w:rPr>
        <w:t>#import "QCYMineVC.h"</w:t>
      </w:r>
      <w:r>
        <w:rPr>
          <w:sz w:val="20"/>
        </w:rPr>
        <w:br w:type="textWrapping"/>
      </w:r>
      <w:r>
        <w:rPr>
          <w:sz w:val="20"/>
        </w:rPr>
        <w:t>#import "SLYBindingRootVC.h"</w:t>
      </w:r>
      <w:r>
        <w:rPr>
          <w:sz w:val="20"/>
        </w:rPr>
        <w:br w:type="textWrapping"/>
      </w:r>
      <w:r>
        <w:rPr>
          <w:sz w:val="20"/>
        </w:rPr>
        <w:t>#import "SLYArrivingRootVC.h"</w:t>
      </w:r>
      <w:r>
        <w:rPr>
          <w:sz w:val="20"/>
        </w:rPr>
        <w:br w:type="textWrapping"/>
      </w:r>
      <w:r>
        <w:rPr>
          <w:sz w:val="20"/>
        </w:rPr>
        <w:t>#import "SLYScanCodeVC.h"</w:t>
      </w:r>
      <w:r>
        <w:rPr>
          <w:sz w:val="20"/>
        </w:rPr>
        <w:br w:type="textWrapping"/>
      </w:r>
      <w:r>
        <w:rPr>
          <w:sz w:val="20"/>
        </w:rPr>
        <w:t>#import "SLYMineVC.h"</w:t>
      </w:r>
      <w:r>
        <w:rPr>
          <w:sz w:val="20"/>
        </w:rPr>
        <w:br w:type="textWrapping"/>
      </w:r>
      <w:r>
        <w:rPr>
          <w:sz w:val="20"/>
        </w:rPr>
        <w:t>#import "TGOrderHomeVC.h"</w:t>
      </w:r>
      <w:r>
        <w:rPr>
          <w:sz w:val="20"/>
        </w:rPr>
        <w:br w:type="textWrapping"/>
      </w:r>
      <w:r>
        <w:rPr>
          <w:sz w:val="20"/>
        </w:rPr>
        <w:t>#import "TGShopVC.h"</w:t>
      </w:r>
      <w:r>
        <w:rPr>
          <w:sz w:val="20"/>
        </w:rPr>
        <w:br w:type="textWrapping"/>
      </w:r>
      <w:r>
        <w:rPr>
          <w:sz w:val="20"/>
        </w:rPr>
        <w:t>#import "TGStatisticsVC.h"</w:t>
      </w:r>
      <w:r>
        <w:rPr>
          <w:sz w:val="20"/>
        </w:rPr>
        <w:br w:type="textWrapping"/>
      </w:r>
      <w:r>
        <w:rPr>
          <w:sz w:val="20"/>
        </w:rPr>
        <w:t>#import "TGMineVC.h"</w:t>
      </w:r>
      <w:r>
        <w:rPr>
          <w:sz w:val="20"/>
        </w:rPr>
        <w:br w:type="textWrapping"/>
      </w:r>
      <w:r>
        <w:rPr>
          <w:sz w:val="20"/>
        </w:rPr>
        <w:t>#import "TGAlreadyOrderVC.h"</w:t>
      </w:r>
      <w:r>
        <w:rPr>
          <w:sz w:val="20"/>
        </w:rPr>
        <w:br w:type="textWrapping"/>
      </w:r>
      <w:r>
        <w:rPr>
          <w:sz w:val="20"/>
        </w:rPr>
        <w:t>#import "YCYDaiYuncanRootVC.h"</w:t>
      </w:r>
      <w:r>
        <w:rPr>
          <w:sz w:val="20"/>
        </w:rPr>
        <w:br w:type="textWrapping"/>
      </w:r>
      <w:r>
        <w:rPr>
          <w:sz w:val="20"/>
        </w:rPr>
        <w:t>#import "YCYYiYuncanRootVC.h"</w:t>
      </w:r>
      <w:r>
        <w:rPr>
          <w:sz w:val="20"/>
        </w:rPr>
        <w:br w:type="textWrapping"/>
      </w:r>
      <w:r>
        <w:rPr>
          <w:sz w:val="20"/>
        </w:rPr>
        <w:t>#import "YCYMineVC.h"</w:t>
      </w:r>
      <w:r>
        <w:rPr>
          <w:sz w:val="20"/>
        </w:rPr>
        <w:br w:type="textWrapping"/>
      </w:r>
      <w:r>
        <w:rPr>
          <w:sz w:val="20"/>
        </w:rPr>
        <w:t>#import "SQTGOrderVC.h"</w:t>
      </w:r>
      <w:r>
        <w:rPr>
          <w:sz w:val="20"/>
        </w:rPr>
        <w:br w:type="textWrapping"/>
      </w:r>
      <w:r>
        <w:rPr>
          <w:sz w:val="20"/>
        </w:rPr>
        <w:t>#import "SQTGManageVC.h"</w:t>
      </w:r>
      <w:r>
        <w:rPr>
          <w:sz w:val="20"/>
        </w:rPr>
        <w:br w:type="textWrapping"/>
      </w:r>
      <w:r>
        <w:rPr>
          <w:sz w:val="20"/>
        </w:rPr>
        <w:t>#import "SQTGMineVC.h"</w:t>
      </w:r>
      <w:r>
        <w:rPr>
          <w:sz w:val="20"/>
        </w:rPr>
        <w:br w:type="textWrapping"/>
      </w:r>
      <w:r>
        <w:rPr>
          <w:sz w:val="20"/>
        </w:rPr>
        <w:t>@interface CYLTabBarControllerConfig ()</w:t>
      </w:r>
      <w:r>
        <w:rPr>
          <w:sz w:val="20"/>
        </w:rPr>
        <w:br w:type="textWrapping"/>
      </w:r>
      <w:r>
        <w:rPr>
          <w:sz w:val="20"/>
        </w:rPr>
        <w:t>@property (nonatomic, readwrite, strong) CYLTabBarController *tabBarController;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CYLTabBarControllerConfig</w:t>
      </w:r>
      <w:r>
        <w:rPr>
          <w:sz w:val="20"/>
        </w:rPr>
        <w:br w:type="textWrapping"/>
      </w:r>
      <w:r>
        <w:rPr>
          <w:sz w:val="20"/>
        </w:rPr>
        <w:t>- (CYLTabBarController *)tabBarController {</w:t>
      </w:r>
      <w:r>
        <w:rPr>
          <w:sz w:val="20"/>
        </w:rPr>
        <w:br w:type="textWrapping"/>
      </w:r>
      <w:r>
        <w:rPr>
          <w:sz w:val="20"/>
        </w:rPr>
        <w:t xml:space="preserve">    if (_tabBarController == nil) {</w:t>
      </w:r>
      <w:r>
        <w:rPr>
          <w:sz w:val="20"/>
        </w:rPr>
        <w:br w:type="textWrapping"/>
      </w:r>
      <w:r>
        <w:rPr>
          <w:sz w:val="20"/>
        </w:rPr>
        <w:t xml:space="preserve">        CYLTabBarController *tabBarController = [CYLTabBarController tabBarControllerWithViewControllers:self.viewControllers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                      tabBarItemsAttributes:self.tabBarItemsAttributesForController];</w:t>
      </w:r>
      <w:r>
        <w:rPr>
          <w:sz w:val="20"/>
        </w:rPr>
        <w:br w:type="textWrapping"/>
      </w:r>
      <w:r>
        <w:rPr>
          <w:sz w:val="20"/>
        </w:rPr>
        <w:t xml:space="preserve">        [self customizeTabBarAppearance:tabBarController];</w:t>
      </w:r>
      <w:r>
        <w:rPr>
          <w:sz w:val="20"/>
        </w:rPr>
        <w:br w:type="textWrapping"/>
      </w:r>
      <w:r>
        <w:rPr>
          <w:sz w:val="20"/>
        </w:rPr>
        <w:t xml:space="preserve">        _tabBarController = tabBarController;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_tabBarController;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 *)viewControllers {</w:t>
      </w:r>
      <w:r>
        <w:rPr>
          <w:sz w:val="20"/>
        </w:rPr>
        <w:br w:type="textWrapping"/>
      </w:r>
      <w:r>
        <w:rPr>
          <w:sz w:val="20"/>
        </w:rPr>
        <w:t xml:space="preserve">    if ([kRole_type integerValue] == 8) {</w:t>
      </w:r>
      <w:r>
        <w:rPr>
          <w:sz w:val="20"/>
        </w:rPr>
        <w:br w:type="textWrapping"/>
      </w:r>
      <w:r>
        <w:rPr>
          <w:sz w:val="20"/>
        </w:rPr>
        <w:t xml:space="preserve">        ShopTableViewController *shopVC = [[ShopTableViewController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    shopVC.navigationItem.title = @"店铺";</w:t>
      </w:r>
      <w:r>
        <w:rPr>
          <w:sz w:val="20"/>
        </w:rPr>
        <w:br w:type="textWrapping"/>
      </w:r>
      <w:r>
        <w:rPr>
          <w:sz w:val="20"/>
        </w:rPr>
        <w:t xml:space="preserve">        LWMNavigationController *shopNC = [[LWMNavigationController alloc] initWithRootViewController:shopVC];</w:t>
      </w:r>
      <w:r>
        <w:rPr>
          <w:sz w:val="20"/>
        </w:rPr>
        <w:br w:type="textWrapping"/>
      </w:r>
      <w:r>
        <w:rPr>
          <w:sz w:val="20"/>
        </w:rPr>
        <w:t xml:space="preserve">        [shopNC cyl_setHideNavigationBarSeparator:YES];</w:t>
      </w:r>
      <w:r>
        <w:rPr>
          <w:sz w:val="20"/>
        </w:rPr>
        <w:br w:type="textWrapping"/>
      </w:r>
      <w:r>
        <w:rPr>
          <w:sz w:val="20"/>
        </w:rPr>
        <w:t xml:space="preserve">        StatisticalViewController *setai = [[StatisticalViewController alloc] init];</w:t>
      </w:r>
      <w:r>
        <w:rPr>
          <w:sz w:val="20"/>
        </w:rPr>
        <w:br w:type="textWrapping"/>
      </w:r>
      <w:r>
        <w:rPr>
          <w:sz w:val="20"/>
        </w:rPr>
        <w:t xml:space="preserve">        setai.navigationItem.title = @"统计";</w:t>
      </w:r>
      <w:r>
        <w:rPr>
          <w:sz w:val="20"/>
        </w:rPr>
        <w:br w:type="textWrapping"/>
      </w:r>
      <w:r>
        <w:rPr>
          <w:sz w:val="20"/>
        </w:rPr>
        <w:t xml:space="preserve">        LWMNavigationController *setaiNC = [[LWMNavigationController alloc] </w:t>
      </w:r>
    </w:p>
    <w:p w14:paraId="0CD3C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"CAAnimation+WAnimation.h"</w:t>
      </w:r>
      <w:r>
        <w:rPr>
          <w:sz w:val="20"/>
        </w:rPr>
        <w:br w:type="textWrapping"/>
      </w:r>
      <w:r>
        <w:rPr>
          <w:sz w:val="20"/>
        </w:rPr>
        <w:t>#import &lt;QuartzCore/QuartzCore.h&gt;</w:t>
      </w:r>
      <w:r>
        <w:rPr>
          <w:sz w:val="20"/>
        </w:rPr>
        <w:br w:type="textWrapping"/>
      </w:r>
      <w:r>
        <w:rPr>
          <w:sz w:val="20"/>
        </w:rPr>
        <w:t>@implementation CAAnimation (WAnimation)</w:t>
      </w:r>
      <w:r>
        <w:rPr>
          <w:sz w:val="20"/>
        </w:rPr>
        <w:br w:type="textWrapping"/>
      </w:r>
      <w:r>
        <w:rPr>
          <w:sz w:val="20"/>
        </w:rPr>
        <w:t>+(CABasicAnimation *)opacityForever_Animation:(float)time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CABasicAnimation *animation=[CABasicAnimation animationWithKeyPath:@"opacity"];</w:t>
      </w:r>
      <w:r>
        <w:rPr>
          <w:sz w:val="20"/>
        </w:rPr>
        <w:br w:type="textWrapping"/>
      </w:r>
      <w:r>
        <w:rPr>
          <w:sz w:val="20"/>
        </w:rPr>
        <w:t xml:space="preserve">    animation.fromValue=[NSNumber numberWithFloat:1.0];</w:t>
      </w:r>
      <w:r>
        <w:rPr>
          <w:sz w:val="20"/>
        </w:rPr>
        <w:br w:type="textWrapping"/>
      </w:r>
      <w:r>
        <w:rPr>
          <w:sz w:val="20"/>
        </w:rPr>
        <w:t xml:space="preserve">    animation.toValue=[NSNumber numberWithFloat:0.1];</w:t>
      </w:r>
      <w:r>
        <w:rPr>
          <w:sz w:val="20"/>
        </w:rPr>
        <w:br w:type="textWrapping"/>
      </w:r>
      <w:r>
        <w:rPr>
          <w:sz w:val="20"/>
        </w:rPr>
        <w:t xml:space="preserve">    animation.autoreverses=YES;</w:t>
      </w:r>
      <w:r>
        <w:rPr>
          <w:sz w:val="20"/>
        </w:rPr>
        <w:br w:type="textWrapping"/>
      </w:r>
      <w:r>
        <w:rPr>
          <w:sz w:val="20"/>
        </w:rPr>
        <w:t xml:space="preserve">    animation.duration=time;</w:t>
      </w:r>
      <w:r>
        <w:rPr>
          <w:sz w:val="20"/>
        </w:rPr>
        <w:br w:type="textWrapping"/>
      </w:r>
      <w:r>
        <w:rPr>
          <w:sz w:val="20"/>
        </w:rPr>
        <w:t xml:space="preserve">    animation.repeatCount=FLT_MAX;</w:t>
      </w:r>
      <w:r>
        <w:rPr>
          <w:sz w:val="20"/>
        </w:rPr>
        <w:br w:type="textWrapping"/>
      </w:r>
      <w:r>
        <w:rPr>
          <w:sz w:val="20"/>
        </w:rPr>
        <w:t xml:space="preserve">    animation.removedOnCompletion=NO;</w:t>
      </w:r>
      <w:r>
        <w:rPr>
          <w:sz w:val="20"/>
        </w:rPr>
        <w:br w:type="textWrapping"/>
      </w:r>
      <w:r>
        <w:rPr>
          <w:sz w:val="20"/>
        </w:rPr>
        <w:t xml:space="preserve">    animation.timingFunction = [CAMediaTimingFunction functionWithName:kCAMediaTimingFunctionLinear];</w:t>
      </w:r>
      <w:r>
        <w:rPr>
          <w:sz w:val="20"/>
        </w:rPr>
        <w:br w:type="textWrapping"/>
      </w:r>
      <w:r>
        <w:rPr>
          <w:sz w:val="20"/>
        </w:rPr>
        <w:t xml:space="preserve">    animation.fillMode=kCAFillModeForwards;</w:t>
      </w:r>
      <w:r>
        <w:rPr>
          <w:sz w:val="20"/>
        </w:rPr>
        <w:br w:type="textWrapping"/>
      </w:r>
      <w:r>
        <w:rPr>
          <w:sz w:val="20"/>
        </w:rPr>
        <w:t xml:space="preserve">    return animation;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+(CABasicAnimation *)opacityTimes_Animation:(float)repeatTimes durTimes:(float)time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CABasicAnimation *animation=[CABasicAnimation animationWithKeyPath:@"opacity"];</w:t>
      </w:r>
      <w:r>
        <w:rPr>
          <w:sz w:val="20"/>
        </w:rPr>
        <w:br w:type="textWrapping"/>
      </w:r>
      <w:r>
        <w:rPr>
          <w:sz w:val="20"/>
        </w:rPr>
        <w:t xml:space="preserve">    animation.fromValue=[NSNumber numberWithFloat:1.0];</w:t>
      </w:r>
      <w:r>
        <w:rPr>
          <w:sz w:val="20"/>
        </w:rPr>
        <w:br w:type="textWrapping"/>
      </w:r>
      <w:r>
        <w:rPr>
          <w:sz w:val="20"/>
        </w:rPr>
        <w:t xml:space="preserve">    animation.toValue=[NSNumber numberWithFloat:0.4];</w:t>
      </w:r>
      <w:r>
        <w:rPr>
          <w:sz w:val="20"/>
        </w:rPr>
        <w:br w:type="textWrapping"/>
      </w:r>
      <w:r>
        <w:rPr>
          <w:sz w:val="20"/>
        </w:rPr>
        <w:t xml:space="preserve">    animation.repeatCount=repeatTimes;</w:t>
      </w:r>
      <w:r>
        <w:rPr>
          <w:sz w:val="20"/>
        </w:rPr>
        <w:br w:type="textWrapping"/>
      </w:r>
      <w:r>
        <w:rPr>
          <w:sz w:val="20"/>
        </w:rPr>
        <w:t xml:space="preserve">    animation.duration=time;</w:t>
      </w:r>
      <w:r>
        <w:rPr>
          <w:sz w:val="20"/>
        </w:rPr>
        <w:br w:type="textWrapping"/>
      </w:r>
      <w:r>
        <w:rPr>
          <w:sz w:val="20"/>
        </w:rPr>
        <w:t xml:space="preserve">    animation.removedOnCompletion=NO;</w:t>
      </w:r>
      <w:r>
        <w:rPr>
          <w:sz w:val="20"/>
        </w:rPr>
        <w:br w:type="textWrapping"/>
      </w:r>
      <w:r>
        <w:rPr>
          <w:sz w:val="20"/>
        </w:rPr>
        <w:t xml:space="preserve">    animation.fillMode=kCAFillModeForwards;</w:t>
      </w:r>
      <w:r>
        <w:rPr>
          <w:sz w:val="20"/>
        </w:rPr>
        <w:br w:type="textWrapping"/>
      </w:r>
      <w:r>
        <w:rPr>
          <w:sz w:val="20"/>
        </w:rPr>
        <w:t xml:space="preserve">    animation.timingFunction=[CAMediaTimingFunction functionWithName:kCAMediaTimingFunctionEaseIn];</w:t>
      </w:r>
      <w:r>
        <w:rPr>
          <w:sz w:val="20"/>
        </w:rPr>
        <w:br w:type="textWrapping"/>
      </w:r>
      <w:r>
        <w:rPr>
          <w:sz w:val="20"/>
        </w:rPr>
        <w:t xml:space="preserve">    animation.autoreverses=YES;</w:t>
      </w:r>
      <w:r>
        <w:rPr>
          <w:sz w:val="20"/>
        </w:rPr>
        <w:br w:type="textWrapping"/>
      </w:r>
      <w:r>
        <w:rPr>
          <w:sz w:val="20"/>
        </w:rPr>
        <w:t xml:space="preserve">    return  animation;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+(CABasicAnimation *)rotation:(float)dur degree:(float)degree direction:(WAxis)axis repeatCount:(int)repeatCount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CABasicAnimation* animation;</w:t>
      </w:r>
      <w:r>
        <w:rPr>
          <w:sz w:val="20"/>
        </w:rPr>
        <w:br w:type="textWrapping"/>
      </w:r>
      <w:r>
        <w:rPr>
          <w:sz w:val="20"/>
        </w:rPr>
        <w:t xml:space="preserve">    NSArray *axisArr = @[@"transform.rotation.x", @"transform.rotation.y", @"transform.rotation.z"];</w:t>
      </w:r>
      <w:r>
        <w:rPr>
          <w:sz w:val="20"/>
        </w:rPr>
        <w:br w:type="textWrapping"/>
      </w:r>
      <w:r>
        <w:rPr>
          <w:sz w:val="20"/>
        </w:rPr>
        <w:t xml:space="preserve">    animation = [CABasicAnimation animationWithKeyPath:axisArr[axis]];</w:t>
      </w:r>
      <w:r>
        <w:rPr>
          <w:sz w:val="20"/>
        </w:rPr>
        <w:br w:type="textWrapping"/>
      </w:r>
      <w:r>
        <w:rPr>
          <w:sz w:val="20"/>
        </w:rPr>
        <w:t xml:space="preserve">    animation.fromValue = [NSNumber numberWithFloat:0];</w:t>
      </w:r>
      <w:r>
        <w:rPr>
          <w:sz w:val="20"/>
        </w:rPr>
        <w:br w:type="textWrapping"/>
      </w:r>
      <w:r>
        <w:rPr>
          <w:sz w:val="20"/>
        </w:rPr>
        <w:t xml:space="preserve">    animation.toValue= [NSNumber numberWithFloat:degree];</w:t>
      </w:r>
      <w:r>
        <w:rPr>
          <w:sz w:val="20"/>
        </w:rPr>
        <w:br w:type="textWrapping"/>
      </w:r>
      <w:r>
        <w:rPr>
          <w:sz w:val="20"/>
        </w:rPr>
        <w:t xml:space="preserve">    animation.duration= dur;</w:t>
      </w:r>
      <w:r>
        <w:rPr>
          <w:sz w:val="20"/>
        </w:rPr>
        <w:br w:type="textWrapping"/>
      </w:r>
      <w:r>
        <w:rPr>
          <w:sz w:val="20"/>
        </w:rPr>
        <w:t xml:space="preserve">    animation.autoreverses= NO;</w:t>
      </w:r>
      <w:r>
        <w:rPr>
          <w:sz w:val="20"/>
        </w:rPr>
        <w:br w:type="textWrapping"/>
      </w:r>
      <w:r>
        <w:rPr>
          <w:sz w:val="20"/>
        </w:rPr>
        <w:t xml:space="preserve">    animation.cumulative= YES;</w:t>
      </w:r>
      <w:r>
        <w:rPr>
          <w:sz w:val="20"/>
        </w:rPr>
        <w:br w:type="textWrapping"/>
      </w:r>
      <w:r>
        <w:rPr>
          <w:sz w:val="20"/>
        </w:rPr>
        <w:t xml:space="preserve">    animation.removedOnCompletion=NO;</w:t>
      </w:r>
      <w:r>
        <w:rPr>
          <w:sz w:val="20"/>
        </w:rPr>
        <w:br w:type="textWrapping"/>
      </w:r>
      <w:r>
        <w:rPr>
          <w:sz w:val="20"/>
        </w:rPr>
        <w:t xml:space="preserve">    animation.fillMode=kCAFillModeForwards;</w:t>
      </w:r>
      <w:r>
        <w:rPr>
          <w:sz w:val="20"/>
        </w:rPr>
        <w:br w:type="textWrapping"/>
      </w:r>
      <w:r>
        <w:rPr>
          <w:sz w:val="20"/>
        </w:rPr>
        <w:t xml:space="preserve">    animation.repeatCount= repeatCount;</w:t>
      </w:r>
      <w:r>
        <w:rPr>
          <w:sz w:val="20"/>
        </w:rPr>
        <w:br w:type="textWrapping"/>
      </w:r>
      <w:r>
        <w:rPr>
          <w:sz w:val="20"/>
        </w:rPr>
        <w:t xml:space="preserve">    animation.delegate= self;</w:t>
      </w:r>
      <w:r>
        <w:rPr>
          <w:sz w:val="20"/>
        </w:rPr>
        <w:br w:type="textWrapping"/>
      </w:r>
      <w:r>
        <w:rPr>
          <w:sz w:val="20"/>
        </w:rPr>
        <w:t xml:space="preserve">    return animation;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+(CABasicAnimation *)scaleFrom:(CGFloat)fromScale toScale:(CGFloat)toScale durTimes:(float)time rep:(float)repeatTimes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CABasicAnimation *animation=[CABasicAnimation animationWithKeyPath:@"transform.scale"];</w:t>
      </w:r>
    </w:p>
    <w:p w14:paraId="7FD46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9744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@implementation MBProgressHUD (MJ)</w:t>
      </w:r>
      <w:r>
        <w:rPr>
          <w:sz w:val="20"/>
        </w:rPr>
        <w:br w:type="textWrapping"/>
      </w:r>
      <w:r>
        <w:rPr>
          <w:sz w:val="20"/>
        </w:rPr>
        <w:t>#pragma mark 显示信息</w:t>
      </w:r>
      <w:r>
        <w:rPr>
          <w:sz w:val="20"/>
        </w:rPr>
        <w:br w:type="textWrapping"/>
      </w:r>
      <w:r>
        <w:rPr>
          <w:sz w:val="20"/>
        </w:rPr>
        <w:t>+ (void)show:(NSString *)text icon:(NSString *)icon view:(UIView *)view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(view == nil) view = [[UIApplication sharedApplication].windows lastObject];</w:t>
      </w:r>
      <w:r>
        <w:rPr>
          <w:sz w:val="20"/>
        </w:rPr>
        <w:br w:type="textWrapping"/>
      </w:r>
      <w:r>
        <w:rPr>
          <w:sz w:val="20"/>
        </w:rPr>
        <w:t xml:space="preserve">    MBProgressHUD *hud = [MBProgressHUD showHUDAddedTo:view animated:YES];</w:t>
      </w:r>
      <w:r>
        <w:rPr>
          <w:sz w:val="20"/>
        </w:rPr>
        <w:br w:type="textWrapping"/>
      </w:r>
      <w:r>
        <w:rPr>
          <w:sz w:val="20"/>
        </w:rPr>
        <w:t xml:space="preserve">    hud.labelText = text;</w:t>
      </w:r>
      <w:r>
        <w:rPr>
          <w:sz w:val="20"/>
        </w:rPr>
        <w:br w:type="textWrapping"/>
      </w:r>
      <w:r>
        <w:rPr>
          <w:sz w:val="20"/>
        </w:rPr>
        <w:t xml:space="preserve">    hud.customView = [[UIImageView alloc] initWithImage:[UIImage imageNamed:[NSString stringWithFormat:@"MBProgressHUD.bundle/%@", icon]]];</w:t>
      </w:r>
      <w:r>
        <w:rPr>
          <w:sz w:val="20"/>
        </w:rPr>
        <w:br w:type="textWrapping"/>
      </w:r>
      <w:r>
        <w:rPr>
          <w:sz w:val="20"/>
        </w:rPr>
        <w:t xml:space="preserve">    hud.mode = MBProgressHUDModeCustomView;</w:t>
      </w:r>
      <w:r>
        <w:rPr>
          <w:sz w:val="20"/>
        </w:rPr>
        <w:br w:type="textWrapping"/>
      </w:r>
      <w:r>
        <w:rPr>
          <w:sz w:val="20"/>
        </w:rPr>
        <w:t xml:space="preserve">    hud.removeFromSuperViewOnHide = YES;</w:t>
      </w:r>
      <w:r>
        <w:rPr>
          <w:sz w:val="20"/>
        </w:rPr>
        <w:br w:type="textWrapping"/>
      </w:r>
      <w:r>
        <w:rPr>
          <w:sz w:val="20"/>
        </w:rPr>
        <w:t xml:space="preserve">    [hud hide:YES afterDelay:1.0];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显示文字提示框</w:t>
      </w:r>
      <w:r>
        <w:rPr>
          <w:sz w:val="20"/>
        </w:rPr>
        <w:br w:type="textWrapping"/>
      </w:r>
      <w:r>
        <w:rPr>
          <w:sz w:val="20"/>
        </w:rPr>
        <w:t>+ (void)showText:(NSString *)text  view:(UIView *)view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(view == nil) view = [[UIApplication sharedApplication].windows lastObject];</w:t>
      </w:r>
      <w:r>
        <w:rPr>
          <w:sz w:val="20"/>
        </w:rPr>
        <w:br w:type="textWrapping"/>
      </w:r>
      <w:r>
        <w:rPr>
          <w:sz w:val="20"/>
        </w:rPr>
        <w:t xml:space="preserve">    MBProgressHUD *hud = [MBProgressHUD showHUDAddedTo:view animated:YES];</w:t>
      </w:r>
      <w:r>
        <w:rPr>
          <w:sz w:val="20"/>
        </w:rPr>
        <w:br w:type="textWrapping"/>
      </w:r>
      <w:r>
        <w:rPr>
          <w:sz w:val="20"/>
        </w:rPr>
        <w:t xml:space="preserve">    hud.labelFont = [UIFont boldSystemFontOfSize:14];</w:t>
      </w:r>
      <w:r>
        <w:rPr>
          <w:sz w:val="20"/>
        </w:rPr>
        <w:br w:type="textWrapping"/>
      </w:r>
      <w:r>
        <w:rPr>
          <w:sz w:val="20"/>
        </w:rPr>
        <w:t xml:space="preserve">    hud.labelText = text;</w:t>
      </w:r>
      <w:r>
        <w:rPr>
          <w:sz w:val="20"/>
        </w:rPr>
        <w:br w:type="textWrapping"/>
      </w:r>
      <w:r>
        <w:rPr>
          <w:sz w:val="20"/>
        </w:rPr>
        <w:t xml:space="preserve">    hud.mode = MBProgressHUDModeText;</w:t>
      </w:r>
      <w:r>
        <w:rPr>
          <w:sz w:val="20"/>
        </w:rPr>
        <w:br w:type="textWrapping"/>
      </w:r>
      <w:r>
        <w:rPr>
          <w:sz w:val="20"/>
        </w:rPr>
        <w:t>#pragma mark 改变如果是文字提醒 改变间距为10</w:t>
      </w:r>
      <w:r>
        <w:rPr>
          <w:sz w:val="20"/>
        </w:rPr>
        <w:br w:type="textWrapping"/>
      </w:r>
      <w:r>
        <w:rPr>
          <w:sz w:val="20"/>
        </w:rPr>
        <w:t xml:space="preserve">    hud.margin = 10.0f;</w:t>
      </w:r>
      <w:r>
        <w:rPr>
          <w:sz w:val="20"/>
        </w:rPr>
        <w:br w:type="textWrapping"/>
      </w:r>
      <w:r>
        <w:rPr>
          <w:sz w:val="20"/>
        </w:rPr>
        <w:t xml:space="preserve">    hud.removeFromSuperViewOnHide = YES;</w:t>
      </w:r>
      <w:r>
        <w:rPr>
          <w:sz w:val="20"/>
        </w:rPr>
        <w:br w:type="textWrapping"/>
      </w:r>
      <w:r>
        <w:rPr>
          <w:sz w:val="20"/>
        </w:rPr>
        <w:t xml:space="preserve">    [hud hide:YES afterDelay:1.5];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显示错误信息</w:t>
      </w:r>
      <w:r>
        <w:rPr>
          <w:sz w:val="20"/>
        </w:rPr>
        <w:br w:type="textWrapping"/>
      </w:r>
      <w:r>
        <w:rPr>
          <w:sz w:val="20"/>
        </w:rPr>
        <w:t>+ (void)showError:(NSString *)error toView:(UIView *)view{</w:t>
      </w:r>
      <w:r>
        <w:rPr>
          <w:sz w:val="20"/>
        </w:rPr>
        <w:br w:type="textWrapping"/>
      </w:r>
      <w:r>
        <w:rPr>
          <w:sz w:val="20"/>
        </w:rPr>
        <w:t xml:space="preserve">    [self show:error icon:@"progresshud-error" view:view];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(void)showSuccess:(NSString *)success toView:(UIView *)view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show:success icon:@"progresshud-success" view:view];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(void)showLabel:(NSString *)label toView:(UIView *)view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showText:label view:view];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显示一些信息</w:t>
      </w:r>
      <w:r>
        <w:rPr>
          <w:sz w:val="20"/>
        </w:rPr>
        <w:br w:type="textWrapping"/>
      </w:r>
      <w:r>
        <w:rPr>
          <w:sz w:val="20"/>
        </w:rPr>
        <w:t>+ (MBProgressHUD *)showMessage:(NSString *)message toView:(UIView *)view {</w:t>
      </w:r>
      <w:r>
        <w:rPr>
          <w:sz w:val="20"/>
        </w:rPr>
        <w:br w:type="textWrapping"/>
      </w:r>
      <w:r>
        <w:rPr>
          <w:sz w:val="20"/>
        </w:rPr>
        <w:t xml:space="preserve">    if (view == nil) view = [[UIApplication sharedApplication].windows lastObject];</w:t>
      </w:r>
      <w:r>
        <w:rPr>
          <w:sz w:val="20"/>
        </w:rPr>
        <w:br w:type="textWrapping"/>
      </w:r>
      <w:r>
        <w:rPr>
          <w:sz w:val="20"/>
        </w:rPr>
        <w:t xml:space="preserve">    MBProgressHUD *hud = [MBProgressHUD showHUDAddedTo:view animated:YES];</w:t>
      </w:r>
      <w:r>
        <w:rPr>
          <w:sz w:val="20"/>
        </w:rPr>
        <w:br w:type="textWrapping"/>
      </w:r>
      <w:r>
        <w:rPr>
          <w:sz w:val="20"/>
        </w:rPr>
        <w:t xml:space="preserve">    hud.labelText = message;</w:t>
      </w:r>
      <w:r>
        <w:rPr>
          <w:sz w:val="20"/>
        </w:rPr>
        <w:br w:type="textWrapping"/>
      </w:r>
      <w:r>
        <w:rPr>
          <w:sz w:val="20"/>
        </w:rPr>
        <w:t xml:space="preserve">    hud.removeFromSuperViewOnHide = YES;</w:t>
      </w:r>
      <w:r>
        <w:rPr>
          <w:sz w:val="20"/>
        </w:rPr>
        <w:br w:type="textWrapping"/>
      </w:r>
      <w:r>
        <w:rPr>
          <w:sz w:val="20"/>
        </w:rPr>
        <w:t xml:space="preserve">    return hud;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(void)showSuccess:(NSString *)success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showSuccess:success toView:nil];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3CE38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73DE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"NSString+Extension.h"</w:t>
      </w:r>
      <w:r>
        <w:rPr>
          <w:sz w:val="20"/>
        </w:rPr>
        <w:br w:type="textWrapping"/>
      </w:r>
      <w:r>
        <w:rPr>
          <w:sz w:val="20"/>
        </w:rPr>
        <w:t>#import &lt;CommonCrypto/CommonDigest.h&gt;</w:t>
      </w:r>
      <w:r>
        <w:rPr>
          <w:sz w:val="20"/>
        </w:rPr>
        <w:br w:type="textWrapping"/>
      </w:r>
      <w:r>
        <w:rPr>
          <w:sz w:val="20"/>
        </w:rPr>
        <w:t>@implementation NSString (Extension)</w:t>
      </w:r>
      <w:r>
        <w:rPr>
          <w:sz w:val="20"/>
        </w:rPr>
        <w:br w:type="textWrapping"/>
      </w:r>
      <w:r>
        <w:rPr>
          <w:sz w:val="20"/>
        </w:rPr>
        <w:t>- (CGSize)sizeWithFont:(UIFont *)font maxSize:(CGSize)maxSize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NSDictionary *attrs =@{NSFontAttributeName : font};</w:t>
      </w:r>
      <w:r>
        <w:rPr>
          <w:sz w:val="20"/>
        </w:rPr>
        <w:br w:type="textWrapping"/>
      </w:r>
      <w:r>
        <w:rPr>
          <w:sz w:val="20"/>
        </w:rPr>
        <w:t xml:space="preserve">    NSString *tmpStr = [NSString stringWithFormat:@"%@  ",self];</w:t>
      </w:r>
      <w:r>
        <w:rPr>
          <w:sz w:val="20"/>
        </w:rPr>
        <w:br w:type="textWrapping"/>
      </w:r>
      <w:r>
        <w:rPr>
          <w:sz w:val="20"/>
        </w:rPr>
        <w:t xml:space="preserve">    return [tmpStr boundingRectWithSize:maxSize options:NSStringDrawingUsesLineFragmentOrigin attributes:attrs context:nil].size;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(CGSize)sizeWithFont:(UIFont *)font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NSDictionary *attrs =@{NSFontAttributeName : font};</w:t>
      </w:r>
      <w:r>
        <w:rPr>
          <w:sz w:val="20"/>
        </w:rPr>
        <w:br w:type="textWrapping"/>
      </w:r>
      <w:r>
        <w:rPr>
          <w:sz w:val="20"/>
        </w:rPr>
        <w:t xml:space="preserve">    NSString *tmpStr = [NSString stringWithFormat:@"%@  ",self];</w:t>
      </w:r>
      <w:r>
        <w:rPr>
          <w:sz w:val="20"/>
        </w:rPr>
        <w:br w:type="textWrapping"/>
      </w:r>
      <w:r>
        <w:rPr>
          <w:sz w:val="20"/>
        </w:rPr>
        <w:t xml:space="preserve">    return [tmpStr sizeWithAttributes:attrs];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*)dictionaryToJson:(NSDictionary *)dic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NSError *error = nil;</w:t>
      </w:r>
      <w:r>
        <w:rPr>
          <w:sz w:val="20"/>
        </w:rPr>
        <w:br w:type="textWrapping"/>
      </w:r>
      <w:r>
        <w:rPr>
          <w:sz w:val="20"/>
        </w:rPr>
        <w:t xml:space="preserve">    NSData *jsonData = [NSJSONSerialization dataWithJSONObject:dic options:NSJSONWritingPrettyPrinted error:&amp;error];</w:t>
      </w:r>
      <w:r>
        <w:rPr>
          <w:sz w:val="20"/>
        </w:rPr>
        <w:br w:type="textWrapping"/>
      </w:r>
      <w:r>
        <w:rPr>
          <w:sz w:val="20"/>
        </w:rPr>
        <w:t xml:space="preserve">    return [[NSString alloc] initWithData:jsonData encoding:NSUTF8StringEncoding];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*)arrayToJson:(NSArray *)array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NSError *error = nil;</w:t>
      </w:r>
      <w:r>
        <w:rPr>
          <w:sz w:val="20"/>
        </w:rPr>
        <w:br w:type="textWrapping"/>
      </w:r>
      <w:r>
        <w:rPr>
          <w:sz w:val="20"/>
        </w:rPr>
        <w:t xml:space="preserve">    NSData *jsonData = [NSJSONSerialization dataWithJSONObject:array options:NSJSONWritingPrettyPrinted error:&amp;error];</w:t>
      </w:r>
      <w:r>
        <w:rPr>
          <w:sz w:val="20"/>
        </w:rPr>
        <w:br w:type="textWrapping"/>
      </w:r>
      <w:r>
        <w:rPr>
          <w:sz w:val="20"/>
        </w:rPr>
        <w:t xml:space="preserve">    return [[NSString alloc] initWithData:jsonData encoding:NSUTF8StringEncoding];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*)currentTime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 =[[NSDateFormatter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 setDateFormat:@"yyyy-MM-dd HH:mm:ss"];</w:t>
      </w:r>
      <w:r>
        <w:rPr>
          <w:sz w:val="20"/>
        </w:rPr>
        <w:br w:type="textWrapping"/>
      </w:r>
      <w:r>
        <w:rPr>
          <w:sz w:val="20"/>
        </w:rPr>
        <w:t xml:space="preserve">    NSString *currentTime = [formatter stringFromDate:[NSDate date]];</w:t>
      </w:r>
      <w:r>
        <w:rPr>
          <w:sz w:val="20"/>
        </w:rPr>
        <w:br w:type="textWrapping"/>
      </w:r>
      <w:r>
        <w:rPr>
          <w:sz w:val="20"/>
        </w:rPr>
        <w:t xml:space="preserve">    return currentTime;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(NSString *)currentTimeForYMD{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 =[[NSDateFormatter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 setDateFormat:@"yyyy-MM-dd"];</w:t>
      </w:r>
      <w:r>
        <w:rPr>
          <w:sz w:val="20"/>
        </w:rPr>
        <w:br w:type="textWrapping"/>
      </w:r>
      <w:r>
        <w:rPr>
          <w:sz w:val="20"/>
        </w:rPr>
        <w:t xml:space="preserve">    NSString *currentTime = [formatter stringFromDate:[NSDate date]];</w:t>
      </w:r>
      <w:r>
        <w:rPr>
          <w:sz w:val="20"/>
        </w:rPr>
        <w:br w:type="textWrapping"/>
      </w:r>
      <w:r>
        <w:rPr>
          <w:sz w:val="20"/>
        </w:rPr>
        <w:t xml:space="preserve">    return currentTime;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+(BOOL)compareDate:(NSString*)startDate withDate:(NSString*)endDate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BOOL comparisonResult;</w:t>
      </w:r>
      <w:r>
        <w:rPr>
          <w:sz w:val="20"/>
        </w:rPr>
        <w:br w:type="textWrapping"/>
      </w:r>
      <w:r>
        <w:rPr>
          <w:sz w:val="20"/>
        </w:rPr>
        <w:t xml:space="preserve">    NSDateFormatter *formatter = [[NSDateFormatter alloc] init];</w:t>
      </w:r>
      <w:r>
        <w:rPr>
          <w:sz w:val="20"/>
        </w:rPr>
        <w:br w:type="textWrapping"/>
      </w:r>
      <w:r>
        <w:rPr>
          <w:sz w:val="20"/>
        </w:rPr>
        <w:t xml:space="preserve">    [formatter setDateFormat:@"yyyy-MM-dd HH:mm:ss"];</w:t>
      </w:r>
      <w:r>
        <w:rPr>
          <w:sz w:val="20"/>
        </w:rPr>
        <w:br w:type="textWrapping"/>
      </w:r>
      <w:r>
        <w:rPr>
          <w:sz w:val="20"/>
        </w:rPr>
        <w:t xml:space="preserve">    NSDate *date1 = [[NSDate alloc] init];</w:t>
      </w:r>
      <w:r>
        <w:rPr>
          <w:sz w:val="20"/>
        </w:rPr>
        <w:br w:type="textWrapping"/>
      </w:r>
      <w:r>
        <w:rPr>
          <w:sz w:val="20"/>
        </w:rPr>
        <w:t xml:space="preserve">    NSDate *date2 = [[NSDate alloc] init];</w:t>
      </w:r>
      <w:r>
        <w:rPr>
          <w:sz w:val="20"/>
        </w:rPr>
        <w:br w:type="textWrapping"/>
      </w:r>
      <w:r>
        <w:rPr>
          <w:sz w:val="20"/>
        </w:rPr>
        <w:t xml:space="preserve">    date1 = [formatter dateFromString:startDate];</w:t>
      </w:r>
      <w:r>
        <w:rPr>
          <w:sz w:val="20"/>
        </w:rPr>
        <w:br w:type="textWrapping"/>
      </w:r>
      <w:r>
        <w:rPr>
          <w:sz w:val="20"/>
        </w:rPr>
        <w:t xml:space="preserve">    date2 = [formatter dateFromString:endDate];</w:t>
      </w:r>
      <w:r>
        <w:rPr>
          <w:sz w:val="20"/>
        </w:rPr>
        <w:br w:type="textWrapping"/>
      </w:r>
      <w:r>
        <w:rPr>
          <w:sz w:val="20"/>
        </w:rPr>
        <w:t xml:space="preserve">    NSComparisonResult result = [date1 compare:date2];</w:t>
      </w:r>
      <w:r>
        <w:rPr>
          <w:sz w:val="20"/>
        </w:rPr>
        <w:br w:type="textWrapping"/>
      </w:r>
    </w:p>
    <w:p w14:paraId="41EAF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DBEA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"UIImage+SJH.h"</w:t>
      </w:r>
      <w:r>
        <w:rPr>
          <w:sz w:val="20"/>
        </w:rPr>
        <w:br w:type="textWrapping"/>
      </w:r>
      <w:r>
        <w:rPr>
          <w:sz w:val="20"/>
        </w:rPr>
        <w:t>@implementation UIImage (SJH)</w:t>
      </w:r>
      <w:r>
        <w:rPr>
          <w:sz w:val="20"/>
        </w:rPr>
        <w:br w:type="textWrapping"/>
      </w:r>
      <w:r>
        <w:rPr>
          <w:sz w:val="20"/>
        </w:rPr>
        <w:t>+ (UIImage *)imageWithName:(NSString *)name {</w:t>
      </w:r>
      <w:r>
        <w:rPr>
          <w:sz w:val="20"/>
        </w:rPr>
        <w:br w:type="textWrapping"/>
      </w:r>
      <w:r>
        <w:rPr>
          <w:sz w:val="20"/>
        </w:rPr>
        <w:t xml:space="preserve">    UIImage *image = [UIImage imageNamed:name];</w:t>
      </w:r>
      <w:r>
        <w:rPr>
          <w:sz w:val="20"/>
        </w:rPr>
        <w:br w:type="textWrapping"/>
      </w:r>
      <w:r>
        <w:rPr>
          <w:sz w:val="20"/>
        </w:rPr>
        <w:t xml:space="preserve">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*)resizedImageWithName:(NSString *)name {</w:t>
      </w:r>
      <w:r>
        <w:rPr>
          <w:sz w:val="20"/>
        </w:rPr>
        <w:br w:type="textWrapping"/>
      </w:r>
      <w:r>
        <w:rPr>
          <w:sz w:val="20"/>
        </w:rPr>
        <w:t xml:space="preserve">    UIImage *image = [self imageWithName:name];</w:t>
      </w:r>
      <w:r>
        <w:rPr>
          <w:sz w:val="20"/>
        </w:rPr>
        <w:br w:type="textWrapping"/>
      </w:r>
      <w:r>
        <w:rPr>
          <w:sz w:val="20"/>
        </w:rPr>
        <w:t xml:space="preserve">    return [image stretchableImageWithLeftCapWidth:image.size.width * 0.5 topCapHeight:image.size.height * 0.5];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*)resizableImageWithName:(NSString *)name {</w:t>
      </w:r>
      <w:r>
        <w:rPr>
          <w:sz w:val="20"/>
        </w:rPr>
        <w:br w:type="textWrapping"/>
      </w:r>
      <w:r>
        <w:rPr>
          <w:sz w:val="20"/>
        </w:rPr>
        <w:t xml:space="preserve">    UIImage *normal = [UIImage imageNamed:name];</w:t>
      </w:r>
      <w:r>
        <w:rPr>
          <w:sz w:val="20"/>
        </w:rPr>
        <w:br w:type="textWrapping"/>
      </w:r>
      <w:r>
        <w:rPr>
          <w:sz w:val="20"/>
        </w:rPr>
        <w:t xml:space="preserve">    CGFloat w = normal.size.width * 0.5;</w:t>
      </w:r>
      <w:r>
        <w:rPr>
          <w:sz w:val="20"/>
        </w:rPr>
        <w:br w:type="textWrapping"/>
      </w:r>
      <w:r>
        <w:rPr>
          <w:sz w:val="20"/>
        </w:rPr>
        <w:t xml:space="preserve">    CGFloat h = normal.size.height * 0.5;</w:t>
      </w:r>
      <w:r>
        <w:rPr>
          <w:sz w:val="20"/>
        </w:rPr>
        <w:br w:type="textWrapping"/>
      </w:r>
      <w:r>
        <w:rPr>
          <w:sz w:val="20"/>
        </w:rPr>
        <w:t xml:space="preserve">    return [normal resizableImageWithCapInsets:UIEdgeInsetsMake(h, w, h, w)];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*)imageWithColor:(UIColor *)color {</w:t>
      </w:r>
      <w:r>
        <w:rPr>
          <w:sz w:val="20"/>
        </w:rPr>
        <w:br w:type="textWrapping"/>
      </w:r>
      <w:r>
        <w:rPr>
          <w:sz w:val="20"/>
        </w:rPr>
        <w:t xml:space="preserve">    CGRect rect = CGRectMake(0.0f, 0.0f, 1.0f, 1.0f);</w:t>
      </w:r>
      <w:r>
        <w:rPr>
          <w:sz w:val="20"/>
        </w:rPr>
        <w:br w:type="textWrapping"/>
      </w:r>
      <w:r>
        <w:rPr>
          <w:sz w:val="20"/>
        </w:rPr>
        <w:t xml:space="preserve">    UIGraphicsBeginImageContext(rect.size);</w:t>
      </w:r>
      <w:r>
        <w:rPr>
          <w:sz w:val="20"/>
        </w:rPr>
        <w:br w:type="textWrapping"/>
      </w:r>
      <w:r>
        <w:rPr>
          <w:sz w:val="20"/>
        </w:rPr>
        <w:t xml:space="preserve">    CGContextRef context = UIGraphicsGetCurrentContext();</w:t>
      </w:r>
      <w:r>
        <w:rPr>
          <w:sz w:val="20"/>
        </w:rPr>
        <w:br w:type="textWrapping"/>
      </w:r>
      <w:r>
        <w:rPr>
          <w:sz w:val="20"/>
        </w:rPr>
        <w:t xml:space="preserve">    CGContextSetFillColorWithColor(context, [color CGColor]);</w:t>
      </w:r>
      <w:r>
        <w:rPr>
          <w:sz w:val="20"/>
        </w:rPr>
        <w:br w:type="textWrapping"/>
      </w:r>
      <w:r>
        <w:rPr>
          <w:sz w:val="20"/>
        </w:rPr>
        <w:t xml:space="preserve">    CGContextFillRect(context, rect);</w:t>
      </w:r>
      <w:r>
        <w:rPr>
          <w:sz w:val="20"/>
        </w:rPr>
        <w:br w:type="textWrapping"/>
      </w:r>
      <w:r>
        <w:rPr>
          <w:sz w:val="20"/>
        </w:rPr>
        <w:t xml:space="preserve">    UIImage *image = UIGraphicsGetImageFromCurrentImageContext();</w:t>
      </w:r>
      <w:r>
        <w:rPr>
          <w:sz w:val="20"/>
        </w:rPr>
        <w:br w:type="textWrapping"/>
      </w:r>
      <w:r>
        <w:rPr>
          <w:sz w:val="20"/>
        </w:rPr>
        <w:t xml:space="preserve">    UIGraphicsEndImageContext();</w:t>
      </w:r>
      <w:r>
        <w:rPr>
          <w:sz w:val="20"/>
        </w:rPr>
        <w:br w:type="textWrapping"/>
      </w:r>
      <w:r>
        <w:rPr>
          <w:sz w:val="20"/>
        </w:rPr>
        <w:t xml:space="preserve">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*)imageWithColor:(UIColor *)color sizeForImage:(CGSize)size{</w:t>
      </w:r>
      <w:r>
        <w:rPr>
          <w:sz w:val="20"/>
        </w:rPr>
        <w:br w:type="textWrapping"/>
      </w:r>
      <w:r>
        <w:rPr>
          <w:sz w:val="20"/>
        </w:rPr>
        <w:t xml:space="preserve">    CGRect rect = CGRectMake(0.0f, 0.0f, size.width, size.height);</w:t>
      </w:r>
      <w:r>
        <w:rPr>
          <w:sz w:val="20"/>
        </w:rPr>
        <w:br w:type="textWrapping"/>
      </w:r>
      <w:r>
        <w:rPr>
          <w:sz w:val="20"/>
        </w:rPr>
        <w:t xml:space="preserve">    UIGraphicsBeginImageContext(rect.size);</w:t>
      </w:r>
      <w:r>
        <w:rPr>
          <w:sz w:val="20"/>
        </w:rPr>
        <w:br w:type="textWrapping"/>
      </w:r>
      <w:r>
        <w:rPr>
          <w:sz w:val="20"/>
        </w:rPr>
        <w:t xml:space="preserve">    CGContextRef context = UIGraphicsGetCurrentContext();</w:t>
      </w:r>
      <w:r>
        <w:rPr>
          <w:sz w:val="20"/>
        </w:rPr>
        <w:br w:type="textWrapping"/>
      </w:r>
      <w:r>
        <w:rPr>
          <w:sz w:val="20"/>
        </w:rPr>
        <w:t xml:space="preserve">    CGContextSetFillColorWithColor(context, [color CGColor]);</w:t>
      </w:r>
      <w:r>
        <w:rPr>
          <w:sz w:val="20"/>
        </w:rPr>
        <w:br w:type="textWrapping"/>
      </w:r>
      <w:r>
        <w:rPr>
          <w:sz w:val="20"/>
        </w:rPr>
        <w:t xml:space="preserve">    CGContextFillRect(context, rect);</w:t>
      </w:r>
      <w:r>
        <w:rPr>
          <w:sz w:val="20"/>
        </w:rPr>
        <w:br w:type="textWrapping"/>
      </w:r>
      <w:r>
        <w:rPr>
          <w:sz w:val="20"/>
        </w:rPr>
        <w:t xml:space="preserve">    UIImage *image = UIGraphicsGetImageFromCurrentImageContext();</w:t>
      </w:r>
      <w:r>
        <w:rPr>
          <w:sz w:val="20"/>
        </w:rPr>
        <w:br w:type="textWrapping"/>
      </w:r>
      <w:r>
        <w:rPr>
          <w:sz w:val="20"/>
        </w:rPr>
        <w:t xml:space="preserve">    UIGraphicsEndImageContext();</w:t>
      </w:r>
      <w:r>
        <w:rPr>
          <w:sz w:val="20"/>
        </w:rPr>
        <w:br w:type="textWrapping"/>
      </w:r>
      <w:r>
        <w:rPr>
          <w:sz w:val="20"/>
        </w:rPr>
        <w:t xml:space="preserve">    return image;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(UIImage *) imageCompressForSize:(UIImage *)sourceImage targetSize:(CGSize)size{</w:t>
      </w:r>
      <w:r>
        <w:rPr>
          <w:sz w:val="20"/>
        </w:rPr>
        <w:br w:type="textWrapping"/>
      </w:r>
      <w:r>
        <w:rPr>
          <w:sz w:val="20"/>
        </w:rPr>
        <w:t xml:space="preserve">    UIImage *newImage = nil;</w:t>
      </w:r>
      <w:r>
        <w:rPr>
          <w:sz w:val="20"/>
        </w:rPr>
        <w:br w:type="textWrapping"/>
      </w:r>
      <w:r>
        <w:rPr>
          <w:sz w:val="20"/>
        </w:rPr>
        <w:t xml:space="preserve">    CGSize imageSize = sourceImage.size;</w:t>
      </w:r>
      <w:r>
        <w:rPr>
          <w:sz w:val="20"/>
        </w:rPr>
        <w:br w:type="textWrapping"/>
      </w:r>
      <w:r>
        <w:rPr>
          <w:sz w:val="20"/>
        </w:rPr>
        <w:t xml:space="preserve">    CGFloat width = imageSize.width;</w:t>
      </w:r>
      <w:r>
        <w:rPr>
          <w:sz w:val="20"/>
        </w:rPr>
        <w:br w:type="textWrapping"/>
      </w:r>
      <w:r>
        <w:rPr>
          <w:sz w:val="20"/>
        </w:rPr>
        <w:t xml:space="preserve">    CGFloat height = imageSize.height;</w:t>
      </w:r>
      <w:r>
        <w:rPr>
          <w:sz w:val="20"/>
        </w:rPr>
        <w:br w:type="textWrapping"/>
      </w:r>
      <w:r>
        <w:rPr>
          <w:sz w:val="20"/>
        </w:rPr>
        <w:t xml:space="preserve">    CGFloat targetWidth = size.width;</w:t>
      </w:r>
      <w:r>
        <w:rPr>
          <w:sz w:val="20"/>
        </w:rPr>
        <w:br w:type="textWrapping"/>
      </w:r>
      <w:r>
        <w:rPr>
          <w:sz w:val="20"/>
        </w:rPr>
        <w:t xml:space="preserve">    CGFloat targetHeight = size.height;</w:t>
      </w:r>
      <w:r>
        <w:rPr>
          <w:sz w:val="20"/>
        </w:rPr>
        <w:br w:type="textWrapping"/>
      </w:r>
      <w:r>
        <w:rPr>
          <w:sz w:val="20"/>
        </w:rPr>
        <w:t xml:space="preserve">    CGFloat scaleFactor = 0.0;</w:t>
      </w:r>
      <w:r>
        <w:rPr>
          <w:sz w:val="20"/>
        </w:rPr>
        <w:br w:type="textWrapping"/>
      </w:r>
      <w:r>
        <w:rPr>
          <w:sz w:val="20"/>
        </w:rPr>
        <w:t xml:space="preserve">    CGFloat scaledWidth = targetWidth;</w:t>
      </w:r>
      <w:r>
        <w:rPr>
          <w:sz w:val="20"/>
        </w:rPr>
        <w:br w:type="textWrapping"/>
      </w:r>
      <w:r>
        <w:rPr>
          <w:sz w:val="20"/>
        </w:rPr>
        <w:t xml:space="preserve">    CGFloat scaledHeight = targetHeight;</w:t>
      </w:r>
      <w:r>
        <w:rPr>
          <w:sz w:val="20"/>
        </w:rPr>
        <w:br w:type="textWrapping"/>
      </w:r>
      <w:r>
        <w:rPr>
          <w:sz w:val="20"/>
        </w:rPr>
        <w:t xml:space="preserve">    CGPoint thumbnailPoint = CGPointMake(0.0, 0.0);</w:t>
      </w:r>
      <w:r>
        <w:rPr>
          <w:sz w:val="20"/>
        </w:rPr>
        <w:br w:type="textWrapping"/>
      </w:r>
      <w:r>
        <w:rPr>
          <w:sz w:val="20"/>
        </w:rPr>
        <w:t xml:space="preserve">    if(CGSizeEqualToSize(imageSize, size) == NO){</w:t>
      </w:r>
      <w:r>
        <w:rPr>
          <w:sz w:val="20"/>
        </w:rPr>
        <w:br w:type="textWrapping"/>
      </w:r>
      <w:r>
        <w:rPr>
          <w:sz w:val="20"/>
        </w:rPr>
        <w:t xml:space="preserve">        CGFloat widthFactor = targetWidth / width;</w:t>
      </w:r>
      <w:r>
        <w:rPr>
          <w:sz w:val="20"/>
        </w:rPr>
        <w:br w:type="textWrapping"/>
      </w:r>
      <w:r>
        <w:rPr>
          <w:sz w:val="20"/>
        </w:rPr>
        <w:t xml:space="preserve">        CGFloat heightFactor = targetHeight / height;</w:t>
      </w:r>
      <w:r>
        <w:rPr>
          <w:sz w:val="20"/>
        </w:rPr>
        <w:br w:type="textWrapping"/>
      </w:r>
    </w:p>
    <w:p w14:paraId="7F6CD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23BE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"UIView+Frame.h"</w:t>
      </w:r>
      <w:r>
        <w:rPr>
          <w:sz w:val="20"/>
        </w:rPr>
        <w:br w:type="textWrapping"/>
      </w:r>
      <w:r>
        <w:rPr>
          <w:sz w:val="20"/>
        </w:rPr>
        <w:t>@implementation UIView (Frame)</w:t>
      </w:r>
      <w:r>
        <w:rPr>
          <w:sz w:val="20"/>
        </w:rPr>
        <w:br w:type="textWrapping"/>
      </w:r>
      <w:r>
        <w:rPr>
          <w:sz w:val="20"/>
        </w:rPr>
        <w:t>- (void)setX:(CGFloat)x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frame.origin.x = x;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(CGFloat)x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self.frame.origin.x;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(void)setY:(CGFloat)y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frame.origin.y = y;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self.frame.origin.y;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(void)setOrigin:(CGPoint)origin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frame.origin = origin;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(CGPoint)origin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self.frame.origin;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(void)setWidth:(CGFloat)width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frame.size.width = width;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(CGFloat)width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return self.frame.size.width;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(void)setHeight:(CGFloat)height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CGRect frame = self.frame;</w:t>
      </w:r>
      <w:r>
        <w:rPr>
          <w:sz w:val="20"/>
        </w:rPr>
        <w:br w:type="textWrapping"/>
      </w:r>
      <w:r>
        <w:rPr>
          <w:sz w:val="20"/>
        </w:rPr>
        <w:t xml:space="preserve">    frame.size.height = height;</w:t>
      </w:r>
      <w:r>
        <w:rPr>
          <w:sz w:val="20"/>
        </w:rPr>
        <w:br w:type="textWrapping"/>
      </w:r>
      <w:r>
        <w:rPr>
          <w:sz w:val="20"/>
        </w:rPr>
        <w:t xml:space="preserve">    self.frame = frame;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(CGFloat)height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p w14:paraId="01E65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B4CA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"UIView+WZLBadge.h"</w:t>
      </w:r>
      <w:r>
        <w:rPr>
          <w:sz w:val="20"/>
        </w:rPr>
        <w:br w:type="textWrapping"/>
      </w:r>
      <w:r>
        <w:rPr>
          <w:sz w:val="20"/>
        </w:rPr>
        <w:t>#import &lt;objc/runtime.h&gt;</w:t>
      </w:r>
      <w:r>
        <w:rPr>
          <w:sz w:val="20"/>
        </w:rPr>
        <w:br w:type="textWrapping"/>
      </w:r>
      <w:r>
        <w:rPr>
          <w:sz w:val="20"/>
        </w:rPr>
        <w:t>#import "UIView+Frame.h"</w:t>
      </w:r>
      <w:r>
        <w:rPr>
          <w:sz w:val="20"/>
        </w:rPr>
        <w:br w:type="textWrapping"/>
      </w:r>
      <w:r>
        <w:rPr>
          <w:sz w:val="20"/>
        </w:rPr>
        <w:t>#import "CAAnimation+WAnimation.h"</w:t>
      </w:r>
      <w:r>
        <w:rPr>
          <w:sz w:val="20"/>
        </w:rPr>
        <w:br w:type="textWrapping"/>
      </w:r>
      <w:r>
        <w:rPr>
          <w:sz w:val="20"/>
        </w:rPr>
        <w:t>static char badgeLabelKey;</w:t>
      </w:r>
      <w:r>
        <w:rPr>
          <w:sz w:val="20"/>
        </w:rPr>
        <w:br w:type="textWrapping"/>
      </w:r>
      <w:r>
        <w:rPr>
          <w:sz w:val="20"/>
        </w:rPr>
        <w:t>static char badgeBgColorKey;</w:t>
      </w:r>
      <w:r>
        <w:rPr>
          <w:sz w:val="20"/>
        </w:rPr>
        <w:br w:type="textWrapping"/>
      </w:r>
      <w:r>
        <w:rPr>
          <w:sz w:val="20"/>
        </w:rPr>
        <w:t>static char badgeTextColorKey;</w:t>
      </w:r>
      <w:r>
        <w:rPr>
          <w:sz w:val="20"/>
        </w:rPr>
        <w:br w:type="textWrapping"/>
      </w:r>
      <w:r>
        <w:rPr>
          <w:sz w:val="20"/>
        </w:rPr>
        <w:t>static char badgeAniTypeKey;</w:t>
      </w:r>
      <w:r>
        <w:rPr>
          <w:sz w:val="20"/>
        </w:rPr>
        <w:br w:type="textWrapping"/>
      </w:r>
      <w:r>
        <w:rPr>
          <w:sz w:val="20"/>
        </w:rPr>
        <w:t>static char badgeFrameJey;</w:t>
      </w:r>
      <w:r>
        <w:rPr>
          <w:sz w:val="20"/>
        </w:rPr>
        <w:br w:type="textWrapping"/>
      </w:r>
      <w:r>
        <w:rPr>
          <w:sz w:val="20"/>
        </w:rPr>
        <w:t>#define kBadgeBreatheAniKey     @"breathe"</w:t>
      </w:r>
      <w:r>
        <w:rPr>
          <w:sz w:val="20"/>
        </w:rPr>
        <w:br w:type="textWrapping"/>
      </w:r>
      <w:r>
        <w:rPr>
          <w:sz w:val="20"/>
        </w:rPr>
        <w:t>#define kBadgeRotateAniKey      @"rotate"</w:t>
      </w:r>
      <w:r>
        <w:rPr>
          <w:sz w:val="20"/>
        </w:rPr>
        <w:br w:type="textWrapping"/>
      </w:r>
      <w:r>
        <w:rPr>
          <w:sz w:val="20"/>
        </w:rPr>
        <w:t>#define kBadgeShakeAniKey       @"shake"</w:t>
      </w:r>
      <w:r>
        <w:rPr>
          <w:sz w:val="20"/>
        </w:rPr>
        <w:br w:type="textWrapping"/>
      </w:r>
      <w:r>
        <w:rPr>
          <w:sz w:val="20"/>
        </w:rPr>
        <w:t>#define kBadgeScaleAniKey       @"scale"</w:t>
      </w:r>
      <w:r>
        <w:rPr>
          <w:sz w:val="20"/>
        </w:rPr>
        <w:br w:type="textWrapping"/>
      </w:r>
      <w:r>
        <w:rPr>
          <w:sz w:val="20"/>
        </w:rPr>
        <w:t>@implementation UIView (WZLBadge)</w:t>
      </w:r>
      <w:r>
        <w:rPr>
          <w:sz w:val="20"/>
        </w:rPr>
        <w:br w:type="textWrapping"/>
      </w:r>
      <w:r>
        <w:rPr>
          <w:sz w:val="20"/>
        </w:rPr>
        <w:t>#pragma mark -- public methods</w:t>
      </w:r>
      <w:r>
        <w:rPr>
          <w:sz w:val="20"/>
        </w:rPr>
        <w:br w:type="textWrapping"/>
      </w:r>
      <w:r>
        <w:rPr>
          <w:sz w:val="20"/>
        </w:rPr>
        <w:t>- (void)showBadge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showBadgeWithStyle:WBadgeStyleRedDot value:0 animationType:WBadgeAnimTypeNone];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(void)showBadgeWithStyle:(WBadgeStyle)style value:(NSInteger)value animationType:(WBadgeAnimType)aniType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self.aniType = aniType;</w:t>
      </w:r>
      <w:r>
        <w:rPr>
          <w:sz w:val="20"/>
        </w:rPr>
        <w:br w:type="textWrapping"/>
      </w:r>
      <w:r>
        <w:rPr>
          <w:sz w:val="20"/>
        </w:rPr>
        <w:t xml:space="preserve">    switch (style) {</w:t>
      </w:r>
      <w:r>
        <w:rPr>
          <w:sz w:val="20"/>
        </w:rPr>
        <w:br w:type="textWrapping"/>
      </w:r>
      <w:r>
        <w:rPr>
          <w:sz w:val="20"/>
        </w:rPr>
        <w:t xml:space="preserve">        case WBadgeStyleRedDot:</w:t>
      </w:r>
      <w:r>
        <w:rPr>
          <w:sz w:val="20"/>
        </w:rPr>
        <w:br w:type="textWrapping"/>
      </w:r>
      <w:r>
        <w:rPr>
          <w:sz w:val="20"/>
        </w:rPr>
        <w:t xml:space="preserve">            [self showRedDotBadge];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WBadgeStyleNumber:</w:t>
      </w:r>
      <w:r>
        <w:rPr>
          <w:sz w:val="20"/>
        </w:rPr>
        <w:br w:type="textWrapping"/>
      </w:r>
      <w:r>
        <w:rPr>
          <w:sz w:val="20"/>
        </w:rPr>
        <w:t xml:space="preserve">            [self showNumberBadgeWithValue:value];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WBadgeStyleNew:</w:t>
      </w:r>
      <w:r>
        <w:rPr>
          <w:sz w:val="20"/>
        </w:rPr>
        <w:br w:type="textWrapping"/>
      </w:r>
      <w:r>
        <w:rPr>
          <w:sz w:val="20"/>
        </w:rPr>
        <w:t xml:space="preserve">            [self showNewBadge];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default: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(aniType != WBadgeAnimTypeNone) {</w:t>
      </w:r>
      <w:r>
        <w:rPr>
          <w:sz w:val="20"/>
        </w:rPr>
        <w:br w:type="textWrapping"/>
      </w:r>
      <w:r>
        <w:rPr>
          <w:sz w:val="20"/>
        </w:rPr>
        <w:t xml:space="preserve">        [self beginAnimation];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(void)clearBadge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self.badge.hidden = YES;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-- private methods</w:t>
      </w:r>
      <w:r>
        <w:rPr>
          <w:sz w:val="20"/>
        </w:rPr>
        <w:br w:type="textWrapping"/>
      </w:r>
      <w:r>
        <w:rPr>
          <w:sz w:val="20"/>
        </w:rPr>
        <w:t>- (void)showRedDotBadge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badgeInit];</w:t>
      </w:r>
      <w:r>
        <w:rPr>
          <w:sz w:val="20"/>
        </w:rPr>
        <w:br w:type="textWrapping"/>
      </w:r>
      <w:r>
        <w:rPr>
          <w:sz w:val="20"/>
        </w:rPr>
        <w:t xml:space="preserve">    if (self.badge.tag != WBadgeStyleRedDot) {</w:t>
      </w:r>
      <w:r>
        <w:rPr>
          <w:sz w:val="20"/>
        </w:rPr>
        <w:br w:type="textWrapping"/>
      </w:r>
      <w:r>
        <w:rPr>
          <w:sz w:val="20"/>
        </w:rPr>
        <w:t xml:space="preserve">        self.badge.text = @"";</w:t>
      </w:r>
      <w:r>
        <w:rPr>
          <w:sz w:val="20"/>
        </w:rPr>
        <w:br w:type="textWrapping"/>
      </w:r>
      <w:r>
        <w:rPr>
          <w:sz w:val="20"/>
        </w:rPr>
        <w:t xml:space="preserve">        self.badge.tag = WBadgeStyleRedDot;</w:t>
      </w:r>
      <w:r>
        <w:rPr>
          <w:sz w:val="20"/>
        </w:rPr>
        <w:br w:type="textWrapping"/>
      </w:r>
    </w:p>
    <w:p w14:paraId="2A915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8ED8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"BluetoothViewController.h"</w:t>
      </w:r>
      <w:r>
        <w:rPr>
          <w:sz w:val="20"/>
        </w:rPr>
        <w:br w:type="textWrapping"/>
      </w:r>
      <w:r>
        <w:rPr>
          <w:sz w:val="20"/>
        </w:rPr>
        <w:t>#import &lt;CoreBluetooth/CoreBluetooth.h&gt;</w:t>
      </w:r>
      <w:r>
        <w:rPr>
          <w:sz w:val="20"/>
        </w:rPr>
        <w:br w:type="textWrapping"/>
      </w:r>
      <w:r>
        <w:rPr>
          <w:sz w:val="20"/>
        </w:rPr>
        <w:t>#import "SMProgressHUD.h"</w:t>
      </w:r>
      <w:r>
        <w:rPr>
          <w:sz w:val="20"/>
        </w:rPr>
        <w:br w:type="textWrapping"/>
      </w:r>
      <w:r>
        <w:rPr>
          <w:sz w:val="20"/>
        </w:rPr>
        <w:t>#define kSECharacter    @"character"</w:t>
      </w:r>
      <w:r>
        <w:rPr>
          <w:sz w:val="20"/>
        </w:rPr>
        <w:br w:type="textWrapping"/>
      </w:r>
      <w:r>
        <w:rPr>
          <w:sz w:val="20"/>
        </w:rPr>
        <w:t>#define kSEType         @"type"</w:t>
      </w:r>
      <w:r>
        <w:rPr>
          <w:sz w:val="20"/>
        </w:rPr>
        <w:br w:type="textWrapping"/>
      </w:r>
      <w:r>
        <w:rPr>
          <w:sz w:val="20"/>
        </w:rPr>
        <w:t>#import "HLPrinter.h"</w:t>
      </w:r>
      <w:r>
        <w:rPr>
          <w:sz w:val="20"/>
        </w:rPr>
        <w:br w:type="textWrapping"/>
      </w:r>
      <w:r>
        <w:rPr>
          <w:sz w:val="20"/>
        </w:rPr>
        <w:t>@interface BluetoothViewController ()&lt;CBCentralManagerDelegate, CBPeripheralDelegate&gt;</w:t>
      </w:r>
      <w:r>
        <w:rPr>
          <w:sz w:val="20"/>
        </w:rPr>
        <w:br w:type="textWrapping"/>
      </w:r>
      <w:r>
        <w:rPr>
          <w:sz w:val="20"/>
        </w:rPr>
        <w:t>@property (nonatomic,strong)NSMutableArray *deviceList;</w:t>
      </w:r>
      <w:r>
        <w:rPr>
          <w:sz w:val="20"/>
        </w:rPr>
        <w:br w:type="textWrapping"/>
      </w:r>
      <w:r>
        <w:rPr>
          <w:sz w:val="20"/>
        </w:rPr>
        <w:t>@property (nonatomic,assign)NSInteger choosedIndex;;</w:t>
      </w:r>
      <w:r>
        <w:rPr>
          <w:sz w:val="20"/>
        </w:rPr>
        <w:br w:type="textWrapping"/>
      </w:r>
      <w:r>
        <w:rPr>
          <w:sz w:val="20"/>
        </w:rPr>
        <w:t>@property (nonatomic, strong) CBCentralManager *mgr;</w:t>
      </w:r>
      <w:r>
        <w:rPr>
          <w:sz w:val="20"/>
        </w:rPr>
        <w:br w:type="textWrapping"/>
      </w:r>
      <w:r>
        <w:rPr>
          <w:sz w:val="20"/>
        </w:rPr>
        <w:t>@property (nonatomic, strong) CBPeripheral *peripheral;</w:t>
      </w:r>
      <w:r>
        <w:rPr>
          <w:sz w:val="20"/>
        </w:rPr>
        <w:br w:type="textWrapping"/>
      </w:r>
      <w:r>
        <w:rPr>
          <w:sz w:val="20"/>
        </w:rPr>
        <w:t>@property (nonatomic, strong) CBCharacteristic *readChar;</w:t>
      </w:r>
      <w:r>
        <w:rPr>
          <w:sz w:val="20"/>
        </w:rPr>
        <w:br w:type="textWrapping"/>
      </w:r>
      <w:r>
        <w:rPr>
          <w:sz w:val="20"/>
        </w:rPr>
        <w:t>@property (nonatomic, strong) CBCharacteristic *Char;</w:t>
      </w:r>
      <w:r>
        <w:rPr>
          <w:sz w:val="20"/>
        </w:rPr>
        <w:br w:type="textWrapping"/>
      </w:r>
      <w:r>
        <w:rPr>
          <w:sz w:val="20"/>
        </w:rPr>
        <w:t>@property (strong, nonatomic)   NSMutableArray *writeChatacters;</w:t>
      </w:r>
      <w:r>
        <w:rPr>
          <w:sz w:val="20"/>
        </w:rPr>
        <w:br w:type="textWrapping"/>
      </w:r>
      <w:r>
        <w:rPr>
          <w:sz w:val="20"/>
        </w:rPr>
        <w:t>@property (assign, nonatomic)   NSInteger         writeCount;   /**&lt; 写入次数 */</w:t>
      </w:r>
      <w:r>
        <w:rPr>
          <w:sz w:val="20"/>
        </w:rPr>
        <w:br w:type="textWrapping"/>
      </w:r>
      <w:r>
        <w:rPr>
          <w:sz w:val="20"/>
        </w:rPr>
        <w:t>@property (assign, nonatomic)   NSInteger         responseCount; /**&lt; 返回次数 */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BluetoothViewController</w:t>
      </w:r>
      <w:r>
        <w:rPr>
          <w:sz w:val="20"/>
        </w:rPr>
        <w:br w:type="textWrapping"/>
      </w:r>
      <w:r>
        <w:rPr>
          <w:sz w:val="20"/>
        </w:rPr>
        <w:t>-(NSMutableArray *)deviceList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(!_deviceList) {</w:t>
      </w:r>
      <w:r>
        <w:rPr>
          <w:sz w:val="20"/>
        </w:rPr>
        <w:br w:type="textWrapping"/>
      </w:r>
      <w:r>
        <w:rPr>
          <w:sz w:val="20"/>
        </w:rPr>
        <w:t xml:space="preserve">        self.deviceList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_deviceList;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@"设备列表";</w:t>
      </w:r>
      <w:r>
        <w:rPr>
          <w:sz w:val="20"/>
        </w:rPr>
        <w:br w:type="textWrapping"/>
      </w:r>
      <w:r>
        <w:rPr>
          <w:sz w:val="20"/>
        </w:rPr>
        <w:t xml:space="preserve">    self.choosedIndex = -1;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alloc]initWithTitle:@"打印" style:UIBarButtonItemStyleDone target:self action:@selector(clickToubuRight)];</w:t>
      </w:r>
      <w:r>
        <w:rPr>
          <w:sz w:val="20"/>
        </w:rPr>
        <w:br w:type="textWrapping"/>
      </w:r>
      <w:r>
        <w:rPr>
          <w:sz w:val="20"/>
        </w:rPr>
        <w:t xml:space="preserve">    self.mgr = [[CBCentralManager alloc]initWithDelegate:self queue:nil];</w:t>
      </w:r>
      <w:r>
        <w:rPr>
          <w:sz w:val="20"/>
        </w:rPr>
        <w:br w:type="textWrapping"/>
      </w:r>
      <w:r>
        <w:rPr>
          <w:sz w:val="20"/>
        </w:rPr>
        <w:t xml:space="preserve">    [self centralManagerDidUpdateState:self.mgr];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(HLPrinter *)getPrinter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*displayName = [[NSBundle mainBundle]infoDictionary][@"CFBundleDisplayName"];</w:t>
      </w:r>
      <w:r>
        <w:rPr>
          <w:sz w:val="20"/>
        </w:rPr>
        <w:br w:type="textWrapping"/>
      </w:r>
      <w:r>
        <w:rPr>
          <w:sz w:val="20"/>
        </w:rPr>
        <w:t xml:space="preserve">    NSString *name = [displayName substringToIndex:displayName.length - 2];</w:t>
      </w:r>
      <w:r>
        <w:rPr>
          <w:sz w:val="20"/>
        </w:rPr>
        <w:br w:type="textWrapping"/>
      </w:r>
      <w:r>
        <w:rPr>
          <w:sz w:val="20"/>
        </w:rPr>
        <w:t xml:space="preserve">    HLPrinter *printer = [[HLPrinter alloc] init];</w:t>
      </w:r>
      <w:r>
        <w:rPr>
          <w:sz w:val="20"/>
        </w:rPr>
        <w:br w:type="textWrapping"/>
      </w:r>
      <w:r>
        <w:rPr>
          <w:sz w:val="20"/>
        </w:rPr>
        <w:t xml:space="preserve">    NSString *title = [NSString stringWithFormat:@"%@测试店铺",name];</w:t>
      </w:r>
      <w:r>
        <w:rPr>
          <w:sz w:val="20"/>
        </w:rPr>
        <w:br w:type="textWrapping"/>
      </w:r>
      <w:r>
        <w:rPr>
          <w:sz w:val="20"/>
        </w:rPr>
        <w:t xml:space="preserve">    NSString *str1 = @"测试服务中心(销售单)";</w:t>
      </w:r>
      <w:r>
        <w:rPr>
          <w:sz w:val="20"/>
        </w:rPr>
        <w:br w:type="textWrapping"/>
      </w:r>
      <w:r>
        <w:rPr>
          <w:sz w:val="20"/>
        </w:rPr>
        <w:t xml:space="preserve">    [printer appendText:title alignment:HLTextAlignmentCenter fontSize:HLFontSizeTitleMiddle];</w:t>
      </w:r>
      <w:r>
        <w:rPr>
          <w:sz w:val="20"/>
        </w:rPr>
        <w:br w:type="textWrapping"/>
      </w:r>
      <w:r>
        <w:rPr>
          <w:sz w:val="20"/>
        </w:rPr>
        <w:t xml:space="preserve">    [printer appendText:str1 alignment:HLTextAlignmentCenter];</w:t>
      </w:r>
      <w:r>
        <w:rPr>
          <w:sz w:val="20"/>
        </w:rPr>
        <w:br w:type="textWrapping"/>
      </w:r>
      <w:r>
        <w:rPr>
          <w:sz w:val="20"/>
        </w:rPr>
        <w:t xml:space="preserve">    [printer appendSeperatorLine];</w:t>
      </w:r>
      <w:r>
        <w:rPr>
          <w:sz w:val="20"/>
        </w:rPr>
        <w:br w:type="textWrapping"/>
      </w:r>
      <w:r>
        <w:rPr>
          <w:sz w:val="20"/>
        </w:rPr>
        <w:t xml:space="preserve">    [printer appendTitle:@"时间:" value:@"2016-04-27 10:01:50" valueOffset:150];</w:t>
      </w:r>
      <w:r>
        <w:rPr>
          <w:sz w:val="20"/>
        </w:rPr>
        <w:br w:type="textWrapping"/>
      </w:r>
      <w:r>
        <w:rPr>
          <w:sz w:val="20"/>
        </w:rPr>
        <w:t xml:space="preserve">    [printer appendTitle:@"订单:" value:@"4000020160427100150" valueOffset:150];</w:t>
      </w:r>
      <w:r>
        <w:rPr>
          <w:sz w:val="20"/>
        </w:rPr>
        <w:br w:type="textWrapping"/>
      </w:r>
      <w:r>
        <w:rPr>
          <w:sz w:val="20"/>
        </w:rPr>
        <w:t xml:space="preserve">    [printer appendSeperatorLine];</w:t>
      </w:r>
      <w:r>
        <w:rPr>
          <w:sz w:val="20"/>
        </w:rPr>
        <w:br w:type="textWrapping"/>
      </w:r>
      <w:r>
        <w:rPr>
          <w:sz w:val="20"/>
        </w:rPr>
        <w:t xml:space="preserve">    [printer appendLeftText:@"商品" middleText:@"数量" rightText:@"单价" isTitle:YES];</w:t>
      </w:r>
      <w:r>
        <w:rPr>
          <w:sz w:val="20"/>
        </w:rPr>
        <w:br w:type="textWrapping"/>
      </w:r>
      <w:r>
        <w:rPr>
          <w:sz w:val="20"/>
        </w:rPr>
        <w:t xml:space="preserve">    CGFloat total = 0.0;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5C3A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D8CF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"ConfigmemoViewController.h"</w:t>
      </w:r>
      <w:r>
        <w:rPr>
          <w:sz w:val="20"/>
        </w:rPr>
        <w:br w:type="textWrapping"/>
      </w: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@interface ConfigmemoViewController ()</w:t>
      </w:r>
      <w:r>
        <w:rPr>
          <w:sz w:val="20"/>
        </w:rPr>
        <w:br w:type="textWrapping"/>
      </w:r>
      <w:r>
        <w:rPr>
          <w:sz w:val="20"/>
        </w:rPr>
        <w:t>@property (nonatomic, weak) XFZTextView *textView;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ConfigmemoViewController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lwm_colorWithHex:0xefefef];</w:t>
      </w:r>
      <w:r>
        <w:rPr>
          <w:sz w:val="20"/>
        </w:rPr>
        <w:br w:type="textWrapping"/>
      </w:r>
      <w:r>
        <w:rPr>
          <w:sz w:val="20"/>
        </w:rPr>
        <w:t xml:space="preserve">    XFZTextView *textView = [[XFZTextView alloc]init];</w:t>
      </w:r>
      <w:r>
        <w:rPr>
          <w:sz w:val="20"/>
        </w:rPr>
        <w:br w:type="textWrapping"/>
      </w:r>
      <w:r>
        <w:rPr>
          <w:sz w:val="20"/>
        </w:rPr>
        <w:t xml:space="preserve">    textView.backgroundColor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textView.textView.backgroundColor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textView.placeholder = @"点击修改备注~";</w:t>
      </w:r>
      <w:r>
        <w:rPr>
          <w:sz w:val="20"/>
        </w:rPr>
        <w:br w:type="textWrapping"/>
      </w:r>
      <w:r>
        <w:rPr>
          <w:sz w:val="20"/>
        </w:rPr>
        <w:t xml:space="preserve">    if (self.configmemo.length &gt; 0) {</w:t>
      </w:r>
      <w:r>
        <w:rPr>
          <w:sz w:val="20"/>
        </w:rPr>
        <w:br w:type="textWrapping"/>
      </w:r>
      <w:r>
        <w:rPr>
          <w:sz w:val="20"/>
        </w:rPr>
        <w:t xml:space="preserve">        textView.textViewText = self.configmemo;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addSubview:textView];</w:t>
      </w:r>
      <w:r>
        <w:rPr>
          <w:sz w:val="20"/>
        </w:rPr>
        <w:br w:type="textWrapping"/>
      </w:r>
      <w:r>
        <w:rPr>
          <w:sz w:val="20"/>
        </w:rPr>
        <w:t xml:space="preserve">    self.textView = textView;</w:t>
      </w:r>
      <w:r>
        <w:rPr>
          <w:sz w:val="20"/>
        </w:rPr>
        <w:br w:type="textWrapping"/>
      </w:r>
      <w:r>
        <w:rPr>
          <w:sz w:val="20"/>
        </w:rPr>
        <w:t xml:space="preserve">    [textView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make.left.top.equalTo(self.view).offset(15);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make.right.equalTo(self.view).offset(-15);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make.height.mas_equalTo(120);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[btn setTitle:@"保 存"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btn.titleLabel.font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btn.tintColor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[btn.layer setMasksToBounds:YES];</w:t>
      </w:r>
      <w:r>
        <w:rPr>
          <w:sz w:val="20"/>
        </w:rPr>
        <w:br w:type="textWrapping"/>
      </w:r>
      <w:r>
        <w:rPr>
          <w:sz w:val="20"/>
        </w:rPr>
        <w:t xml:space="preserve">    [btn.layer setCornerRadius:4.0]; //设置矩圆角半径</w:t>
      </w:r>
      <w:r>
        <w:rPr>
          <w:sz w:val="20"/>
        </w:rPr>
        <w:br w:type="textWrapping"/>
      </w:r>
      <w:r>
        <w:rPr>
          <w:sz w:val="20"/>
        </w:rPr>
        <w:t xml:space="preserve">    [btn addTarget:self action:@selector(clickdBtn)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[btn setBackgroundColor:LWMColor(26, 155, 248)];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addSubview:btn];</w:t>
      </w:r>
      <w:r>
        <w:rPr>
          <w:sz w:val="20"/>
        </w:rPr>
        <w:br w:type="textWrapping"/>
      </w:r>
      <w:r>
        <w:rPr>
          <w:sz w:val="20"/>
        </w:rPr>
        <w:t xml:space="preserve">    [btn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make.left.right.equalTo(textView);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make.top.equalTo(textView.mas_bottom).offset(15);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-(void)clickdBtn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if(self.textView.textView.text.length == 0)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[MBProgressHUD showLabel:@"备注不能为空"];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[MBProgressHUD showMessage:nil];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stringByAppendingString:@"order/editadminmemo"];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</w:p>
    <w:p w14:paraId="27557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9A22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"LWMPushDatas.h"</w:t>
      </w:r>
      <w:r>
        <w:rPr>
          <w:sz w:val="20"/>
        </w:rPr>
        <w:br w:type="textWrapping"/>
      </w:r>
      <w:r>
        <w:rPr>
          <w:sz w:val="20"/>
        </w:rPr>
        <w:t>#import "LWMAddservice.h"</w:t>
      </w:r>
      <w:r>
        <w:rPr>
          <w:sz w:val="20"/>
        </w:rPr>
        <w:br w:type="textWrapping"/>
      </w:r>
      <w:r>
        <w:rPr>
          <w:sz w:val="20"/>
        </w:rPr>
        <w:t>#import "LWMOrder_field.h"</w:t>
      </w:r>
      <w:r>
        <w:rPr>
          <w:sz w:val="20"/>
        </w:rPr>
        <w:br w:type="textWrapping"/>
      </w:r>
      <w:r>
        <w:rPr>
          <w:sz w:val="20"/>
        </w:rPr>
        <w:t>#import "LWMOrder_item.h"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"ShilianViewController.h"</w:t>
      </w:r>
      <w:r>
        <w:rPr>
          <w:sz w:val="20"/>
        </w:rPr>
        <w:br w:type="textWrapping"/>
      </w:r>
      <w:r>
        <w:rPr>
          <w:sz w:val="20"/>
        </w:rPr>
        <w:t>#import "UIButton+WebCache.h"</w:t>
      </w:r>
      <w:r>
        <w:rPr>
          <w:sz w:val="20"/>
        </w:rPr>
        <w:br w:type="textWrapping"/>
      </w:r>
      <w:r>
        <w:rPr>
          <w:sz w:val="20"/>
        </w:rPr>
        <w:t>#import "IncomeExpectedView.h"</w:t>
      </w:r>
      <w:r>
        <w:rPr>
          <w:sz w:val="20"/>
        </w:rPr>
        <w:br w:type="textWrapping"/>
      </w: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"LWMAdviertisementManager.h"</w:t>
      </w:r>
      <w:r>
        <w:rPr>
          <w:sz w:val="20"/>
        </w:rPr>
        <w:br w:type="textWrapping"/>
      </w:r>
      <w:r>
        <w:rPr>
          <w:sz w:val="20"/>
        </w:rPr>
        <w:t>#import "ConfigmemoViewController.h"</w:t>
      </w:r>
      <w:r>
        <w:rPr>
          <w:sz w:val="20"/>
        </w:rPr>
        <w:br w:type="textWrapping"/>
      </w:r>
      <w:r>
        <w:rPr>
          <w:sz w:val="20"/>
        </w:rPr>
        <w:t>#import "VerifySelfTakeOrderVC.h"</w:t>
      </w:r>
      <w:r>
        <w:rPr>
          <w:sz w:val="20"/>
        </w:rPr>
        <w:br w:type="textWrapping"/>
      </w:r>
      <w:r>
        <w:rPr>
          <w:sz w:val="20"/>
        </w:rPr>
        <w:t>#import "NSString+Extension.h"</w:t>
      </w:r>
      <w:r>
        <w:rPr>
          <w:sz w:val="20"/>
        </w:rPr>
        <w:br w:type="textWrapping"/>
      </w:r>
      <w:r>
        <w:rPr>
          <w:sz w:val="20"/>
        </w:rPr>
        <w:t>#import "BluetoothCentralManager.h"</w:t>
      </w:r>
      <w:r>
        <w:rPr>
          <w:sz w:val="20"/>
        </w:rPr>
        <w:br w:type="textWrapping"/>
      </w:r>
      <w:r>
        <w:rPr>
          <w:sz w:val="20"/>
        </w:rPr>
        <w:t>#import "LWMPrintManager.h"</w:t>
      </w:r>
      <w:r>
        <w:rPr>
          <w:sz w:val="20"/>
        </w:rPr>
        <w:br w:type="textWrapping"/>
      </w:r>
      <w:r>
        <w:rPr>
          <w:sz w:val="20"/>
        </w:rPr>
        <w:t>#import "YJTagView.h"</w:t>
      </w:r>
      <w:r>
        <w:rPr>
          <w:sz w:val="20"/>
        </w:rPr>
        <w:br w:type="textWrapping"/>
      </w:r>
      <w:r>
        <w:rPr>
          <w:sz w:val="20"/>
        </w:rPr>
        <w:t>#import "JYWKWebCtl.h"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#import "SJHSelectPictureView.h"</w:t>
      </w:r>
      <w:r>
        <w:rPr>
          <w:sz w:val="20"/>
        </w:rPr>
        <w:br w:type="textWrapping"/>
      </w:r>
      <w:r>
        <w:rPr>
          <w:sz w:val="20"/>
        </w:rPr>
        <w:t>#import "LWMPartRefundVC.h"</w:t>
      </w:r>
      <w:r>
        <w:rPr>
          <w:sz w:val="20"/>
        </w:rPr>
        <w:br w:type="textWrapping"/>
      </w:r>
      <w:r>
        <w:rPr>
          <w:sz w:val="20"/>
        </w:rPr>
        <w:t>#import "LWMShopPreview.h"</w:t>
      </w:r>
      <w:r>
        <w:rPr>
          <w:sz w:val="20"/>
        </w:rPr>
        <w:br w:type="textWrapping"/>
      </w:r>
      <w:r>
        <w:rPr>
          <w:sz w:val="20"/>
        </w:rPr>
        <w:t>#import "LWMOrderStatusView.h"</w:t>
      </w:r>
      <w:r>
        <w:rPr>
          <w:sz w:val="20"/>
        </w:rPr>
        <w:br w:type="textWrapping"/>
      </w:r>
      <w:r>
        <w:rPr>
          <w:sz w:val="20"/>
        </w:rPr>
        <w:t>@interface DetailsOrderViewController ()&lt;UITableViewDataSource,UITableViewDelegate,ConfigmemoViewControllerDelegate,UIAlertViewDelegate,UITextFieldDelegate,YJTagViewDelegate, YJTagViewDataSource&gt;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NSString *displayName;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(nonatomic,weak)UITableView *tableView;</w:t>
      </w:r>
      <w:r>
        <w:rPr>
          <w:sz w:val="20"/>
        </w:rPr>
        <w:br w:type="textWrapping"/>
      </w:r>
      <w:r>
        <w:rPr>
          <w:sz w:val="20"/>
        </w:rPr>
        <w:t>@property (nonatomic,strong)NSMutableArray *dataArray;</w:t>
      </w:r>
      <w:r>
        <w:rPr>
          <w:sz w:val="20"/>
        </w:rPr>
        <w:br w:type="textWrapping"/>
      </w:r>
      <w:r>
        <w:rPr>
          <w:sz w:val="20"/>
        </w:rPr>
        <w:t>@property (nonatomic,strong)LWMPushDatas *pushData;</w:t>
      </w:r>
      <w:r>
        <w:rPr>
          <w:sz w:val="20"/>
        </w:rPr>
        <w:br w:type="textWrapping"/>
      </w:r>
      <w:r>
        <w:rPr>
          <w:sz w:val="20"/>
        </w:rPr>
        <w:t>@property (nonatomic,copy)NSString *courier_id;</w:t>
      </w:r>
      <w:r>
        <w:rPr>
          <w:sz w:val="20"/>
        </w:rPr>
        <w:br w:type="textWrapping"/>
      </w:r>
      <w:r>
        <w:rPr>
          <w:sz w:val="20"/>
        </w:rPr>
        <w:t>@property (nonatomic,copy)NSString *Newcourier_id;</w:t>
      </w:r>
      <w:r>
        <w:rPr>
          <w:sz w:val="20"/>
        </w:rPr>
        <w:br w:type="textWrapping"/>
      </w:r>
      <w:r>
        <w:rPr>
          <w:sz w:val="20"/>
        </w:rPr>
        <w:t>@property (nonatomic,weak)UITextField *invalidField;</w:t>
      </w:r>
      <w:r>
        <w:rPr>
          <w:sz w:val="20"/>
        </w:rPr>
        <w:br w:type="textWrapping"/>
      </w:r>
      <w:r>
        <w:rPr>
          <w:sz w:val="20"/>
        </w:rPr>
        <w:t>@property (nonatomic,weak)UITextField *failedField;</w:t>
      </w:r>
      <w:r>
        <w:rPr>
          <w:sz w:val="20"/>
        </w:rPr>
        <w:br w:type="textWrapping"/>
      </w:r>
      <w:r>
        <w:rPr>
          <w:sz w:val="20"/>
        </w:rPr>
        <w:t>@property (nonatomic,strong)UIButton *distributionBtn;</w:t>
      </w:r>
      <w:r>
        <w:rPr>
          <w:sz w:val="20"/>
        </w:rPr>
        <w:br w:type="textWrapping"/>
      </w:r>
      <w:r>
        <w:rPr>
          <w:sz w:val="20"/>
        </w:rPr>
        <w:t>@property (nonatomic, strong) UIButton *robotBtn;</w:t>
      </w:r>
      <w:r>
        <w:rPr>
          <w:sz w:val="20"/>
        </w:rPr>
        <w:br w:type="textWrapping"/>
      </w:r>
      <w:r>
        <w:rPr>
          <w:sz w:val="20"/>
        </w:rPr>
        <w:t>@property (nonatomic, strong) NSArray *titleArray;</w:t>
      </w:r>
      <w:r>
        <w:rPr>
          <w:sz w:val="20"/>
        </w:rPr>
        <w:br w:type="textWrapping"/>
      </w:r>
      <w:r>
        <w:rPr>
          <w:sz w:val="20"/>
        </w:rPr>
        <w:t>@property (nonatomic, strong)NSMutableArray *pickArry;</w:t>
      </w:r>
      <w:r>
        <w:rPr>
          <w:sz w:val="20"/>
        </w:rPr>
        <w:br w:type="textWrapping"/>
      </w:r>
      <w:r>
        <w:rPr>
          <w:sz w:val="20"/>
        </w:rPr>
        <w:t>@property (nonatomic, strong)PeisongyuanModel *peis;</w:t>
      </w:r>
      <w:r>
        <w:rPr>
          <w:sz w:val="20"/>
        </w:rPr>
        <w:br w:type="textWrapping"/>
      </w:r>
      <w:r>
        <w:rPr>
          <w:sz w:val="20"/>
        </w:rPr>
        <w:t>@property (nonatomic, strong)NSMutableArray *psyArray;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DetailsOrderViewController</w:t>
      </w:r>
      <w:r>
        <w:rPr>
          <w:sz w:val="20"/>
        </w:rPr>
        <w:br w:type="textWrapping"/>
      </w:r>
      <w:r>
        <w:rPr>
          <w:sz w:val="20"/>
        </w:rPr>
        <w:t>- (void)viewWillDisappear:(BOOL)animated{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self.robotBtn.hidden = YES;</w:t>
      </w:r>
      <w:r>
        <w:rPr>
          <w:sz w:val="20"/>
        </w:rPr>
        <w:br w:type="textWrapping"/>
      </w:r>
    </w:p>
    <w:p w14:paraId="79378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B702A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"LWMConfirmedListVC.h"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"LWMConfirmedListCell.h"</w:t>
      </w:r>
      <w:r>
        <w:rPr>
          <w:sz w:val="20"/>
        </w:rPr>
        <w:br w:type="textWrapping"/>
      </w:r>
      <w:r>
        <w:rPr>
          <w:sz w:val="20"/>
        </w:rPr>
        <w:t>#import "OYCountDownManager.h"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LWMConfirmedListVC ()&lt;UITableViewDelegate,UITableViewDataSource,LWMConfirmedListCellDelegate&gt;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LWMConfirmedListVC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[kCountDownManager start];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(void)getConfirmedListData{</w:t>
      </w:r>
      <w:r>
        <w:rPr>
          <w:sz w:val="20"/>
        </w:rPr>
        <w:br w:type="textWrapping"/>
      </w:r>
      <w:r>
        <w:rPr>
          <w:sz w:val="20"/>
        </w:rPr>
        <w:t xml:space="preserve">    [LWMOrderLogic orderGetconfirmedlistWithPage:[NSString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LWMOrderListModel *model = [LWMOrderListModel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</w:t>
      </w:r>
    </w:p>
    <w:p w14:paraId="1A51C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"LWMDeliveryingListVC.h"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"LWMDeliveryingListCell.h"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LWMDeliveryingListVC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LWMDeliveryingListVC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selector:@selector(getDeliverylistData) name:kDeliveryingOrderNotificationName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selector:@selector(getDeliverylistData) name:kSuccessfulOrderNotificationName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selector:@selector(getDeliverylistData) name:kFailureOrderNotificationName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[self getDeliverylistData];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 {</w:t>
      </w:r>
      <w:r>
        <w:rPr>
          <w:sz w:val="20"/>
        </w:rPr>
        <w:br w:type="textWrapping"/>
      </w:r>
      <w:r>
        <w:rPr>
          <w:sz w:val="20"/>
        </w:rPr>
        <w:t xml:space="preserve">    [LWMOrderLogic orderGetdeliverylistWithPage:[NSString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LWMOrderListModel *model = [LWMOrderListModel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[self.datasArray addObjectsFromArray:datasArray];</w:t>
      </w:r>
      <w:r>
        <w:rPr>
          <w:sz w:val="20"/>
        </w:rPr>
        <w:br w:type="textWrapping"/>
      </w:r>
      <w:r>
        <w:rPr>
          <w:sz w:val="20"/>
        </w:rPr>
        <w:t xml:space="preserve">    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if(self.datasArray.count == 0){</w:t>
      </w:r>
      <w:r>
        <w:rPr>
          <w:sz w:val="20"/>
        </w:rPr>
        <w:br w:type="textWrapping"/>
      </w:r>
      <w:r>
        <w:rPr>
          <w:sz w:val="20"/>
        </w:rPr>
        <w:t xml:space="preserve">            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    self.promptLab.text = @"暂时没有订单数据";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else{</w:t>
      </w:r>
      <w:r>
        <w:rPr>
          <w:sz w:val="20"/>
        </w:rPr>
        <w:br w:type="textWrapping"/>
      </w:r>
      <w:r>
        <w:rPr>
          <w:sz w:val="20"/>
        </w:rPr>
        <w:t xml:space="preserve">                    [LWMProgressHUD showErrorWithStatus:@"暂无更多订单数据"];</w:t>
      </w:r>
    </w:p>
    <w:p w14:paraId="75588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"LoginViewController.h"</w:t>
      </w:r>
      <w:r>
        <w:rPr>
          <w:sz w:val="20"/>
        </w:rPr>
        <w:br w:type="textWrapping"/>
      </w:r>
      <w:r>
        <w:rPr>
          <w:sz w:val="20"/>
        </w:rPr>
        <w:t>#import "LWMHomeViewController.h"</w:t>
      </w:r>
      <w:r>
        <w:rPr>
          <w:sz w:val="20"/>
        </w:rPr>
        <w:br w:type="textWrapping"/>
      </w:r>
      <w:r>
        <w:rPr>
          <w:sz w:val="20"/>
        </w:rPr>
        <w:t>#import "LWMBadgeButton.h"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"AFNetworking.h"</w:t>
      </w:r>
      <w:r>
        <w:rPr>
          <w:sz w:val="20"/>
        </w:rPr>
        <w:br w:type="textWrapping"/>
      </w: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"MoreOrderViewController.h"</w:t>
      </w:r>
      <w:r>
        <w:rPr>
          <w:sz w:val="20"/>
        </w:rPr>
        <w:br w:type="textWrapping"/>
      </w:r>
      <w:r>
        <w:rPr>
          <w:sz w:val="20"/>
        </w:rPr>
        <w:t>#import "LWMAdvertisementView.h"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"LWMPromptView.h"</w:t>
      </w:r>
      <w:r>
        <w:rPr>
          <w:sz w:val="20"/>
        </w:rPr>
        <w:br w:type="textWrapping"/>
      </w:r>
      <w:r>
        <w:rPr>
          <w:sz w:val="20"/>
        </w:rPr>
        <w:t>#import "LWMPreopenOrderVC.h"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"LWMConfirmedListVC.h"</w:t>
      </w:r>
      <w:r>
        <w:rPr>
          <w:sz w:val="20"/>
        </w:rPr>
        <w:br w:type="textWrapping"/>
      </w:r>
      <w:r>
        <w:rPr>
          <w:sz w:val="20"/>
        </w:rPr>
        <w:t>#import "LWMDeliveryingListVC.h"</w:t>
      </w:r>
      <w:r>
        <w:rPr>
          <w:sz w:val="20"/>
        </w:rPr>
        <w:br w:type="textWrapping"/>
      </w:r>
      <w:r>
        <w:rPr>
          <w:sz w:val="20"/>
        </w:rPr>
        <w:t>#import "LWMRefundListVC.h"</w:t>
      </w:r>
      <w:r>
        <w:rPr>
          <w:sz w:val="20"/>
        </w:rPr>
        <w:br w:type="textWrapping"/>
      </w:r>
      <w:r>
        <w:rPr>
          <w:sz w:val="20"/>
        </w:rPr>
        <w:t>@interface LWMHomeViewController ()&lt;SPPageMenuDelegate,LWMOpenListVCDelegate,LWMConfirmedListVCDelegate,LWMDeliveryingListVCDelegate,LWMRefundListVCDelegate&gt;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@property (nonatomic, strong) LWMOpenListVC *openListVC;</w:t>
      </w:r>
      <w:r>
        <w:rPr>
          <w:sz w:val="20"/>
        </w:rPr>
        <w:br w:type="textWrapping"/>
      </w:r>
      <w:r>
        <w:rPr>
          <w:sz w:val="20"/>
        </w:rPr>
        <w:t>@property (nonatomic, strong) LWMConfirmedListVC *confirmedListVC;</w:t>
      </w:r>
      <w:r>
        <w:rPr>
          <w:sz w:val="20"/>
        </w:rPr>
        <w:br w:type="textWrapping"/>
      </w:r>
      <w:r>
        <w:rPr>
          <w:sz w:val="20"/>
        </w:rPr>
        <w:t>@property (nonatomic, strong) LWMDeliveryingListVC *deliveryingListVC;</w:t>
      </w:r>
      <w:r>
        <w:rPr>
          <w:sz w:val="20"/>
        </w:rPr>
        <w:br w:type="textWrapping"/>
      </w:r>
      <w:r>
        <w:rPr>
          <w:sz w:val="20"/>
        </w:rPr>
        <w:t>@property (nonatomic, strong) LWMRefundListVC *refundListVC;</w:t>
      </w:r>
      <w:r>
        <w:rPr>
          <w:sz w:val="20"/>
        </w:rPr>
        <w:br w:type="textWrapping"/>
      </w:r>
      <w:r>
        <w:rPr>
          <w:sz w:val="20"/>
        </w:rPr>
        <w:t>@property (nonatomic, strong) NSArray *orderButtons;</w:t>
      </w:r>
      <w:r>
        <w:rPr>
          <w:sz w:val="20"/>
        </w:rPr>
        <w:br w:type="textWrapping"/>
      </w:r>
      <w:r>
        <w:rPr>
          <w:sz w:val="20"/>
        </w:rPr>
        <w:t>@property (nonatomic, strong) NSMutableArray *bageLabelArray;</w:t>
      </w:r>
      <w:r>
        <w:rPr>
          <w:sz w:val="20"/>
        </w:rPr>
        <w:br w:type="textWrapping"/>
      </w:r>
      <w:r>
        <w:rPr>
          <w:sz w:val="20"/>
        </w:rPr>
        <w:t>@property (nonatomic, assign, getter=isShowAD)BOOL showAD;</w:t>
      </w:r>
      <w:r>
        <w:rPr>
          <w:sz w:val="20"/>
        </w:rPr>
        <w:br w:type="textWrapping"/>
      </w:r>
      <w:r>
        <w:rPr>
          <w:sz w:val="20"/>
        </w:rPr>
        <w:t>@property (nonatomic, assign) NSInteger scrollViewIndex;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LWMHomeViewController</w:t>
      </w:r>
      <w:r>
        <w:rPr>
          <w:sz w:val="20"/>
        </w:rPr>
        <w:br w:type="textWrapping"/>
      </w:r>
      <w:r>
        <w:rPr>
          <w:sz w:val="20"/>
        </w:rPr>
        <w:t>- (void)viewWillAppear:(BOOL)animated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if (self.isShowAD) {</w:t>
      </w:r>
      <w:r>
        <w:rPr>
          <w:sz w:val="20"/>
        </w:rPr>
        <w:br w:type="textWrapping"/>
      </w:r>
      <w:r>
        <w:rPr>
          <w:sz w:val="20"/>
        </w:rPr>
        <w:t xml:space="preserve">        if ([kUserDefaults objectForKey:@"big_image"] &amp;&amp; ![[kUserDefaults objectForKey:@"big_image"] isEqualToString:@""]) {</w:t>
      </w:r>
      <w:r>
        <w:rPr>
          <w:sz w:val="20"/>
        </w:rPr>
        <w:br w:type="textWrapping"/>
      </w:r>
      <w:r>
        <w:rPr>
          <w:sz w:val="20"/>
        </w:rPr>
        <w:t xml:space="preserve">            LWMAdvertisementView *adView = [[LWMAdvertisementView alloc] initWithFrame:[UIScreen mainScreen].bounds];</w:t>
      </w:r>
      <w:r>
        <w:rPr>
          <w:sz w:val="20"/>
        </w:rPr>
        <w:br w:type="textWrapping"/>
      </w:r>
      <w:r>
        <w:rPr>
          <w:sz w:val="20"/>
        </w:rPr>
        <w:t xml:space="preserve">            UIWindow *keyWindow = [UIApplication sharedApplication].keyWindow;</w:t>
      </w:r>
      <w:r>
        <w:rPr>
          <w:sz w:val="20"/>
        </w:rPr>
        <w:br w:type="textWrapping"/>
      </w:r>
      <w:r>
        <w:rPr>
          <w:sz w:val="20"/>
        </w:rPr>
        <w:t xml:space="preserve">            [keyWindow addSubview:adView];</w:t>
      </w:r>
      <w:r>
        <w:rPr>
          <w:sz w:val="20"/>
        </w:rPr>
        <w:br w:type="textWrapping"/>
      </w:r>
      <w:r>
        <w:rPr>
          <w:sz w:val="20"/>
        </w:rPr>
        <w:t xml:space="preserve">        } </w:t>
      </w:r>
      <w:r>
        <w:rPr>
          <w:sz w:val="20"/>
        </w:rPr>
        <w:br w:type="textWrapping"/>
      </w:r>
      <w:r>
        <w:rPr>
          <w:sz w:val="20"/>
        </w:rPr>
        <w:t xml:space="preserve">        self.showAD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</w:p>
    <w:p w14:paraId="42FEB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C3EB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"LWMOpenListVC.h"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@interface LWMOpenListVC ()&lt;UITableViewDelegate,UITableViewDataSource,LWMOpenListCellDelegate&gt;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@property (nonatomic, strong) UITextField *cancelField;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(void)loadNewDatas{</w:t>
      </w:r>
      <w:r>
        <w:rPr>
          <w:sz w:val="20"/>
        </w:rPr>
        <w:br w:type="textWrapping"/>
      </w:r>
      <w:r>
        <w:rPr>
          <w:sz w:val="20"/>
        </w:rPr>
        <w:t xml:space="preserve">    [LWMOrderLogic orderGetopenlistWithPage:[NSString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LWMOrderListModel *model = [LWMOrderListModel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YES;</w:t>
      </w:r>
      <w:r>
        <w:rPr>
          <w:sz w:val="20"/>
        </w:rPr>
        <w:br w:type="textWrapping"/>
      </w:r>
      <w:r>
        <w:rPr>
          <w:sz w:val="20"/>
        </w:rPr>
        <w:t xml:space="preserve">            }else {</w:t>
      </w:r>
      <w:r>
        <w:rPr>
          <w:sz w:val="20"/>
        </w:rPr>
        <w:br w:type="textWrapping"/>
      </w:r>
    </w:p>
    <w:p w14:paraId="6906E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383F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"LWMOrderRootVC.h"</w:t>
      </w:r>
      <w:r>
        <w:rPr>
          <w:sz w:val="20"/>
        </w:rPr>
        <w:br w:type="textWrapping"/>
      </w:r>
      <w:r>
        <w:rPr>
          <w:sz w:val="20"/>
        </w:rPr>
        <w:t>#import "LWMPreopenOrderVC.h"</w:t>
      </w:r>
      <w:r>
        <w:rPr>
          <w:sz w:val="20"/>
        </w:rPr>
        <w:br w:type="textWrapping"/>
      </w:r>
      <w:r>
        <w:rPr>
          <w:sz w:val="20"/>
        </w:rPr>
        <w:t>#import "LWMPromptView.h"</w:t>
      </w:r>
      <w:r>
        <w:rPr>
          <w:sz w:val="20"/>
        </w:rPr>
        <w:br w:type="textWrapping"/>
      </w:r>
      <w:r>
        <w:rPr>
          <w:sz w:val="20"/>
        </w:rPr>
        <w:t>#import "LWMHomeViewController.h"</w:t>
      </w:r>
      <w:r>
        <w:rPr>
          <w:sz w:val="20"/>
        </w:rPr>
        <w:br w:type="textWrapping"/>
      </w:r>
      <w:r>
        <w:rPr>
          <w:sz w:val="20"/>
        </w:rPr>
        <w:t>#import "MoreOrderViewController.h"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"VerifySelfTakeOrderVC.h"</w:t>
      </w:r>
      <w:r>
        <w:rPr>
          <w:sz w:val="20"/>
        </w:rPr>
        <w:br w:type="textWrapping"/>
      </w:r>
      <w:r>
        <w:rPr>
          <w:sz w:val="20"/>
        </w:rPr>
        <w:t>#import "LWMOrderSearchVC.h"</w:t>
      </w:r>
      <w:r>
        <w:rPr>
          <w:sz w:val="20"/>
        </w:rPr>
        <w:br w:type="textWrapping"/>
      </w:r>
      <w:r>
        <w:rPr>
          <w:sz w:val="20"/>
        </w:rPr>
        <w:t>@interface LWMOrderRootVC ()</w:t>
      </w:r>
      <w:r>
        <w:rPr>
          <w:sz w:val="20"/>
        </w:rPr>
        <w:br w:type="textWrapping"/>
      </w:r>
      <w:r>
        <w:rPr>
          <w:sz w:val="20"/>
        </w:rPr>
        <w:t>@property (nonatomic, strong) UIButton *unfinishedOrdersBtn;</w:t>
      </w:r>
      <w:r>
        <w:rPr>
          <w:sz w:val="20"/>
        </w:rPr>
        <w:br w:type="textWrapping"/>
      </w:r>
      <w:r>
        <w:rPr>
          <w:sz w:val="20"/>
        </w:rPr>
        <w:t>@property (nonatomic, strong) UIButton *completedOrderBtn;</w:t>
      </w:r>
      <w:r>
        <w:rPr>
          <w:sz w:val="20"/>
        </w:rPr>
        <w:br w:type="textWrapping"/>
      </w:r>
      <w:r>
        <w:rPr>
          <w:sz w:val="20"/>
        </w:rPr>
        <w:t>@property (nonatomic, strong) LWMHomeViewController *homeVC;</w:t>
      </w:r>
      <w:r>
        <w:rPr>
          <w:sz w:val="20"/>
        </w:rPr>
        <w:br w:type="textWrapping"/>
      </w:r>
      <w:r>
        <w:rPr>
          <w:sz w:val="20"/>
        </w:rPr>
        <w:t>@property (nonatomic, strong) MoreOrderViewController *moreVC;</w:t>
      </w:r>
      <w:r>
        <w:rPr>
          <w:sz w:val="20"/>
        </w:rPr>
        <w:br w:type="textWrapping"/>
      </w:r>
      <w:r>
        <w:rPr>
          <w:sz w:val="20"/>
        </w:rPr>
        <w:t>@property (nonatomic, strong) UIViewController *currentVC;</w:t>
      </w:r>
      <w:r>
        <w:rPr>
          <w:sz w:val="20"/>
        </w:rPr>
        <w:br w:type="textWrapping"/>
      </w:r>
      <w:r>
        <w:rPr>
          <w:sz w:val="20"/>
        </w:rPr>
        <w:t>@property (nonatomic, assign) NSInteger topIndex;</w:t>
      </w:r>
      <w:r>
        <w:rPr>
          <w:sz w:val="20"/>
        </w:rPr>
        <w:br w:type="textWrapping"/>
      </w:r>
      <w:r>
        <w:rPr>
          <w:sz w:val="20"/>
        </w:rPr>
        <w:t>@property (nonatomic, assign) NSInteger orderListIndex;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LWMOrderRootVC</w:t>
      </w:r>
      <w:r>
        <w:rPr>
          <w:sz w:val="20"/>
        </w:rPr>
        <w:br w:type="textWrapping"/>
      </w:r>
      <w:r>
        <w:rPr>
          <w:sz w:val="20"/>
        </w:rPr>
        <w:t>- (void)orderListIndex:(NSNotification *)notification {</w:t>
      </w:r>
      <w:r>
        <w:rPr>
          <w:sz w:val="20"/>
        </w:rPr>
        <w:br w:type="textWrapping"/>
      </w:r>
      <w:r>
        <w:rPr>
          <w:sz w:val="20"/>
        </w:rPr>
        <w:t xml:space="preserve">    NSDictionary *dict = [notification userInfo];</w:t>
      </w:r>
      <w:r>
        <w:rPr>
          <w:sz w:val="20"/>
        </w:rPr>
        <w:br w:type="textWrapping"/>
      </w:r>
      <w:r>
        <w:rPr>
          <w:sz w:val="20"/>
        </w:rPr>
        <w:t xml:space="preserve">    NSString *itemIndex = [NSString stringWithFormat:@"%@", dict[@"itemIndex"]];</w:t>
      </w:r>
      <w:r>
        <w:rPr>
          <w:sz w:val="20"/>
        </w:rPr>
        <w:br w:type="textWrapping"/>
      </w:r>
      <w:r>
        <w:rPr>
          <w:sz w:val="20"/>
        </w:rPr>
        <w:t xml:space="preserve">    LWMLog(@"itemIndex===%@",itemIndex);</w:t>
      </w:r>
      <w:r>
        <w:rPr>
          <w:sz w:val="20"/>
        </w:rPr>
        <w:br w:type="textWrapping"/>
      </w:r>
      <w:r>
        <w:rPr>
          <w:sz w:val="20"/>
        </w:rPr>
        <w:t xml:space="preserve">    self.orderListIndex = [itemIndex integerValue];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selector:@selector(orderListIndex:) name:@"orderListIndexNotification"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setNavigationBarHidden:YES animated:NO];</w:t>
      </w:r>
      <w:r>
        <w:rPr>
          <w:sz w:val="20"/>
        </w:rPr>
        <w:br w:type="textWrapping"/>
      </w:r>
      <w:r>
        <w:rPr>
          <w:sz w:val="20"/>
        </w:rPr>
        <w:t xml:space="preserve">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UIStatusBarStyleDarkContent;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UIStatusBarStyleDefault;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(void)viewWillDisappear:(BOOL)animated{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viewWillDisappear:animated];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setNavigationBarHidden:NO animated:NO];</w:t>
      </w:r>
      <w:r>
        <w:rPr>
          <w:sz w:val="20"/>
        </w:rPr>
        <w:br w:type="textWrapping"/>
      </w:r>
      <w:r>
        <w:rPr>
          <w:sz w:val="20"/>
        </w:rPr>
        <w:t xml:space="preserve">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UIStatusBarStyleLightContent;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[UIApplication sharedApplication].statusBarStyle = UIStatusBarStyleLightContent;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(void)postConfirmOrder{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</w:p>
    <w:p w14:paraId="0FA46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3D92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"LWMOrderSearchVC.h"</w:t>
      </w:r>
      <w:r>
        <w:rPr>
          <w:sz w:val="20"/>
        </w:rPr>
        <w:br w:type="textWrapping"/>
      </w:r>
      <w:r>
        <w:rPr>
          <w:sz w:val="20"/>
        </w:rPr>
        <w:t>#import "LWMDeliverymanListView.h"</w:t>
      </w:r>
      <w:r>
        <w:rPr>
          <w:sz w:val="20"/>
        </w:rPr>
        <w:br w:type="textWrapping"/>
      </w:r>
      <w:r>
        <w:rPr>
          <w:sz w:val="20"/>
        </w:rPr>
        <w:t>#import "SJHWMShopListVC.h"</w:t>
      </w:r>
      <w:r>
        <w:rPr>
          <w:sz w:val="20"/>
        </w:rPr>
        <w:br w:type="textWrapping"/>
      </w:r>
      <w:r>
        <w:rPr>
          <w:sz w:val="20"/>
        </w:rPr>
        <w:t>#import "MoreHttpTool.h"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"SearchResultsViewController.h"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@interface LWMOrderSearchVC ()&lt;UITableViewDelegate,UITableViewDataSource,UITextFieldDelegate&gt;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*deliverymanArray;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*ordersArray;</w:t>
      </w:r>
      <w:r>
        <w:rPr>
          <w:sz w:val="20"/>
        </w:rPr>
        <w:br w:type="textWrapping"/>
      </w:r>
      <w:r>
        <w:rPr>
          <w:sz w:val="20"/>
        </w:rPr>
        <w:t>@property (nonatomic, strong) UITextField *order_numField;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*customer_idField;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*customer_nicknameField;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*custom_phoneField;</w:t>
      </w:r>
      <w:r>
        <w:rPr>
          <w:sz w:val="20"/>
        </w:rPr>
        <w:br w:type="textWrapping"/>
      </w:r>
      <w:r>
        <w:rPr>
          <w:sz w:val="20"/>
        </w:rPr>
        <w:t>@property (nonatomic, strong) UIButton *startDateBtn;</w:t>
      </w:r>
      <w:r>
        <w:rPr>
          <w:sz w:val="20"/>
        </w:rPr>
        <w:br w:type="textWrapping"/>
      </w:r>
      <w:r>
        <w:rPr>
          <w:sz w:val="20"/>
        </w:rPr>
        <w:t>@property (nonatomic, strong) UIButton *endDateBtn;</w:t>
      </w:r>
      <w:r>
        <w:rPr>
          <w:sz w:val="20"/>
        </w:rPr>
        <w:br w:type="textWrapping"/>
      </w:r>
      <w:r>
        <w:rPr>
          <w:sz w:val="20"/>
        </w:rPr>
        <w:t>@property (nonatomic, strong) UILabel *courierLabel;</w:t>
      </w:r>
      <w:r>
        <w:rPr>
          <w:sz w:val="20"/>
        </w:rPr>
        <w:br w:type="textWrapping"/>
      </w:r>
      <w:r>
        <w:rPr>
          <w:sz w:val="20"/>
        </w:rPr>
        <w:t>@property (nonatomic, strong) UILabel *shopLabel;</w:t>
      </w:r>
      <w:r>
        <w:rPr>
          <w:sz w:val="20"/>
        </w:rPr>
        <w:br w:type="textWrapping"/>
      </w:r>
      <w:r>
        <w:rPr>
          <w:sz w:val="20"/>
        </w:rPr>
        <w:t>@property (nonatomic, copy) NSString *order_num;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*customer_id;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*customer_nickname;</w:t>
      </w:r>
      <w:r>
        <w:rPr>
          <w:sz w:val="20"/>
        </w:rPr>
        <w:br w:type="textWrapping"/>
      </w:r>
      <w:r>
        <w:rPr>
          <w:sz w:val="20"/>
        </w:rPr>
        <w:t>@property (nonatomic, copy) NSString *custom_phone;</w:t>
      </w:r>
      <w:r>
        <w:rPr>
          <w:sz w:val="20"/>
        </w:rPr>
        <w:br w:type="textWrapping"/>
      </w:r>
      <w:r>
        <w:rPr>
          <w:sz w:val="20"/>
        </w:rPr>
        <w:t>@property (nonatomic, copy) NSString *startDate;</w:t>
      </w:r>
      <w:r>
        <w:rPr>
          <w:sz w:val="20"/>
        </w:rPr>
        <w:br w:type="textWrapping"/>
      </w:r>
      <w:r>
        <w:rPr>
          <w:sz w:val="20"/>
        </w:rPr>
        <w:t>@property (nonatomic, copy) NSString *endDate;</w:t>
      </w:r>
      <w:r>
        <w:rPr>
          <w:sz w:val="20"/>
        </w:rPr>
        <w:br w:type="textWrapping"/>
      </w:r>
      <w:r>
        <w:rPr>
          <w:sz w:val="20"/>
        </w:rPr>
        <w:t>@property (nonatomic, copy) NSString *courier;</w:t>
      </w:r>
      <w:r>
        <w:rPr>
          <w:sz w:val="20"/>
        </w:rPr>
        <w:br w:type="textWrapping"/>
      </w:r>
      <w:r>
        <w:rPr>
          <w:sz w:val="20"/>
        </w:rPr>
        <w:t>@property (nonatomic, copy) NSString *shop;</w:t>
      </w:r>
      <w:r>
        <w:rPr>
          <w:sz w:val="20"/>
        </w:rPr>
        <w:br w:type="textWrapping"/>
      </w:r>
      <w:r>
        <w:rPr>
          <w:sz w:val="20"/>
        </w:rPr>
        <w:t>@property (nonatomic, copy) NSString *courier_id;</w:t>
      </w:r>
      <w:r>
        <w:rPr>
          <w:sz w:val="20"/>
        </w:rPr>
        <w:br w:type="textWrapping"/>
      </w:r>
      <w:r>
        <w:rPr>
          <w:sz w:val="20"/>
        </w:rPr>
        <w:t>@property (nonatomic, copy) NSString *shop_id;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LWMOrderSearchVC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(void)getPeisongyuanData {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stringByAppendingString:@"couriermanage/getcourierlist"];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[MoreHttpTool getcourierlistWithParams:dictM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*code = [NSString stringWithFormat:@"%@", 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*dicts= json[@"data"];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*dictArray = dicts[@"rows"];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*deliverymanArray = [NSMutableArray array];</w:t>
      </w:r>
      <w:r>
        <w:rPr>
          <w:sz w:val="20"/>
        </w:rPr>
        <w:br w:type="textWrapping"/>
      </w:r>
    </w:p>
    <w:p w14:paraId="6EC22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F5C1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"LWMPartRefundVC.h"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@interface LWMPartRefundVC ()&lt;UITableViewDataSource,UITableViewDelegate&gt;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*itemArray;</w:t>
      </w:r>
      <w:r>
        <w:rPr>
          <w:sz w:val="20"/>
        </w:rPr>
        <w:br w:type="textWrapping"/>
      </w:r>
      <w:r>
        <w:rPr>
          <w:sz w:val="20"/>
        </w:rPr>
        <w:t>@property (nonatomic, strong) UIButton *submitBtn;</w:t>
      </w:r>
      <w:r>
        <w:rPr>
          <w:sz w:val="20"/>
        </w:rPr>
        <w:br w:type="textWrapping"/>
      </w:r>
      <w:r>
        <w:rPr>
          <w:sz w:val="20"/>
        </w:rPr>
        <w:t>@property (nonatomic, assign) NSInteger refund_reasonIndex;</w:t>
      </w:r>
      <w:r>
        <w:rPr>
          <w:sz w:val="20"/>
        </w:rPr>
        <w:br w:type="textWrapping"/>
      </w:r>
      <w:r>
        <w:rPr>
          <w:sz w:val="20"/>
        </w:rPr>
        <w:t>@property (nonatomic, strong) NSString *refund_money;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LWMPartRefundVC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(void)getrefundmoney {</w:t>
      </w:r>
      <w:r>
        <w:rPr>
          <w:sz w:val="20"/>
        </w:rPr>
        <w:br w:type="textWrapping"/>
      </w:r>
      <w:r>
        <w:rPr>
          <w:sz w:val="20"/>
        </w:rPr>
        <w:t xml:space="preserve">    NSMutableArray *refund_items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for (NSInteger i = 0; i &lt; self.itemArray.count; i ++) {</w:t>
      </w:r>
      <w:r>
        <w:rPr>
          <w:sz w:val="20"/>
        </w:rPr>
        <w:br w:type="textWrapping"/>
      </w:r>
      <w:r>
        <w:rPr>
          <w:sz w:val="20"/>
        </w:rPr>
        <w:t xml:space="preserve">        LWMOrder_item *item = self.itemArray[i];</w:t>
      </w:r>
      <w:r>
        <w:rPr>
          <w:sz w:val="20"/>
        </w:rPr>
        <w:br w:type="textWrapping"/>
      </w:r>
      <w:r>
        <w:rPr>
          <w:sz w:val="20"/>
        </w:rPr>
        <w:t xml:space="preserve">        NSString *food_name = item.food_name;</w:t>
      </w:r>
      <w:r>
        <w:rPr>
          <w:sz w:val="20"/>
        </w:rPr>
        <w:br w:type="textWrapping"/>
      </w:r>
      <w:r>
        <w:rPr>
          <w:sz w:val="20"/>
        </w:rPr>
        <w:t xml:space="preserve">        NSString *item_price = item.item_price;</w:t>
      </w:r>
      <w:r>
        <w:rPr>
          <w:sz w:val="20"/>
        </w:rPr>
        <w:br w:type="textWrapping"/>
      </w:r>
      <w:r>
        <w:rPr>
          <w:sz w:val="20"/>
        </w:rPr>
        <w:t xml:space="preserve">        NSString *quantity = item.quantity;</w:t>
      </w:r>
      <w:r>
        <w:rPr>
          <w:sz w:val="20"/>
        </w:rPr>
        <w:br w:type="textWrapping"/>
      </w:r>
      <w:r>
        <w:rPr>
          <w:sz w:val="20"/>
        </w:rPr>
        <w:t xml:space="preserve">        NSString *img = item.img;</w:t>
      </w:r>
      <w:r>
        <w:rPr>
          <w:sz w:val="20"/>
        </w:rPr>
        <w:br w:type="textWrapping"/>
      </w:r>
      <w:r>
        <w:rPr>
          <w:sz w:val="20"/>
        </w:rPr>
        <w:t xml:space="preserve">        NSString *ID = item.ID;</w:t>
      </w:r>
      <w:r>
        <w:rPr>
          <w:sz w:val="20"/>
        </w:rPr>
        <w:br w:type="textWrapping"/>
      </w:r>
      <w:r>
        <w:rPr>
          <w:sz w:val="20"/>
        </w:rPr>
        <w:t xml:space="preserve">        NSString *quantityString = item.quantityString;</w:t>
      </w:r>
      <w:r>
        <w:rPr>
          <w:sz w:val="20"/>
        </w:rPr>
        <w:br w:type="textWrapping"/>
      </w:r>
      <w:r>
        <w:rPr>
          <w:sz w:val="20"/>
        </w:rPr>
        <w:t xml:space="preserve">        NSString *isSelect = item.isSelect;</w:t>
      </w:r>
      <w:r>
        <w:rPr>
          <w:sz w:val="20"/>
        </w:rPr>
        <w:br w:type="textWrapping"/>
      </w:r>
      <w:r>
        <w:rPr>
          <w:sz w:val="20"/>
        </w:rPr>
        <w:t xml:space="preserve">        if([item.isSelect isEqualToString:@"1"]){</w:t>
      </w:r>
      <w:r>
        <w:rPr>
          <w:sz w:val="20"/>
        </w:rPr>
        <w:br w:type="textWrapping"/>
      </w:r>
      <w:r>
        <w:rPr>
          <w:sz w:val="20"/>
        </w:rPr>
        <w:t xml:space="preserve">            [refund_items addObject:@{@"id":item.ID,@"num":item.quantityString}];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if(refund_items.count == 0){</w:t>
      </w:r>
      <w:r>
        <w:rPr>
          <w:sz w:val="20"/>
        </w:rPr>
        <w:br w:type="textWrapping"/>
      </w:r>
      <w:r>
        <w:rPr>
          <w:sz w:val="20"/>
        </w:rPr>
        <w:t xml:space="preserve">        self.refund_money = @"0.00";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*refund_itemsString = [[NSString alloc] initWithData:[LWMSign getJSONData:refund_items] encoding:NSUTF8StringEncoding];</w:t>
      </w:r>
      <w:r>
        <w:rPr>
          <w:sz w:val="20"/>
        </w:rPr>
        <w:br w:type="textWrapping"/>
      </w:r>
      <w:r>
        <w:rPr>
          <w:sz w:val="20"/>
        </w:rPr>
        <w:t xml:space="preserve">    [LWMOrderLogic getrefundmoneyWithOrder_id:self.pushData.ID refund_items:refund_itemsString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NSString *refund_money = dataDict[@"refund_money"];</w:t>
      </w:r>
      <w:r>
        <w:rPr>
          <w:sz w:val="20"/>
        </w:rPr>
        <w:br w:type="textWrapping"/>
      </w:r>
      <w:r>
        <w:rPr>
          <w:sz w:val="20"/>
        </w:rPr>
        <w:t xml:space="preserve">        self.refund_money = refund_money;</w:t>
      </w:r>
      <w:r>
        <w:rPr>
          <w:sz w:val="20"/>
        </w:rPr>
        <w:br w:type="textWrapping"/>
      </w:r>
      <w:r>
        <w:rPr>
          <w:sz w:val="20"/>
        </w:rPr>
        <w:t xml:space="preserve">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UITableViewDelegate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return self.dataArray.count;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NSArray *array = self.dataArray[section];</w:t>
      </w:r>
      <w:r>
        <w:rPr>
          <w:sz w:val="20"/>
        </w:rPr>
        <w:br w:type="textWrapping"/>
      </w:r>
      <w:r>
        <w:rPr>
          <w:sz w:val="20"/>
        </w:rPr>
        <w:t xml:space="preserve">    return 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44E10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0C9D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"LWMPromptView.h"</w:t>
      </w:r>
      <w:r>
        <w:rPr>
          <w:sz w:val="20"/>
        </w:rPr>
        <w:br w:type="textWrapping"/>
      </w:r>
      <w:r>
        <w:rPr>
          <w:sz w:val="20"/>
        </w:rPr>
        <w:t>#import "OYCountDownManager.h"</w:t>
      </w:r>
      <w:r>
        <w:rPr>
          <w:sz w:val="20"/>
        </w:rPr>
        <w:br w:type="textWrapping"/>
      </w:r>
      <w:r>
        <w:rPr>
          <w:sz w:val="20"/>
        </w:rPr>
        <w:t>@interface LWMRefundDetailsVC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strong) UIView *bottomView;</w:t>
      </w:r>
      <w:r>
        <w:rPr>
          <w:sz w:val="20"/>
        </w:rPr>
        <w:br w:type="textWrapping"/>
      </w:r>
      <w:r>
        <w:rPr>
          <w:sz w:val="20"/>
        </w:rPr>
        <w:t>@property (nonatomic, strong) UILabel *topLabel;</w:t>
      </w:r>
      <w:r>
        <w:rPr>
          <w:sz w:val="20"/>
        </w:rPr>
        <w:br w:type="textWrapping"/>
      </w:r>
      <w:r>
        <w:rPr>
          <w:sz w:val="20"/>
        </w:rPr>
        <w:t>@property (nonatomic, strong) NSString *refund_status;</w:t>
      </w:r>
      <w:r>
        <w:rPr>
          <w:sz w:val="20"/>
        </w:rPr>
        <w:br w:type="textWrapping"/>
      </w:r>
      <w:r>
        <w:rPr>
          <w:sz w:val="20"/>
        </w:rPr>
        <w:t>@property (nonatomic, strong) NSString *is_cancel_refund;</w:t>
      </w:r>
      <w:r>
        <w:rPr>
          <w:sz w:val="20"/>
        </w:rPr>
        <w:br w:type="textWrapping"/>
      </w:r>
      <w:r>
        <w:rPr>
          <w:sz w:val="20"/>
        </w:rPr>
        <w:t>@property (nonatomic, strong) NSString *first_refuse_reason;</w:t>
      </w:r>
      <w:r>
        <w:rPr>
          <w:sz w:val="20"/>
        </w:rPr>
        <w:br w:type="textWrapping"/>
      </w:r>
      <w:r>
        <w:rPr>
          <w:sz w:val="20"/>
        </w:rPr>
        <w:t>@property (nonatomic, strong) NSString *refunding_date;</w:t>
      </w:r>
      <w:r>
        <w:rPr>
          <w:sz w:val="20"/>
        </w:rPr>
        <w:br w:type="textWrapping"/>
      </w:r>
      <w:r>
        <w:rPr>
          <w:sz w:val="20"/>
        </w:rPr>
        <w:t>@property (nonatomic, strong) NSString *is_shop_outtime_auto_refund;</w:t>
      </w:r>
      <w:r>
        <w:rPr>
          <w:sz w:val="20"/>
        </w:rPr>
        <w:br w:type="textWrapping"/>
      </w:r>
      <w:r>
        <w:rPr>
          <w:sz w:val="20"/>
        </w:rPr>
        <w:t>@property (nonatomic, strong) NSString *shop_outtime_auto_refund_time;</w:t>
      </w:r>
      <w:r>
        <w:rPr>
          <w:sz w:val="20"/>
        </w:rPr>
        <w:br w:type="textWrapping"/>
      </w:r>
      <w:r>
        <w:rPr>
          <w:sz w:val="20"/>
        </w:rPr>
        <w:t>@property (nonatomic, strong) NSString *third_send_status;</w:t>
      </w:r>
      <w:r>
        <w:rPr>
          <w:sz w:val="20"/>
        </w:rPr>
        <w:br w:type="textWrapping"/>
      </w:r>
      <w:r>
        <w:rPr>
          <w:sz w:val="20"/>
        </w:rPr>
        <w:t>@property (nonatomic, strong) NSString *third_type;</w:t>
      </w:r>
      <w:r>
        <w:rPr>
          <w:sz w:val="20"/>
        </w:rPr>
        <w:br w:type="textWrapping"/>
      </w:r>
      <w:r>
        <w:rPr>
          <w:sz w:val="20"/>
        </w:rPr>
        <w:t>@property (nonatomic, assign) BOOL timeOut;</w:t>
      </w:r>
      <w:r>
        <w:rPr>
          <w:sz w:val="20"/>
        </w:rPr>
        <w:br w:type="textWrapping"/>
      </w:r>
      <w:r>
        <w:rPr>
          <w:sz w:val="20"/>
        </w:rPr>
        <w:t>@property (nonatomic, assign) NSInteger countDownTime;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LWMRefundDetailsVC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NSTimer *_timer;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-(void)viewDidDisappear:(BOOL)animated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viewDidDisappear:animated];</w:t>
      </w:r>
      <w:r>
        <w:rPr>
          <w:sz w:val="20"/>
        </w:rPr>
        <w:br w:type="textWrapping"/>
      </w:r>
      <w:r>
        <w:rPr>
          <w:sz w:val="20"/>
        </w:rPr>
        <w:t xml:space="preserve">    if(_timer)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[_timer invalidate];</w:t>
      </w:r>
      <w:r>
        <w:rPr>
          <w:sz w:val="20"/>
        </w:rPr>
        <w:br w:type="textWrapping"/>
      </w:r>
      <w:r>
        <w:rPr>
          <w:sz w:val="20"/>
        </w:rPr>
        <w:t xml:space="preserve">        _timer = nil;//关闭定时器，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reloadCountDowmTime {</w:t>
      </w:r>
      <w:r>
        <w:rPr>
          <w:sz w:val="20"/>
        </w:rPr>
        <w:br w:type="textWrapping"/>
      </w:r>
      <w:r>
        <w:rPr>
          <w:sz w:val="20"/>
        </w:rPr>
        <w:t xml:space="preserve">    NSInteger countDown = [self getCountDownTime];</w:t>
      </w:r>
      <w:r>
        <w:rPr>
          <w:sz w:val="20"/>
        </w:rPr>
        <w:br w:type="textWrapping"/>
      </w:r>
      <w:r>
        <w:rPr>
          <w:sz w:val="20"/>
        </w:rPr>
        <w:t xml:space="preserve">    NSString *timeString;</w:t>
      </w:r>
      <w:r>
        <w:rPr>
          <w:sz w:val="20"/>
        </w:rPr>
        <w:br w:type="textWrapping"/>
      </w:r>
      <w:r>
        <w:rPr>
          <w:sz w:val="20"/>
        </w:rPr>
        <w:t xml:space="preserve">    if (countDown &gt;= 86400) {</w:t>
      </w:r>
      <w:r>
        <w:rPr>
          <w:sz w:val="20"/>
        </w:rPr>
        <w:br w:type="textWrapping"/>
      </w:r>
      <w:r>
        <w:rPr>
          <w:sz w:val="20"/>
        </w:rPr>
        <w:t xml:space="preserve">        timeString = [NSString stringWithFormat:@"%02zd天",(long)countDown/86400];</w:t>
      </w:r>
      <w:r>
        <w:rPr>
          <w:sz w:val="20"/>
        </w:rPr>
        <w:br w:type="textWrapping"/>
      </w:r>
      <w:r>
        <w:rPr>
          <w:sz w:val="20"/>
        </w:rPr>
        <w:t xml:space="preserve">    }else  if (countDown &gt;= 3600 &amp;&amp; countDown &lt; 86400) {</w:t>
      </w:r>
      <w:r>
        <w:rPr>
          <w:sz w:val="20"/>
        </w:rPr>
        <w:br w:type="textWrapping"/>
      </w:r>
      <w:r>
        <w:rPr>
          <w:sz w:val="20"/>
        </w:rPr>
        <w:t xml:space="preserve">        timeString = [NSString stringWithFormat:@"%02zd天时%02zd分%02zd秒",(long)(countDown/3600)%3600, (long)(countDown/60)%60, (long)countDown%60];</w:t>
      </w:r>
      <w:r>
        <w:rPr>
          <w:sz w:val="20"/>
        </w:rPr>
        <w:br w:type="textWrapping"/>
      </w:r>
      <w:r>
        <w:rPr>
          <w:sz w:val="20"/>
        </w:rPr>
        <w:t xml:space="preserve">    }else  if (countDown &gt;= 60 &amp;&amp; countDown &lt; 3600) {</w:t>
      </w:r>
      <w:r>
        <w:rPr>
          <w:sz w:val="20"/>
        </w:rPr>
        <w:br w:type="textWrapping"/>
      </w:r>
      <w:r>
        <w:rPr>
          <w:sz w:val="20"/>
        </w:rPr>
        <w:t xml:space="preserve">        timeString = [NSString stringWithFormat:@"%02zd分%02zd秒",(long)(countDown/60)%60,(long)countDown%60];</w:t>
      </w:r>
      <w:r>
        <w:rPr>
          <w:sz w:val="20"/>
        </w:rPr>
        <w:br w:type="textWrapping"/>
      </w:r>
      <w:r>
        <w:rPr>
          <w:sz w:val="20"/>
        </w:rPr>
        <w:t xml:space="preserve">    }else if (countDown &lt; 60 &amp;&amp; countDown &gt;= 0){</w:t>
      </w:r>
      <w:r>
        <w:rPr>
          <w:sz w:val="20"/>
        </w:rPr>
        <w:br w:type="textWrapping"/>
      </w:r>
      <w:r>
        <w:rPr>
          <w:sz w:val="20"/>
        </w:rPr>
        <w:t xml:space="preserve">        timeString =  [NSString stringWithFormat:@"%02zd秒",(long)countDown%60];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timeString = @"已超时";</w:t>
      </w:r>
      <w:r>
        <w:rPr>
          <w:sz w:val="20"/>
        </w:rPr>
        <w:br w:type="textWrapping"/>
      </w:r>
      <w:r>
        <w:rPr>
          <w:sz w:val="20"/>
        </w:rPr>
        <w:t xml:space="preserve">        [_timer invalidate];</w:t>
      </w:r>
      <w:r>
        <w:rPr>
          <w:sz w:val="20"/>
        </w:rPr>
        <w:br w:type="textWrapping"/>
      </w:r>
      <w:r>
        <w:rPr>
          <w:sz w:val="20"/>
        </w:rPr>
        <w:t xml:space="preserve">        _timer = nil;//关闭定时器，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00A57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F99E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"LWMRefundListVC.h"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"LWMRefundListCell.h"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LWMRefundListVC ()&lt;UITableViewDelegate,UITableViewDataSource,LWMRefundListCellDelegate&gt;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LWMRefundListVC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(void)getConfirmedListData{</w:t>
      </w:r>
      <w:r>
        <w:rPr>
          <w:sz w:val="20"/>
        </w:rPr>
        <w:br w:type="textWrapping"/>
      </w:r>
      <w:r>
        <w:rPr>
          <w:sz w:val="20"/>
        </w:rPr>
        <w:t xml:space="preserve">    [LWMOrderLogic getrefundorderlistWithPage:[NSString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LWMOrderListModel *model = [LWMOrderListModel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</w:p>
    <w:p w14:paraId="773C1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"CanceledViewController.h"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@interface CanceledViewController ()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CanceledViewController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UIButton *checkMoreBtn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checkMoreBtn.titleLabel.font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setTitleColor:[UIColor lwm_colorWithHex:0x51c752]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setTitle:@"查看一个月以前的订单"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81/255.0, 199/255.0, 82/255.0, 1.0 });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[checkMoreBtn addTarget:self action:@selector(clickdMoreBtn)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addSubview:checkMoreBtn];</w:t>
      </w:r>
      <w:r>
        <w:rPr>
          <w:sz w:val="20"/>
        </w:rPr>
        <w:br w:type="textWrapping"/>
      </w:r>
      <w:r>
        <w:rPr>
          <w:sz w:val="20"/>
        </w:rPr>
        <w:t xml:space="preserve">    self.checkMoreBtn = checkMoreBtn;</w:t>
      </w:r>
      <w:r>
        <w:rPr>
          <w:sz w:val="20"/>
        </w:rPr>
        <w:br w:type="textWrapping"/>
      </w:r>
      <w:r>
        <w:rPr>
          <w:sz w:val="20"/>
        </w:rPr>
        <w:t xml:space="preserve">    [checkMoreBtn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make.top.equalTo(promptLab.mas_bottom).offset(10);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make.width.mas_equalTo(190);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make.height.mas_equalTo(34);</w:t>
      </w:r>
      <w:r>
        <w:rPr>
          <w:sz w:val="20"/>
        </w:rPr>
        <w:br w:type="textWrapping"/>
      </w:r>
    </w:p>
    <w:p w14:paraId="122D4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8898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"FailureViewController.h"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"LWMMoreListCell.h"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@interface FailureViewController ()&lt;LWMMoreListCellDelegate&gt;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FailureViewController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self.automaticallyAdjustsScrollViewInsets = NO;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UIButton *checkMoreBtn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checkMoreBtn.titleLabel.font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setTitleColor:[UIColor lwm_colorWithHex:0x51c752]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setTitle:@"查看一个月以前的订单"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81/255.0, 199/255.0, 82/255.0, 1.0 });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[checkMoreBtn addTarget:self action:@selector(clickdMoreBtn)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addSubview:checkMoreBtn];</w:t>
      </w:r>
      <w:r>
        <w:rPr>
          <w:sz w:val="20"/>
        </w:rPr>
        <w:br w:type="textWrapping"/>
      </w:r>
      <w:r>
        <w:rPr>
          <w:sz w:val="20"/>
        </w:rPr>
        <w:t xml:space="preserve">    self.checkMoreBtn = checkMoreBtn;</w:t>
      </w:r>
      <w:r>
        <w:rPr>
          <w:sz w:val="20"/>
        </w:rPr>
        <w:br w:type="textWrapping"/>
      </w:r>
      <w:r>
        <w:rPr>
          <w:sz w:val="20"/>
        </w:rPr>
        <w:t xml:space="preserve">    [checkMoreBtn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make.top.equalTo(promptLab.mas_bottom).offset(10);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</w:p>
    <w:p w14:paraId="58B5B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6984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"LWMDeliveredListVC.h"</w:t>
      </w:r>
      <w:r>
        <w:rPr>
          <w:sz w:val="20"/>
        </w:rPr>
        <w:br w:type="textWrapping"/>
      </w: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"LWMMoreListCell.h"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@interface LWMDeliveredListVC ()&lt;UITableViewDelegate,UITableViewDataSource,LWMMoreListCellDelegate&gt;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LWMDeliveredListVC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 registerNotification];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(void)getConfirmedListData{</w:t>
      </w:r>
      <w:r>
        <w:rPr>
          <w:sz w:val="20"/>
        </w:rPr>
        <w:br w:type="textWrapping"/>
      </w:r>
      <w:r>
        <w:rPr>
          <w:sz w:val="20"/>
        </w:rPr>
        <w:t xml:space="preserve">    [LWMOrderLogic getdeliveredlistWithPage:[NSString stringWithFormat:@"%d",self.page] is_new:[NSString stringWithFormat:@"%d",self.is_new]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NSArray *rowsArray = dataDict[@"rows"];</w:t>
      </w:r>
      <w:r>
        <w:rPr>
          <w:sz w:val="20"/>
        </w:rPr>
        <w:br w:type="textWrapping"/>
      </w:r>
      <w:r>
        <w:rPr>
          <w:sz w:val="20"/>
        </w:rPr>
        <w:t xml:space="preserve">            NSMutableArray *datasArray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      for (NSDictionary *dict in rowsArray) {</w:t>
      </w:r>
      <w:r>
        <w:rPr>
          <w:sz w:val="20"/>
        </w:rPr>
        <w:br w:type="textWrapping"/>
      </w:r>
      <w:r>
        <w:rPr>
          <w:sz w:val="20"/>
        </w:rPr>
        <w:t xml:space="preserve">                LWMOrderListModel *model = [LWMOrderListModel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        [datasArray addObject:model];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self.datasArray = datasArray;</w:t>
      </w:r>
      <w:r>
        <w:rPr>
          <w:sz w:val="20"/>
        </w:rPr>
        <w:br w:type="textWrapping"/>
      </w:r>
      <w:r>
        <w:rPr>
          <w:sz w:val="20"/>
        </w:rPr>
        <w:t xml:space="preserve">            if (rowsArray.count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self.checkMoreBtn.hidden = NO;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self.promptLab.text = @"近一个月内没有订单数据";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self.tableView.mj_footer.hidden = YES;</w:t>
      </w:r>
      <w:r>
        <w:rPr>
          <w:sz w:val="20"/>
        </w:rPr>
        <w:br w:type="textWrapping"/>
      </w:r>
      <w:r>
        <w:rPr>
          <w:sz w:val="20"/>
        </w:rPr>
        <w:t xml:space="preserve">                self.isDisplayBtn = NO;</w:t>
      </w:r>
      <w:r>
        <w:rPr>
          <w:sz w:val="20"/>
        </w:rPr>
        <w:br w:type="textWrapping"/>
      </w:r>
      <w:r>
        <w:rPr>
          <w:sz w:val="20"/>
        </w:rPr>
        <w:t xml:space="preserve">            }else if (rowsArray.count &lt; PageNumber) {</w:t>
      </w:r>
      <w:r>
        <w:rPr>
          <w:sz w:val="20"/>
        </w:rPr>
        <w:br w:type="textWrapping"/>
      </w:r>
      <w:r>
        <w:rPr>
          <w:sz w:val="20"/>
        </w:rPr>
        <w:t xml:space="preserve">                self.promptLab.hidden = YES;</w:t>
      </w:r>
      <w:r>
        <w:rPr>
          <w:sz w:val="20"/>
        </w:rPr>
        <w:br w:type="textWrapping"/>
      </w:r>
    </w:p>
    <w:p w14:paraId="58F45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807A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"MoreOrderViewController.h"</w:t>
      </w:r>
      <w:r>
        <w:rPr>
          <w:sz w:val="20"/>
        </w:rPr>
        <w:br w:type="textWrapping"/>
      </w:r>
      <w:r>
        <w:rPr>
          <w:sz w:val="20"/>
        </w:rPr>
        <w:t>#import "SuccessfulController.h"</w:t>
      </w:r>
      <w:r>
        <w:rPr>
          <w:sz w:val="20"/>
        </w:rPr>
        <w:br w:type="textWrapping"/>
      </w:r>
      <w:r>
        <w:rPr>
          <w:sz w:val="20"/>
        </w:rPr>
        <w:t>#import "FailureViewController.h"</w:t>
      </w:r>
      <w:r>
        <w:rPr>
          <w:sz w:val="20"/>
        </w:rPr>
        <w:br w:type="textWrapping"/>
      </w:r>
      <w:r>
        <w:rPr>
          <w:sz w:val="20"/>
        </w:rPr>
        <w:t>#import "CanceledViewController.h"</w:t>
      </w:r>
      <w:r>
        <w:rPr>
          <w:sz w:val="20"/>
        </w:rPr>
        <w:br w:type="textWrapping"/>
      </w:r>
      <w:r>
        <w:rPr>
          <w:sz w:val="20"/>
        </w:rPr>
        <w:t>#import "LWMDeliveredListVC.h"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@interface MoreOrderViewController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MoreOrderViewController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self.dataArr = @[@"成功", @"失败", @"已送达"];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SPPageMenuPermutationWayNotScrollEqualWidths;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5;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systemFontOfSize:lwm_layoutFontSizet(16)];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SuccessfulController *successfulVC = [[SuccessfulController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FailureViewController *failureVC= [[FailureViewController alloc] initWithStyle:UITableViewStyleGrouped];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LWMDeliveredListVC  *deliveredListVC = [[LWMDeliveredListVC alloc]init];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addChildViewController:successfulVC];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addChildViewController:failureVC];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addChildViewController:deliveredListVC];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addObject:successfulVC];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addObject:failureVC];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addObject:deliveredListVC];</w:t>
      </w:r>
      <w:r>
        <w:rPr>
          <w:sz w:val="20"/>
        </w:rPr>
        <w:br w:type="textWrapping"/>
      </w:r>
      <w:r>
        <w:rPr>
          <w:sz w:val="20"/>
        </w:rPr>
        <w:t xml:space="preserve">    if (self.pageMenu.selectedItemIndex &lt; self.myChildViewControllers.count) {</w:t>
      </w:r>
      <w:r>
        <w:rPr>
          <w:sz w:val="20"/>
        </w:rPr>
        <w:br w:type="textWrapping"/>
      </w:r>
      <w:r>
        <w:rPr>
          <w:sz w:val="20"/>
        </w:rPr>
        <w:t xml:space="preserve">        UIViewController *vc = self.myChildViewControllers[self.pageMenu.selectedItemIndex];</w:t>
      </w:r>
      <w:r>
        <w:rPr>
          <w:sz w:val="20"/>
        </w:rPr>
        <w:br w:type="textWrapping"/>
      </w:r>
      <w:r>
        <w:rPr>
          <w:sz w:val="20"/>
        </w:rPr>
        <w:t xml:space="preserve">        [self.scrollView addSubview:vc.view];</w:t>
      </w:r>
      <w:r>
        <w:rPr>
          <w:sz w:val="20"/>
        </w:rPr>
        <w:br w:type="textWrapping"/>
      </w:r>
      <w:r>
        <w:rPr>
          <w:sz w:val="20"/>
        </w:rPr>
        <w:t xml:space="preserve">        vc.view.frame = CGRectMake(LWMScreenW*self.pageMenu.selectedItemIndex, 0, LWMScreenW, LWMScreenH - lwm_layoutWH(44) - kNavigationBarHeight  - kTabbarHeight);</w:t>
      </w:r>
    </w:p>
    <w:p w14:paraId="2A70E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#define PageNumber 20</w:t>
      </w:r>
      <w:r>
        <w:rPr>
          <w:sz w:val="20"/>
        </w:rPr>
        <w:br w:type="textWrapping"/>
      </w:r>
      <w:r>
        <w:rPr>
          <w:sz w:val="20"/>
        </w:rPr>
        <w:t>#import "SuccessfulController.h"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"LWMMoreListCell.h"</w:t>
      </w:r>
      <w:r>
        <w:rPr>
          <w:sz w:val="20"/>
        </w:rPr>
        <w:br w:type="textWrapping"/>
      </w:r>
      <w:r>
        <w:rPr>
          <w:sz w:val="20"/>
        </w:rPr>
        <w:t>#import "LWMRefundDetailsVC.h"</w:t>
      </w:r>
      <w:r>
        <w:rPr>
          <w:sz w:val="20"/>
        </w:rPr>
        <w:br w:type="textWrapping"/>
      </w:r>
      <w:r>
        <w:rPr>
          <w:sz w:val="20"/>
        </w:rPr>
        <w:t>@interface SuccessfulController ()&lt;LWMMoreListCellDelegate&gt;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@property (nonatomic, weak) UIButton *checkMoreBtn;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assign) int is_new;</w:t>
      </w:r>
      <w:r>
        <w:rPr>
          <w:sz w:val="20"/>
        </w:rPr>
        <w:br w:type="textWrapping"/>
      </w:r>
      <w:r>
        <w:rPr>
          <w:sz w:val="20"/>
        </w:rPr>
        <w:t>@property (nonatomic, assign) int isDisplayBtn;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SuccessfulController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self.automaticallyAdjustsScrollViewInsets = NO;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UIButton *checkMoreBtn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checkMoreBtn.hidden = YES;</w:t>
      </w:r>
      <w:r>
        <w:rPr>
          <w:sz w:val="20"/>
        </w:rPr>
        <w:br w:type="textWrapping"/>
      </w:r>
      <w:r>
        <w:rPr>
          <w:sz w:val="20"/>
        </w:rPr>
        <w:t xml:space="preserve">    checkMoreBtn.titleLabel.font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setTitleColor:[UIColor lwm_colorWithHex:0x51c752]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 setTitle:@"查看一个月以前的订单"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setBorderWidth:0.5]; //边框宽度</w:t>
      </w:r>
      <w:r>
        <w:rPr>
          <w:sz w:val="20"/>
        </w:rPr>
        <w:br w:type="textWrapping"/>
      </w:r>
      <w:r>
        <w:rPr>
          <w:sz w:val="20"/>
        </w:rPr>
        <w:t xml:space="preserve">    CGColorSpaceRef colorSpace = CGColorSpaceCreateDeviceRGB();</w:t>
      </w:r>
      <w:r>
        <w:rPr>
          <w:sz w:val="20"/>
        </w:rPr>
        <w:br w:type="textWrapping"/>
      </w:r>
      <w:r>
        <w:rPr>
          <w:sz w:val="20"/>
        </w:rPr>
        <w:t xml:space="preserve">    CGColorRef colorref = CGColorCreate(colorSpace,(CGFloat[]){ 81/255.0, 199/255.0, 82/255.0, 1.0 });</w:t>
      </w:r>
      <w:r>
        <w:rPr>
          <w:sz w:val="20"/>
        </w:rPr>
        <w:br w:type="textWrapping"/>
      </w:r>
      <w:r>
        <w:rPr>
          <w:sz w:val="20"/>
        </w:rPr>
        <w:t xml:space="preserve">    [checkMoreBtn.layer setBorderColor:colorref];//边框颜色</w:t>
      </w:r>
      <w:r>
        <w:rPr>
          <w:sz w:val="20"/>
        </w:rPr>
        <w:br w:type="textWrapping"/>
      </w:r>
      <w:r>
        <w:rPr>
          <w:sz w:val="20"/>
        </w:rPr>
        <w:t xml:space="preserve">    [checkMoreBtn addTarget:self action:@selector(clickdMoreBtn)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addSubview:checkMoreBtn];</w:t>
      </w:r>
      <w:r>
        <w:rPr>
          <w:sz w:val="20"/>
        </w:rPr>
        <w:br w:type="textWrapping"/>
      </w:r>
      <w:r>
        <w:rPr>
          <w:sz w:val="20"/>
        </w:rPr>
        <w:t xml:space="preserve">    self.checkMoreBtn = checkMoreBtn;</w:t>
      </w:r>
      <w:r>
        <w:rPr>
          <w:sz w:val="20"/>
        </w:rPr>
        <w:br w:type="textWrapping"/>
      </w:r>
      <w:r>
        <w:rPr>
          <w:sz w:val="20"/>
        </w:rPr>
        <w:t xml:space="preserve">    [checkMoreBtn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make.top.equalTo(promptLab.mas_bottom).offset(10);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make.centerX.equalTo(self.tableView);</w:t>
      </w:r>
      <w:r>
        <w:rPr>
          <w:sz w:val="20"/>
        </w:rPr>
        <w:br w:type="textWrapping"/>
      </w:r>
    </w:p>
    <w:p w14:paraId="26FA9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D1FA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"OrderLocationViewController.h"</w:t>
      </w:r>
      <w:r>
        <w:rPr>
          <w:sz w:val="20"/>
        </w:rPr>
        <w:br w:type="textWrapping"/>
      </w:r>
      <w:r>
        <w:rPr>
          <w:sz w:val="20"/>
        </w:rPr>
        <w:t>#import "CouriersLocModel.h"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#import "CusAnnotationView.h"</w:t>
      </w:r>
      <w:r>
        <w:rPr>
          <w:sz w:val="20"/>
        </w:rPr>
        <w:br w:type="textWrapping"/>
      </w:r>
      <w:r>
        <w:rPr>
          <w:sz w:val="20"/>
        </w:rPr>
        <w:t>#import "ShopAnnotationView.h"</w:t>
      </w:r>
      <w:r>
        <w:rPr>
          <w:sz w:val="20"/>
        </w:rPr>
        <w:br w:type="textWrapping"/>
      </w:r>
      <w:r>
        <w:rPr>
          <w:sz w:val="20"/>
        </w:rPr>
        <w:t>#import &lt;QMapKit/QMapKit.h&gt;</w:t>
      </w:r>
      <w:r>
        <w:rPr>
          <w:sz w:val="20"/>
        </w:rPr>
        <w:br w:type="textWrapping"/>
      </w:r>
      <w:r>
        <w:rPr>
          <w:sz w:val="20"/>
        </w:rPr>
        <w:t>#import "CustomCalloutView.h"</w:t>
      </w:r>
      <w:r>
        <w:rPr>
          <w:sz w:val="20"/>
        </w:rPr>
        <w:br w:type="textWrapping"/>
      </w:r>
      <w:r>
        <w:rPr>
          <w:sz w:val="20"/>
        </w:rPr>
        <w:t>#import "LWMBoxSelectList.h"</w:t>
      </w:r>
      <w:r>
        <w:rPr>
          <w:sz w:val="20"/>
        </w:rPr>
        <w:br w:type="textWrapping"/>
      </w:r>
      <w:r>
        <w:rPr>
          <w:sz w:val="20"/>
        </w:rPr>
        <w:t>#define kCalloutViewMargin          -8</w:t>
      </w:r>
      <w:r>
        <w:rPr>
          <w:sz w:val="20"/>
        </w:rPr>
        <w:br w:type="textWrapping"/>
      </w:r>
      <w:r>
        <w:rPr>
          <w:sz w:val="20"/>
        </w:rPr>
        <w:t>@interface OrderLocationViewController ()&lt;UIAlertViewDelegate,QMapViewDelegate&gt;</w:t>
      </w:r>
      <w:r>
        <w:rPr>
          <w:sz w:val="20"/>
        </w:rPr>
        <w:br w:type="textWrapping"/>
      </w:r>
      <w:r>
        <w:rPr>
          <w:sz w:val="20"/>
        </w:rPr>
        <w:t>@property (nonatomic, strong) QMapView *mapView;</w:t>
      </w:r>
      <w:r>
        <w:rPr>
          <w:sz w:val="20"/>
        </w:rPr>
        <w:br w:type="textWrapping"/>
      </w:r>
      <w:r>
        <w:rPr>
          <w:sz w:val="20"/>
        </w:rPr>
        <w:t>@property (nonatomic, strong) NSMutableArray *annotations;</w:t>
      </w:r>
      <w:r>
        <w:rPr>
          <w:sz w:val="20"/>
        </w:rPr>
        <w:br w:type="textWrapping"/>
      </w:r>
      <w:r>
        <w:rPr>
          <w:sz w:val="20"/>
        </w:rPr>
        <w:t>@property (nonatomic, strong) NSMutableArray *shopannotations;</w:t>
      </w:r>
      <w:r>
        <w:rPr>
          <w:sz w:val="20"/>
        </w:rPr>
        <w:br w:type="textWrapping"/>
      </w:r>
      <w:r>
        <w:rPr>
          <w:sz w:val="20"/>
        </w:rPr>
        <w:t>@property (nonatomic,copy)NSString *courier_id;//配送员ID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OrderLocationViewController</w:t>
      </w:r>
      <w:r>
        <w:rPr>
          <w:sz w:val="20"/>
        </w:rPr>
        <w:br w:type="textWrapping"/>
      </w:r>
      <w:r>
        <w:rPr>
          <w:sz w:val="20"/>
        </w:rPr>
        <w:t>-(void) viewDidLoad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self.navigationItem.rightBarButtonItem = [[UIBarButtonItem alloc] initWithTitle:@"手动派单" style:UIBarButtonItemStylePlain target:self action:@selector(handDistribute)];</w:t>
      </w:r>
      <w:r>
        <w:rPr>
          <w:sz w:val="20"/>
        </w:rPr>
        <w:br w:type="textWrapping"/>
      </w:r>
      <w:r>
        <w:rPr>
          <w:sz w:val="20"/>
        </w:rPr>
        <w:t xml:space="preserve">    self.mapView = [[QMapView alloc] initWithFrame:self.view.bounds];</w:t>
      </w:r>
      <w:r>
        <w:rPr>
          <w:sz w:val="20"/>
        </w:rPr>
        <w:br w:type="textWrapping"/>
      </w:r>
      <w:r>
        <w:rPr>
          <w:sz w:val="20"/>
        </w:rPr>
        <w:t xml:space="preserve">    self.mapView.autoresizingMask = UIViewAutoresizingFlexibleWidth | UIViewAutoresizingFlexibleHeight;</w:t>
      </w:r>
      <w:r>
        <w:rPr>
          <w:sz w:val="20"/>
        </w:rPr>
        <w:br w:type="textWrapping"/>
      </w:r>
      <w:r>
        <w:rPr>
          <w:sz w:val="20"/>
        </w:rPr>
        <w:t xml:space="preserve">    [self.mapView setZoomLevel:16.1 animated:YES];</w:t>
      </w:r>
      <w:r>
        <w:rPr>
          <w:sz w:val="20"/>
        </w:rPr>
        <w:br w:type="textWrapping"/>
      </w:r>
      <w:r>
        <w:rPr>
          <w:sz w:val="20"/>
        </w:rPr>
        <w:t xml:space="preserve">    self.mapView.delegate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addSubview:self.mapView];</w:t>
      </w:r>
      <w:r>
        <w:rPr>
          <w:sz w:val="20"/>
        </w:rPr>
        <w:br w:type="textWrapping"/>
      </w:r>
      <w:r>
        <w:rPr>
          <w:sz w:val="20"/>
        </w:rPr>
        <w:t xml:space="preserve">    self.mapView.centerCoordinate =  CLLocationCoordinate2DMake( [self.latitude  floatValue],[self.longitude  floatValue]);</w:t>
      </w:r>
      <w:r>
        <w:rPr>
          <w:sz w:val="20"/>
        </w:rPr>
        <w:br w:type="textWrapping"/>
      </w:r>
      <w:r>
        <w:rPr>
          <w:sz w:val="20"/>
        </w:rPr>
        <w:t xml:space="preserve">    self.mapView.showsCompass= NO;</w:t>
      </w:r>
      <w:r>
        <w:rPr>
          <w:sz w:val="20"/>
        </w:rPr>
        <w:br w:type="textWrapping"/>
      </w:r>
      <w:r>
        <w:rPr>
          <w:sz w:val="20"/>
        </w:rPr>
        <w:t xml:space="preserve">    self.mapView.scaleOrigin= CGPointMake(self.mapView.scaleOrigin.x, CGRectGetHeight(self.view.bounds) - 20);  //设置比例尺位置</w:t>
      </w:r>
      <w:r>
        <w:rPr>
          <w:sz w:val="20"/>
        </w:rPr>
        <w:br w:type="textWrapping"/>
      </w:r>
      <w:r>
        <w:rPr>
          <w:sz w:val="20"/>
        </w:rPr>
        <w:t xml:space="preserve">    self.mapView.logoCenter = CGPointMake(CGRectGetWidth(self.view.bounds)-55, CGRectGetHeight(self.view.bounds)-10);</w:t>
      </w:r>
      <w:r>
        <w:rPr>
          <w:sz w:val="20"/>
        </w:rPr>
        <w:br w:type="textWrapping"/>
      </w:r>
      <w:r>
        <w:rPr>
          <w:sz w:val="20"/>
        </w:rPr>
        <w:t xml:space="preserve">    [self initAnnotations];</w:t>
      </w:r>
      <w:r>
        <w:rPr>
          <w:sz w:val="20"/>
        </w:rPr>
        <w:br w:type="textWrapping"/>
      </w:r>
      <w:r>
        <w:rPr>
          <w:sz w:val="20"/>
        </w:rPr>
        <w:t xml:space="preserve">    [self.mapView addAnnotations:self.annotations];</w:t>
      </w:r>
      <w:r>
        <w:rPr>
          <w:sz w:val="20"/>
        </w:rPr>
        <w:br w:type="textWrapping"/>
      </w:r>
      <w:r>
        <w:rPr>
          <w:sz w:val="20"/>
        </w:rPr>
        <w:t xml:space="preserve">        [self.mapView showAnnotations:self.annotations edgePadding:UIEdgeInsetsMake(50, 50, 50, 50) animated:YES];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QMapViewDelegate</w:t>
      </w:r>
      <w:r>
        <w:rPr>
          <w:sz w:val="20"/>
        </w:rPr>
        <w:br w:type="textWrapping"/>
      </w:r>
      <w:r>
        <w:rPr>
          <w:sz w:val="20"/>
        </w:rPr>
        <w:t>- (QAnnotationView *)mapView:(QMapView *)mapView viewForAnnotation:(id&lt;QAnnotation&gt;)annotation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    if ([annotation isKindOfClass:[CusAnnotationView class]])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static NSString *customReuseIndetifier = @"customReuseIndetifier";</w:t>
      </w:r>
      <w:r>
        <w:rPr>
          <w:sz w:val="20"/>
        </w:rPr>
        <w:br w:type="textWrapping"/>
      </w:r>
      <w:r>
        <w:rPr>
          <w:sz w:val="20"/>
        </w:rPr>
        <w:t xml:space="preserve">            CusAnnotationView *annotationView = (CusAnnotationView*)[mapView dequeueReusableAnnotationViewWithIdentifier:customReuseIndetifier];</w:t>
      </w:r>
      <w:r>
        <w:rPr>
          <w:sz w:val="20"/>
        </w:rPr>
        <w:br w:type="textWrapping"/>
      </w:r>
      <w:r>
        <w:rPr>
          <w:sz w:val="20"/>
        </w:rPr>
        <w:t xml:space="preserve">            if (annotationView == nil)</w:t>
      </w:r>
      <w:r>
        <w:rPr>
          <w:sz w:val="20"/>
        </w:rPr>
        <w:br w:type="textWrapping"/>
      </w:r>
      <w:r>
        <w:rPr>
          <w:sz w:val="20"/>
        </w:rPr>
        <w:t xml:space="preserve">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annotationView = [[CusAnnotationView alloc] initWithAnnotation:annotation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  reuseIdentifier:customReuseIndetifier];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annotationView.calloutOffset    = CGPointMake(0, -5);</w:t>
      </w:r>
      <w:r>
        <w:rPr>
          <w:sz w:val="20"/>
        </w:rPr>
        <w:br w:type="textWrapping"/>
      </w:r>
      <w:r>
        <w:rPr>
          <w:sz w:val="20"/>
        </w:rPr>
        <w:t xml:space="preserve">            annotationView.title             = annotation.title;</w:t>
      </w:r>
      <w:r>
        <w:rPr>
          <w:sz w:val="20"/>
        </w:rPr>
        <w:br w:type="textWrapping"/>
      </w:r>
      <w:r>
        <w:rPr>
          <w:sz w:val="20"/>
        </w:rPr>
        <w:t xml:space="preserve">            UITapGestureRecognizer *doubleTap = [[UITapGestureRecognizer alloc] initWithTarget:self action:@selector(handleDoubleTap:)];</w:t>
      </w:r>
      <w:r>
        <w:rPr>
          <w:sz w:val="20"/>
        </w:rPr>
        <w:br w:type="textWrapping"/>
      </w:r>
      <w:r>
        <w:rPr>
          <w:sz w:val="20"/>
        </w:rPr>
        <w:t xml:space="preserve">            [annotationView addGestureRecognizer:doubleTap];</w:t>
      </w:r>
      <w:r>
        <w:rPr>
          <w:sz w:val="20"/>
        </w:rPr>
        <w:br w:type="textWrapping"/>
      </w:r>
      <w:r>
        <w:rPr>
          <w:sz w:val="20"/>
        </w:rPr>
        <w:t xml:space="preserve">            return annotationView;</w:t>
      </w:r>
      <w:r>
        <w:rPr>
          <w:sz w:val="20"/>
        </w:rPr>
        <w:br w:type="textWrapping"/>
      </w:r>
    </w:p>
    <w:p w14:paraId="55320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627F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@interface LWMPreopenOrderAfterVC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LWMPreopenOrderAfterVC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 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(void)loadNewDatas{</w:t>
      </w:r>
      <w:r>
        <w:rPr>
          <w:sz w:val="20"/>
        </w:rPr>
        <w:br w:type="textWrapping"/>
      </w:r>
      <w:r>
        <w:rPr>
          <w:sz w:val="20"/>
        </w:rPr>
        <w:t xml:space="preserve">    [OrderTool getpreopenorderlistWithType:@"4" success:^(id json) {</w:t>
      </w:r>
      <w:r>
        <w:rPr>
          <w:sz w:val="20"/>
        </w:rPr>
        <w:br w:type="textWrapping"/>
      </w:r>
    </w:p>
    <w:p w14:paraId="62FDE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47F5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"LWMPreopenOrderComingSoonVC.h"</w:t>
      </w:r>
      <w:r>
        <w:rPr>
          <w:sz w:val="20"/>
        </w:rPr>
        <w:br w:type="textWrapping"/>
      </w: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@interface LWMPreopenOrderComingSoonVC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LWMPreopenOrderComingSoonVC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selector:@selector(loadNewDatas) name:kConfirmOrderNotificationName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 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(void)extracted {</w:t>
      </w:r>
      <w:r>
        <w:rPr>
          <w:sz w:val="20"/>
        </w:rPr>
        <w:br w:type="textWrapping"/>
      </w:r>
    </w:p>
    <w:p w14:paraId="2A227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EF5B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"LWMPreopenOrderTodayVC.h"</w:t>
      </w:r>
      <w:r>
        <w:rPr>
          <w:sz w:val="20"/>
        </w:rPr>
        <w:br w:type="textWrapping"/>
      </w: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@interface LWMPreopenOrderTodayVC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LWMPreopenOrderTodayVC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 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p w14:paraId="517C5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DDFC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"LWMPreopenOrderTomorrowVC.h"</w:t>
      </w:r>
      <w:r>
        <w:rPr>
          <w:sz w:val="20"/>
        </w:rPr>
        <w:br w:type="textWrapping"/>
      </w: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@interface LWMPreopenOrderTomorrowVC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@property(nonatomic,strong)NSMutableArray *datasArray;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weak) UILabel *promptLab;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LWMPreopenOrderTomorrowVC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UITableView *tableView = [[UITableView alloc] initWithFrame:CGRectZero style:UITableViewStyleGrouped];</w:t>
      </w:r>
      <w:r>
        <w:rPr>
          <w:sz w:val="20"/>
        </w:rPr>
        <w:br w:type="textWrapping"/>
      </w:r>
      <w:r>
        <w:rPr>
          <w:sz w:val="20"/>
        </w:rPr>
        <w:t xml:space="preserve">    tableView.delegate = self;</w:t>
      </w:r>
      <w:r>
        <w:rPr>
          <w:sz w:val="20"/>
        </w:rPr>
        <w:br w:type="textWrapping"/>
      </w:r>
      <w:r>
        <w:rPr>
          <w:sz w:val="20"/>
        </w:rPr>
        <w:t xml:space="preserve">    tableView.backgroundColor=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tableView.estimatedSectionFooterHeight = 0;</w:t>
      </w:r>
      <w:r>
        <w:rPr>
          <w:sz w:val="20"/>
        </w:rPr>
        <w:br w:type="textWrapping"/>
      </w:r>
      <w:r>
        <w:rPr>
          <w:sz w:val="20"/>
        </w:rPr>
        <w:t xml:space="preserve">    tableView.dataSource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addSubview:tableView];</w:t>
      </w:r>
      <w:r>
        <w:rPr>
          <w:sz w:val="20"/>
        </w:rPr>
        <w:br w:type="textWrapping"/>
      </w:r>
      <w:r>
        <w:rPr>
          <w:sz w:val="20"/>
        </w:rPr>
        <w:t xml:space="preserve">    self.tableView = tableView;</w:t>
      </w:r>
      <w:r>
        <w:rPr>
          <w:sz w:val="20"/>
        </w:rPr>
        <w:br w:type="textWrapping"/>
      </w:r>
      <w:r>
        <w:rPr>
          <w:sz w:val="20"/>
        </w:rPr>
        <w:t xml:space="preserve">    [tableView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*promptLab=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promptLab.frame = CGRectMake(0, LWMScreenH*0.5-150, LWMScreenW,30);</w:t>
      </w:r>
      <w:r>
        <w:rPr>
          <w:sz w:val="20"/>
        </w:rPr>
        <w:br w:type="textWrapping"/>
      </w:r>
      <w:r>
        <w:rPr>
          <w:sz w:val="20"/>
        </w:rPr>
        <w:t xml:space="preserve">    promptLab.font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promptLab.textAlignment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promptLab.textColor = [UIColor grayColor];</w:t>
      </w:r>
      <w:r>
        <w:rPr>
          <w:sz w:val="20"/>
        </w:rPr>
        <w:br w:type="textWrapping"/>
      </w:r>
      <w:r>
        <w:rPr>
          <w:sz w:val="20"/>
        </w:rPr>
        <w:t xml:space="preserve">    promptLab.hidden = YES;</w:t>
      </w:r>
      <w:r>
        <w:rPr>
          <w:sz w:val="20"/>
        </w:rPr>
        <w:br w:type="textWrapping"/>
      </w:r>
      <w:r>
        <w:rPr>
          <w:sz w:val="20"/>
        </w:rPr>
        <w:t xml:space="preserve">    [self.tableView addSubview:promptLab];</w:t>
      </w:r>
      <w:r>
        <w:rPr>
          <w:sz w:val="20"/>
        </w:rPr>
        <w:br w:type="textWrapping"/>
      </w:r>
      <w:r>
        <w:rPr>
          <w:sz w:val="20"/>
        </w:rPr>
        <w:t xml:space="preserve">    self.promptLab = promptLab;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beginRefreshing];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(void)loadNewDatas{</w:t>
      </w:r>
      <w:r>
        <w:rPr>
          <w:sz w:val="20"/>
        </w:rPr>
        <w:br w:type="textWrapping"/>
      </w:r>
      <w:r>
        <w:rPr>
          <w:sz w:val="20"/>
        </w:rPr>
        <w:t xml:space="preserve">    [OrderTool getpreopenorderlistWithType:@"3" success:^(id json) {</w:t>
      </w:r>
      <w:r>
        <w:rPr>
          <w:sz w:val="20"/>
        </w:rPr>
        <w:br w:type="textWrapping"/>
      </w:r>
    </w:p>
    <w:p w14:paraId="721D6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0077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"LWMPreopenOrderVC.h"</w:t>
      </w:r>
      <w:r>
        <w:rPr>
          <w:sz w:val="20"/>
        </w:rPr>
        <w:br w:type="textWrapping"/>
      </w:r>
      <w:r>
        <w:rPr>
          <w:sz w:val="20"/>
        </w:rPr>
        <w:t>#import &lt;SPPageMenu.h&gt;</w:t>
      </w:r>
      <w:r>
        <w:rPr>
          <w:sz w:val="20"/>
        </w:rPr>
        <w:br w:type="textWrapping"/>
      </w:r>
      <w:r>
        <w:rPr>
          <w:sz w:val="20"/>
        </w:rPr>
        <w:t>#import "LWMPreopenOrderComingSoonVC.h"</w:t>
      </w:r>
      <w:r>
        <w:rPr>
          <w:sz w:val="20"/>
        </w:rPr>
        <w:br w:type="textWrapping"/>
      </w:r>
      <w:r>
        <w:rPr>
          <w:sz w:val="20"/>
        </w:rPr>
        <w:t>#import "LWMPreopenOrderTodayVC.h"</w:t>
      </w:r>
      <w:r>
        <w:rPr>
          <w:sz w:val="20"/>
        </w:rPr>
        <w:br w:type="textWrapping"/>
      </w:r>
      <w:r>
        <w:rPr>
          <w:sz w:val="20"/>
        </w:rPr>
        <w:t>#import "LWMPreopenOrderTomorrowVC.h"</w:t>
      </w:r>
      <w:r>
        <w:rPr>
          <w:sz w:val="20"/>
        </w:rPr>
        <w:br w:type="textWrapping"/>
      </w:r>
      <w:r>
        <w:rPr>
          <w:sz w:val="20"/>
        </w:rPr>
        <w:t>#import "LWMPreopenOrderAfterVC.h"</w:t>
      </w:r>
      <w:r>
        <w:rPr>
          <w:sz w:val="20"/>
        </w:rPr>
        <w:br w:type="textWrapping"/>
      </w:r>
      <w:r>
        <w:rPr>
          <w:sz w:val="20"/>
        </w:rPr>
        <w:t>@interface LWMPreopenOrderVC ()&lt;SPPageMenuDelegate&gt;</w:t>
      </w:r>
      <w:r>
        <w:rPr>
          <w:sz w:val="20"/>
        </w:rPr>
        <w:br w:type="textWrapping"/>
      </w:r>
      <w:r>
        <w:rPr>
          <w:sz w:val="20"/>
        </w:rPr>
        <w:t>@property (nonatomic, strong) NSArray *dataArr;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*myChildViewControllers;</w:t>
      </w:r>
      <w:r>
        <w:rPr>
          <w:sz w:val="20"/>
        </w:rPr>
        <w:br w:type="textWrapping"/>
      </w:r>
      <w:r>
        <w:rPr>
          <w:sz w:val="20"/>
        </w:rPr>
        <w:t>@property (nonatomic, weak) SPPageMenu *pageMenu;</w:t>
      </w:r>
      <w:r>
        <w:rPr>
          <w:sz w:val="20"/>
        </w:rPr>
        <w:br w:type="textWrapping"/>
      </w:r>
      <w:r>
        <w:rPr>
          <w:sz w:val="20"/>
        </w:rPr>
        <w:t>@property (nonatomic, strong) UIScrollView *scrollView;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LWMPreopenOrderVC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self.dataArr = @[@"即将到时", @"今日", @"明天",@"更久以后"];</w:t>
      </w:r>
      <w:r>
        <w:rPr>
          <w:sz w:val="20"/>
        </w:rPr>
        <w:br w:type="textWrapping"/>
      </w:r>
      <w:r>
        <w:rPr>
          <w:sz w:val="20"/>
        </w:rPr>
        <w:t xml:space="preserve">    SPPageMenu *pageMenu = [SPPageMenu pageMenuWithFrame:CGRectMake(0, 0, LWMScreenW, lwm_layoutWH(44)) trackerStyle:SPPageMenuTrackerStyleLineAttachment];</w:t>
      </w:r>
      <w:r>
        <w:rPr>
          <w:sz w:val="20"/>
        </w:rPr>
        <w:br w:type="textWrapping"/>
      </w:r>
      <w:r>
        <w:rPr>
          <w:sz w:val="20"/>
        </w:rPr>
        <w:t xml:space="preserve">    [pageMenu setItems:self.dataArr selectedItemIndex:0];</w:t>
      </w:r>
      <w:r>
        <w:rPr>
          <w:sz w:val="20"/>
        </w:rPr>
        <w:br w:type="textWrapping"/>
      </w:r>
      <w:r>
        <w:rPr>
          <w:sz w:val="20"/>
        </w:rPr>
        <w:t xml:space="preserve">    pageMenu.permutationWay = SPPageMenuPermutationWayNotScrollAdaptContent;</w:t>
      </w:r>
      <w:r>
        <w:rPr>
          <w:sz w:val="20"/>
        </w:rPr>
        <w:br w:type="textWrapping"/>
      </w:r>
      <w:r>
        <w:rPr>
          <w:sz w:val="20"/>
        </w:rPr>
        <w:t xml:space="preserve">    pageMenu.trackerWidth = LWMScreenW / 6;</w:t>
      </w:r>
      <w:r>
        <w:rPr>
          <w:sz w:val="20"/>
        </w:rPr>
        <w:br w:type="textWrapping"/>
      </w:r>
      <w:r>
        <w:rPr>
          <w:sz w:val="20"/>
        </w:rPr>
        <w:t xml:space="preserve">    pageMenu.dividingLine.alpha = 0.25;</w:t>
      </w:r>
      <w:r>
        <w:rPr>
          <w:sz w:val="20"/>
        </w:rPr>
        <w:br w:type="textWrapping"/>
      </w:r>
      <w:r>
        <w:rPr>
          <w:sz w:val="20"/>
        </w:rPr>
        <w:t xml:space="preserve">    [pageMenu setTrackerHeight:2 cornerRadius:0];</w:t>
      </w:r>
      <w:r>
        <w:rPr>
          <w:sz w:val="20"/>
        </w:rPr>
        <w:br w:type="textWrapping"/>
      </w:r>
      <w:r>
        <w:rPr>
          <w:sz w:val="20"/>
        </w:rPr>
        <w:t xml:space="preserve">    pageMenu.tracker.backgroundColor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pageMenu.unSelectedItemTitleFont =[UIFont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pageMenu.selectedItemTitleColor = LWMColor(76, 175, 80);</w:t>
      </w:r>
      <w:r>
        <w:rPr>
          <w:sz w:val="20"/>
        </w:rPr>
        <w:br w:type="textWrapping"/>
      </w:r>
      <w:r>
        <w:rPr>
          <w:sz w:val="20"/>
        </w:rPr>
        <w:t xml:space="preserve">    pageMenu.selectedItemTitleFont = [UIFont systemFontOfSize:lwm_layoutFontSizet(15)];</w:t>
      </w:r>
      <w:r>
        <w:rPr>
          <w:sz w:val="20"/>
        </w:rPr>
        <w:br w:type="textWrapping"/>
      </w:r>
      <w:r>
        <w:rPr>
          <w:sz w:val="20"/>
        </w:rPr>
        <w:t xml:space="preserve">    pageMenu.contentInset = UIEdgeInsetsMake(0, lwm_layoutWH(50), 0, 0);</w:t>
      </w:r>
      <w:r>
        <w:rPr>
          <w:sz w:val="20"/>
        </w:rPr>
        <w:br w:type="textWrapping"/>
      </w:r>
      <w:r>
        <w:rPr>
          <w:sz w:val="20"/>
        </w:rPr>
        <w:t xml:space="preserve">    pageMenu.delegate = self;</w:t>
      </w:r>
      <w:r>
        <w:rPr>
          <w:sz w:val="20"/>
        </w:rPr>
        <w:br w:type="textWrapping"/>
      </w:r>
      <w:r>
        <w:rPr>
          <w:sz w:val="20"/>
        </w:rPr>
        <w:t xml:space="preserve">    pageMenu.bridgeScrollView = self.scrollView;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addSubview:pageMenu];</w:t>
      </w:r>
      <w:r>
        <w:rPr>
          <w:sz w:val="20"/>
        </w:rPr>
        <w:br w:type="textWrapping"/>
      </w:r>
      <w:r>
        <w:rPr>
          <w:sz w:val="20"/>
        </w:rPr>
        <w:t xml:space="preserve">    _pageMenu = pageMenu;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addSubview:self.scrollView];</w:t>
      </w:r>
      <w:r>
        <w:rPr>
          <w:sz w:val="20"/>
        </w:rPr>
        <w:br w:type="textWrapping"/>
      </w:r>
      <w:r>
        <w:rPr>
          <w:sz w:val="20"/>
        </w:rPr>
        <w:t xml:space="preserve">    LWMPreopenOrderComingSoonVC *comingSoonVC = [[LWMPreopenOrderComingSoonVC alloc]init];</w:t>
      </w:r>
      <w:r>
        <w:rPr>
          <w:sz w:val="20"/>
        </w:rPr>
        <w:br w:type="textWrapping"/>
      </w:r>
      <w:r>
        <w:rPr>
          <w:sz w:val="20"/>
        </w:rPr>
        <w:t xml:space="preserve">    LWMPreopenOrderTodayVC *todayVC = [[LWMPreopenOrderTodayVC alloc]init];</w:t>
      </w:r>
      <w:r>
        <w:rPr>
          <w:sz w:val="20"/>
        </w:rPr>
        <w:br w:type="textWrapping"/>
      </w:r>
      <w:r>
        <w:rPr>
          <w:sz w:val="20"/>
        </w:rPr>
        <w:t xml:space="preserve">    LWMPreopenOrderTomorrowVC *tomorrowVC = [[LWMPreopenOrderTomorrowVC alloc]init];</w:t>
      </w:r>
      <w:r>
        <w:rPr>
          <w:sz w:val="20"/>
        </w:rPr>
        <w:br w:type="textWrapping"/>
      </w:r>
      <w:r>
        <w:rPr>
          <w:sz w:val="20"/>
        </w:rPr>
        <w:t xml:space="preserve">    LWMPreopenOrderAfterVC *afterVC = [[LWMPreopenOrderAfterVC alloc]init];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addChildViewController:comingSoonVC];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addChildViewController:todayVC];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addChildViewController:tomorrowVC];</w:t>
      </w:r>
      <w:r>
        <w:rPr>
          <w:sz w:val="20"/>
        </w:rPr>
        <w:br w:type="textWrapping"/>
      </w:r>
      <w:r>
        <w:rPr>
          <w:sz w:val="20"/>
        </w:rPr>
        <w:t xml:space="preserve">    [self addChildViewController:afterVC];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addObject:comingSoonVC];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addObject:todayVC];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addObject:tomorrowVC];</w:t>
      </w:r>
      <w:r>
        <w:rPr>
          <w:sz w:val="20"/>
        </w:rPr>
        <w:br w:type="textWrapping"/>
      </w:r>
      <w:r>
        <w:rPr>
          <w:sz w:val="20"/>
        </w:rPr>
        <w:t xml:space="preserve">    [self.myChildViewControllers addObject:afterVC];</w:t>
      </w:r>
      <w:r>
        <w:rPr>
          <w:sz w:val="20"/>
        </w:rPr>
        <w:br w:type="textWrapping"/>
      </w:r>
      <w:r>
        <w:rPr>
          <w:sz w:val="20"/>
        </w:rPr>
        <w:t xml:space="preserve">    if (self.pageMenu.selectedItemIndex &lt; self.myChildViewControllers.count) {</w:t>
      </w:r>
      <w:r>
        <w:rPr>
          <w:sz w:val="20"/>
        </w:rPr>
        <w:br w:type="textWrapping"/>
      </w:r>
    </w:p>
    <w:p w14:paraId="1B751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08AA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"SearchResultsViewController.h"</w:t>
      </w:r>
      <w:r>
        <w:rPr>
          <w:sz w:val="20"/>
        </w:rPr>
        <w:br w:type="textWrapping"/>
      </w:r>
      <w:r>
        <w:rPr>
          <w:sz w:val="20"/>
        </w:rPr>
        <w:t>#import "LWMDatas.h"</w:t>
      </w:r>
      <w:r>
        <w:rPr>
          <w:sz w:val="20"/>
        </w:rPr>
        <w:br w:type="textWrapping"/>
      </w:r>
      <w:r>
        <w:rPr>
          <w:sz w:val="20"/>
        </w:rPr>
        <w:t>#import "DetailsOrderViewController.h"</w:t>
      </w:r>
      <w:r>
        <w:rPr>
          <w:sz w:val="20"/>
        </w:rPr>
        <w:br w:type="textWrapping"/>
      </w:r>
      <w:r>
        <w:rPr>
          <w:sz w:val="20"/>
        </w:rPr>
        <w:t>#import "MJRefresh.h"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"LWMPushDatas.h"</w:t>
      </w:r>
      <w:r>
        <w:rPr>
          <w:sz w:val="20"/>
        </w:rPr>
        <w:br w:type="textWrapping"/>
      </w:r>
      <w:r>
        <w:rPr>
          <w:sz w:val="20"/>
        </w:rPr>
        <w:t>#import "LWMAddservice.h"</w:t>
      </w:r>
      <w:r>
        <w:rPr>
          <w:sz w:val="20"/>
        </w:rPr>
        <w:br w:type="textWrapping"/>
      </w:r>
      <w:r>
        <w:rPr>
          <w:sz w:val="20"/>
        </w:rPr>
        <w:t>#import "LWMOrder_field.h"</w:t>
      </w:r>
      <w:r>
        <w:rPr>
          <w:sz w:val="20"/>
        </w:rPr>
        <w:br w:type="textWrapping"/>
      </w:r>
      <w:r>
        <w:rPr>
          <w:sz w:val="20"/>
        </w:rPr>
        <w:t>#import "LWMOrder_item.h"</w:t>
      </w:r>
      <w:r>
        <w:rPr>
          <w:sz w:val="20"/>
        </w:rPr>
        <w:br w:type="textWrapping"/>
      </w:r>
      <w:r>
        <w:rPr>
          <w:sz w:val="20"/>
        </w:rPr>
        <w:t>#import "PeisongyuanModel.h"</w:t>
      </w:r>
      <w:r>
        <w:rPr>
          <w:sz w:val="20"/>
        </w:rPr>
        <w:br w:type="textWrapping"/>
      </w: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@interface SearchResultsViewController (){</w:t>
      </w:r>
      <w:r>
        <w:rPr>
          <w:sz w:val="20"/>
        </w:rPr>
        <w:br w:type="textWrapping"/>
      </w:r>
      <w:r>
        <w:rPr>
          <w:sz w:val="20"/>
        </w:rPr>
        <w:t xml:space="preserve">    int page;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 (nonatomic,strong)LWMPushDatas *pushData;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SearchResultsViewController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page = 1;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setupRefreshView];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self.tableView.estimatedRowHeight = 54;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self.tableView.estimatedSectionHeaderHeight = 0;</w:t>
      </w:r>
      <w:r>
        <w:rPr>
          <w:sz w:val="20"/>
        </w:rPr>
        <w:br w:type="textWrapping"/>
      </w:r>
      <w:r>
        <w:rPr>
          <w:sz w:val="20"/>
        </w:rPr>
        <w:t xml:space="preserve">    self.tableView.estimatedSectionFooterHeight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(void)setupRefreshView{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 = [MJRefreshNormalHeader headerWithRefreshingBlock:^{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loadNewDatas];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self.tableView.mj_header.automaticallyChangeAlpha = YES;</w:t>
      </w:r>
      <w:r>
        <w:rPr>
          <w:sz w:val="20"/>
        </w:rPr>
        <w:br w:type="textWrapping"/>
      </w:r>
      <w:r>
        <w:rPr>
          <w:sz w:val="20"/>
        </w:rPr>
        <w:t xml:space="preserve">    self.tableView.mj_footer = [MJRefreshBackNormalFooter footerWithRefreshingBlock:^{</w:t>
      </w:r>
      <w:r>
        <w:rPr>
          <w:sz w:val="20"/>
        </w:rPr>
        <w:br w:type="textWrapping"/>
      </w:r>
      <w:r>
        <w:rPr>
          <w:sz w:val="20"/>
        </w:rPr>
        <w:t xml:space="preserve">        [self loadMoreData];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结束刷新</w:t>
      </w:r>
      <w:r>
        <w:rPr>
          <w:sz w:val="20"/>
        </w:rPr>
        <w:br w:type="textWrapping"/>
      </w:r>
      <w:r>
        <w:rPr>
          <w:sz w:val="20"/>
        </w:rPr>
        <w:t>- (void) endRefreshing {</w:t>
      </w:r>
      <w:r>
        <w:rPr>
          <w:sz w:val="20"/>
        </w:rPr>
        <w:br w:type="textWrapping"/>
      </w:r>
      <w:r>
        <w:rPr>
          <w:sz w:val="20"/>
        </w:rPr>
        <w:t xml:space="preserve">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[self.tableView.mj_footer endRefreshing];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(void)loadMoreData{</w:t>
      </w:r>
      <w:r>
        <w:rPr>
          <w:sz w:val="20"/>
        </w:rPr>
        <w:br w:type="textWrapping"/>
      </w:r>
      <w:r>
        <w:rPr>
          <w:sz w:val="20"/>
        </w:rPr>
        <w:t xml:space="preserve">    page +=1;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stringByAppendingString:@"order/ordersearch"];</w:t>
      </w:r>
      <w:r>
        <w:rPr>
          <w:sz w:val="20"/>
        </w:rPr>
        <w:br w:type="textWrapping"/>
      </w:r>
    </w:p>
    <w:p w14:paraId="34B97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608E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"VerifySelfTakeOrderResultVC.h"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@interface VerifySelfTakeOrderResultVC ()</w:t>
      </w:r>
      <w:r>
        <w:rPr>
          <w:sz w:val="20"/>
        </w:rPr>
        <w:br w:type="textWrapping"/>
      </w:r>
      <w:r>
        <w:rPr>
          <w:sz w:val="20"/>
        </w:rPr>
        <w:t>@property (nonatomic,copy)NSString *ID;//订单id</w:t>
      </w:r>
      <w:r>
        <w:rPr>
          <w:sz w:val="20"/>
        </w:rPr>
        <w:br w:type="textWrapping"/>
      </w:r>
      <w:r>
        <w:rPr>
          <w:sz w:val="20"/>
        </w:rPr>
        <w:t>@property (nonatomic,copy)NSString *order_status;//核销状态</w:t>
      </w:r>
      <w:r>
        <w:rPr>
          <w:sz w:val="20"/>
        </w:rPr>
        <w:br w:type="textWrapping"/>
      </w:r>
      <w:r>
        <w:rPr>
          <w:sz w:val="20"/>
        </w:rPr>
        <w:t>@property (nonatomic,copy)NSString *nickname;//联系人姓名</w:t>
      </w:r>
      <w:r>
        <w:rPr>
          <w:sz w:val="20"/>
        </w:rPr>
        <w:br w:type="textWrapping"/>
      </w:r>
      <w:r>
        <w:rPr>
          <w:sz w:val="20"/>
        </w:rPr>
        <w:t>@property (nonatomic,copy)NSString *phone;//联系人电话</w:t>
      </w:r>
      <w:r>
        <w:rPr>
          <w:sz w:val="20"/>
        </w:rPr>
        <w:br w:type="textWrapping"/>
      </w:r>
      <w:r>
        <w:rPr>
          <w:sz w:val="20"/>
        </w:rPr>
        <w:t>@property (nonatomic,copy)NSString *delivery_date;//自提时间</w:t>
      </w:r>
      <w:r>
        <w:rPr>
          <w:sz w:val="20"/>
        </w:rPr>
        <w:br w:type="textWrapping"/>
      </w:r>
      <w:r>
        <w:rPr>
          <w:sz w:val="20"/>
        </w:rPr>
        <w:t>@property (nonatomic,copy)NSString *total_price;//订单金额</w:t>
      </w:r>
      <w:r>
        <w:rPr>
          <w:sz w:val="20"/>
        </w:rPr>
        <w:br w:type="textWrapping"/>
      </w:r>
      <w:r>
        <w:rPr>
          <w:sz w:val="20"/>
        </w:rPr>
        <w:t>@property (nonatomic,copy)NSString *food;//商品信息</w:t>
      </w:r>
      <w:r>
        <w:rPr>
          <w:sz w:val="20"/>
        </w:rPr>
        <w:br w:type="textWrapping"/>
      </w:r>
      <w:r>
        <w:rPr>
          <w:sz w:val="20"/>
        </w:rPr>
        <w:t>@property (nonatomic,copy)NSString *verify_time;//核销时间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VerifySelfTakeOrderResultVC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-(void)viewDidAppear:(BOOL)animated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NSMutableArray *navigationArray = [[NSMutableArray alloc] initWithArray: self.navigationController.viewControllers];</w:t>
      </w:r>
      <w:r>
        <w:rPr>
          <w:sz w:val="20"/>
        </w:rPr>
        <w:br w:type="textWrapping"/>
      </w:r>
      <w:r>
        <w:rPr>
          <w:sz w:val="20"/>
        </w:rPr>
        <w:t xml:space="preserve">    [navigationArray removeObjectAtIndex: 2]; // You can pass your index here</w:t>
      </w:r>
      <w:r>
        <w:rPr>
          <w:sz w:val="20"/>
        </w:rPr>
        <w:br w:type="textWrapping"/>
      </w:r>
      <w:r>
        <w:rPr>
          <w:sz w:val="20"/>
        </w:rPr>
        <w:t xml:space="preserve">    self.navigationController.viewControllers = navigationArray;</w:t>
      </w:r>
      <w:r>
        <w:rPr>
          <w:sz w:val="20"/>
        </w:rPr>
        <w:br w:type="textWrapping"/>
      </w:r>
      <w:r>
        <w:rPr>
          <w:sz w:val="20"/>
        </w:rPr>
        <w:t xml:space="preserve">    [self sendScanOrderWithIs_ignore:@"0"];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ab/>
        <w:t>核销订单请求</w:t>
      </w:r>
      <w:r>
        <w:rPr>
          <w:sz w:val="20"/>
        </w:rPr>
        <w:br w:type="textWrapping"/>
      </w:r>
      <w:r>
        <w:rPr>
          <w:sz w:val="20"/>
        </w:rPr>
        <w:t>-(void)sendScanOrderWithIs_ignore:(NSString *)is_ignore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NSString *url = [LWMURL_ROOT stringByAppendingString:@"order/verifyselftakeorder"];</w:t>
      </w:r>
      <w:r>
        <w:rPr>
          <w:sz w:val="20"/>
        </w:rPr>
        <w:br w:type="textWrapping"/>
      </w:r>
      <w:r>
        <w:rPr>
          <w:sz w:val="20"/>
        </w:rPr>
        <w:t xml:space="preserve">    NSString *urlKey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*order_no = self.order_no;</w:t>
      </w:r>
      <w:r>
        <w:rPr>
          <w:sz w:val="20"/>
        </w:rPr>
        <w:br w:type="textWrapping"/>
      </w:r>
      <w:r>
        <w:rPr>
          <w:sz w:val="20"/>
        </w:rPr>
        <w:t xml:space="preserve">    NSString *order_noString  = [NSString stringWithFormat:@"order_no=%@",order_no];</w:t>
      </w:r>
      <w:r>
        <w:rPr>
          <w:sz w:val="20"/>
        </w:rPr>
        <w:br w:type="textWrapping"/>
      </w:r>
      <w:r>
        <w:rPr>
          <w:sz w:val="20"/>
        </w:rPr>
        <w:t xml:space="preserve">    NSString *shop_id = self.shop_id;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*is_ignoreString  = [NSString stringWithFormat:@"is_ignore=%@",is_ignore];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arrayWithObjects:urlKey,order_noString,shop_idString,is_ignoreString,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setObject:order_no forKey:@"order_no"];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setObject:is_ignore forKey:@"is_ignore"];</w:t>
      </w:r>
      <w:r>
        <w:rPr>
          <w:sz w:val="20"/>
        </w:rPr>
        <w:br w:type="textWrapping"/>
      </w:r>
      <w:r>
        <w:rPr>
          <w:sz w:val="20"/>
        </w:rPr>
        <w:t xml:space="preserve">    [OrderTool verifyselftakeorderWithParams:dictM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LWMLog(@"核销订单请求成功 = %@",json);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json[@"data"];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 json[@"errcode"]];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dismissLoadingView];</w:t>
      </w:r>
      <w:r>
        <w:rPr>
          <w:sz w:val="20"/>
        </w:rPr>
        <w:br w:type="textWrapping"/>
      </w:r>
      <w:r>
        <w:rPr>
          <w:sz w:val="20"/>
        </w:rPr>
        <w:t xml:space="preserve">            NSString *order_status = dataDict[@"order_status"];</w:t>
      </w:r>
      <w:r>
        <w:rPr>
          <w:sz w:val="20"/>
        </w:rPr>
        <w:br w:type="textWrapping"/>
      </w:r>
      <w:r>
        <w:rPr>
          <w:sz w:val="20"/>
        </w:rPr>
        <w:t xml:space="preserve">            self.order_status = order_status;</w:t>
      </w:r>
      <w:r>
        <w:rPr>
          <w:sz w:val="20"/>
        </w:rPr>
        <w:br w:type="textWrapping"/>
      </w:r>
      <w:r>
        <w:rPr>
          <w:sz w:val="20"/>
        </w:rPr>
        <w:t xml:space="preserve">            self.ID = dataDict[@"id"];</w:t>
      </w:r>
      <w:r>
        <w:rPr>
          <w:sz w:val="20"/>
        </w:rPr>
        <w:br w:type="textWrapping"/>
      </w:r>
    </w:p>
    <w:p w14:paraId="4843F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A678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"VerifySelfTakeOrderVC.h"</w:t>
      </w:r>
      <w:r>
        <w:rPr>
          <w:sz w:val="20"/>
        </w:rPr>
        <w:br w:type="textWrapping"/>
      </w:r>
      <w:r>
        <w:rPr>
          <w:sz w:val="20"/>
        </w:rPr>
        <w:t>#import &lt;AVFoundation/AVFoundation.h&gt;</w:t>
      </w:r>
      <w:r>
        <w:rPr>
          <w:sz w:val="20"/>
        </w:rPr>
        <w:br w:type="textWrapping"/>
      </w:r>
      <w:r>
        <w:rPr>
          <w:sz w:val="20"/>
        </w:rPr>
        <w:t>#import "VerifySelfTakeOrderResultVC.h"</w:t>
      </w:r>
      <w:r>
        <w:rPr>
          <w:sz w:val="20"/>
        </w:rPr>
        <w:br w:type="textWrapping"/>
      </w:r>
      <w:r>
        <w:rPr>
          <w:sz w:val="20"/>
        </w:rPr>
        <w:t>#define ScreenHigh  [UIScreen mainScreen].bounds.size.height</w:t>
      </w:r>
      <w:r>
        <w:rPr>
          <w:sz w:val="20"/>
        </w:rPr>
        <w:br w:type="textWrapping"/>
      </w:r>
      <w:r>
        <w:rPr>
          <w:sz w:val="20"/>
        </w:rPr>
        <w:t>#define ScreenWidth  [UIScreen mainScreen].bounds.size.width</w:t>
      </w:r>
      <w:r>
        <w:rPr>
          <w:sz w:val="20"/>
        </w:rPr>
        <w:br w:type="textWrapping"/>
      </w:r>
      <w:r>
        <w:rPr>
          <w:sz w:val="20"/>
        </w:rPr>
        <w:t>@interface VerifySelfTakeOrderVC ()&lt;UINavigationControllerDelegate,UIImagePickerControllerDelegate,AVCaptureMetadataOutputObjectsDelegate,SMProgressHUDAlertViewDelegate&gt;//用于处理采集信息的代理</w:t>
      </w:r>
      <w:r>
        <w:rPr>
          <w:sz w:val="20"/>
        </w:rPr>
        <w:br w:type="textWrapping"/>
      </w:r>
      <w:r>
        <w:rPr>
          <w:sz w:val="20"/>
        </w:rPr>
        <w:t>@property (nonatomic, strong) AVCaptureSession *captureSession;</w:t>
      </w:r>
      <w:r>
        <w:rPr>
          <w:sz w:val="20"/>
        </w:rPr>
        <w:br w:type="textWrapping"/>
      </w:r>
      <w:r>
        <w:rPr>
          <w:sz w:val="20"/>
        </w:rPr>
        <w:t>@property (nonatomic, strong) AVCaptureMetadataOutput *captureMetadataOutput;</w:t>
      </w:r>
      <w:r>
        <w:rPr>
          <w:sz w:val="20"/>
        </w:rPr>
        <w:br w:type="textWrapping"/>
      </w:r>
      <w:r>
        <w:rPr>
          <w:sz w:val="20"/>
        </w:rPr>
        <w:t>@property (nonatomic, strong) AVCaptureVideoPreviewLayer *videoPreviewLayer;</w:t>
      </w:r>
      <w:r>
        <w:rPr>
          <w:sz w:val="20"/>
        </w:rPr>
        <w:br w:type="textWrapping"/>
      </w:r>
      <w:r>
        <w:rPr>
          <w:sz w:val="20"/>
        </w:rPr>
        <w:t>@property (nonatomic, weak) UIImageView *imageView;</w:t>
      </w:r>
      <w:r>
        <w:rPr>
          <w:sz w:val="20"/>
        </w:rPr>
        <w:br w:type="textWrapping"/>
      </w:r>
      <w:r>
        <w:rPr>
          <w:sz w:val="20"/>
        </w:rPr>
        <w:t>@property (nonatomic, weak) UIImageView *line;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VerifySelfTakeOrderVC {</w:t>
      </w:r>
      <w:r>
        <w:rPr>
          <w:sz w:val="20"/>
        </w:rPr>
        <w:br w:type="textWrapping"/>
      </w:r>
      <w:r>
        <w:rPr>
          <w:sz w:val="20"/>
        </w:rPr>
        <w:t xml:space="preserve">    NSTimer *_timer;</w:t>
      </w:r>
      <w:r>
        <w:rPr>
          <w:sz w:val="20"/>
        </w:rPr>
        <w:br w:type="textWrapping"/>
      </w:r>
      <w:r>
        <w:rPr>
          <w:sz w:val="20"/>
        </w:rPr>
        <w:t xml:space="preserve">    BOOL _isCancel;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 setupAVCaptureDevice];</w:t>
      </w:r>
      <w:r>
        <w:rPr>
          <w:sz w:val="20"/>
        </w:rPr>
        <w:br w:type="textWrapping"/>
      </w:r>
      <w:r>
        <w:rPr>
          <w:sz w:val="20"/>
        </w:rPr>
        <w:t xml:space="preserve">    [self setupLabelAngImageView];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2- 添加提醒文字</w:t>
      </w:r>
      <w:r>
        <w:rPr>
          <w:sz w:val="20"/>
        </w:rPr>
        <w:br w:type="textWrapping"/>
      </w:r>
      <w:r>
        <w:rPr>
          <w:sz w:val="20"/>
        </w:rPr>
        <w:t>-(void)setupLabelAngImageView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UIImageView *imageView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CGFloat imageViewW = 220;</w:t>
      </w:r>
      <w:r>
        <w:rPr>
          <w:sz w:val="20"/>
        </w:rPr>
        <w:br w:type="textWrapping"/>
      </w:r>
      <w:r>
        <w:rPr>
          <w:sz w:val="20"/>
        </w:rPr>
        <w:t xml:space="preserve">    CGFloat imageViewH = 220;</w:t>
      </w:r>
      <w:r>
        <w:rPr>
          <w:sz w:val="20"/>
        </w:rPr>
        <w:br w:type="textWrapping"/>
      </w:r>
      <w:r>
        <w:rPr>
          <w:sz w:val="20"/>
        </w:rPr>
        <w:t xml:space="preserve">    CGFloat imageViewX = (ScreenWidth - imageViewW ) * 0.5;</w:t>
      </w:r>
      <w:r>
        <w:rPr>
          <w:sz w:val="20"/>
        </w:rPr>
        <w:br w:type="textWrapping"/>
      </w:r>
      <w:r>
        <w:rPr>
          <w:sz w:val="20"/>
        </w:rPr>
        <w:t xml:space="preserve">    CGFloat imageViewY = (ScreenHigh - imageViewH) * 0.5;</w:t>
      </w:r>
      <w:r>
        <w:rPr>
          <w:sz w:val="20"/>
        </w:rPr>
        <w:br w:type="textWrapping"/>
      </w:r>
      <w:r>
        <w:rPr>
          <w:sz w:val="20"/>
        </w:rPr>
        <w:t xml:space="preserve">    imageView.frame = CGRectMake(imageViewX, imageViewY, imageViewW, imageViewH);</w:t>
      </w:r>
      <w:r>
        <w:rPr>
          <w:sz w:val="20"/>
        </w:rPr>
        <w:br w:type="textWrapping"/>
      </w:r>
      <w:r>
        <w:rPr>
          <w:sz w:val="20"/>
        </w:rPr>
        <w:t xml:space="preserve">    imageView.image = [UIImage imageNamed:@"scanscanBg.png"];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self.imageView = imageView;</w:t>
      </w:r>
      <w:r>
        <w:rPr>
          <w:sz w:val="20"/>
        </w:rPr>
        <w:br w:type="textWrapping"/>
      </w:r>
      <w:r>
        <w:rPr>
          <w:sz w:val="20"/>
        </w:rPr>
        <w:t xml:space="preserve">    [self setOverView];</w:t>
      </w:r>
      <w:r>
        <w:rPr>
          <w:sz w:val="20"/>
        </w:rPr>
        <w:br w:type="textWrapping"/>
      </w:r>
      <w:r>
        <w:rPr>
          <w:sz w:val="20"/>
        </w:rPr>
        <w:t xml:space="preserve">    UILabel * labIntroudction= [[UILabel alloc] initWithFrame:CGRectMake(0,70, ScreenWidth, 50)];</w:t>
      </w:r>
      <w:r>
        <w:rPr>
          <w:sz w:val="20"/>
        </w:rPr>
        <w:br w:type="textWrapping"/>
      </w:r>
      <w:r>
        <w:rPr>
          <w:sz w:val="20"/>
        </w:rPr>
        <w:t xml:space="preserve">    labIntroudction.textAlignment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labIntroudction.textColor=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labIntroudction.text=@"将条码二维码放入框中即可自动扫描";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addSubview:labIntroudction];</w:t>
      </w:r>
      <w:r>
        <w:rPr>
          <w:sz w:val="20"/>
        </w:rPr>
        <w:br w:type="textWrapping"/>
      </w:r>
      <w:r>
        <w:rPr>
          <w:sz w:val="20"/>
        </w:rPr>
        <w:t xml:space="preserve">    UIImageView *line = [[UIImageView alloc] initWithFrame:CGRectMake(CGRectGetMinX(imageView.frame), CGRectGetMinY(imageView.frame), imageViewW,3)];</w:t>
      </w:r>
      <w:r>
        <w:rPr>
          <w:sz w:val="20"/>
        </w:rPr>
        <w:br w:type="textWrapping"/>
      </w:r>
      <w:r>
        <w:rPr>
          <w:sz w:val="20"/>
        </w:rPr>
        <w:t xml:space="preserve">    line.image = [UIImage imageNamed:@"scanLine.png"];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addSubview:line];</w:t>
      </w:r>
      <w:r>
        <w:rPr>
          <w:sz w:val="20"/>
        </w:rPr>
        <w:br w:type="textWrapping"/>
      </w:r>
      <w:r>
        <w:rPr>
          <w:sz w:val="20"/>
        </w:rPr>
        <w:t xml:space="preserve">    self.line = line;</w:t>
      </w:r>
      <w:r>
        <w:rPr>
          <w:sz w:val="20"/>
        </w:rPr>
        <w:br w:type="textWrapping"/>
      </w:r>
      <w:r>
        <w:rPr>
          <w:sz w:val="20"/>
        </w:rPr>
        <w:t xml:space="preserve">    NSTimer *timer = [NSTimer timerWithTimeInterval:0.01 target:self selector:@selector(moveScanLayer:) userInfo:nil repeats:YES];</w:t>
      </w:r>
      <w:r>
        <w:rPr>
          <w:sz w:val="20"/>
        </w:rPr>
        <w:br w:type="textWrapping"/>
      </w:r>
      <w:r>
        <w:rPr>
          <w:sz w:val="20"/>
        </w:rPr>
        <w:t xml:space="preserve">    [[NSRunLoop mainRunLoop] addTimer:timer forMode:NSRunLoopCommonModes];</w:t>
      </w:r>
      <w:r>
        <w:rPr>
          <w:sz w:val="20"/>
        </w:rPr>
        <w:br w:type="textWrapping"/>
      </w:r>
      <w:r>
        <w:rPr>
          <w:sz w:val="20"/>
        </w:rPr>
        <w:t xml:space="preserve">    _timer = timer;</w:t>
      </w:r>
      <w:r>
        <w:rPr>
          <w:sz w:val="20"/>
        </w:rPr>
        <w:br w:type="textWrapping"/>
      </w:r>
      <w:r>
        <w:rPr>
          <w:sz w:val="20"/>
        </w:rPr>
        <w:t>}</w:t>
      </w:r>
    </w:p>
    <w:p w14:paraId="5ECBE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@interface LWMOrderLogic : NSObject</w:t>
      </w:r>
      <w:r>
        <w:rPr>
          <w:sz w:val="20"/>
        </w:rPr>
        <w:br w:type="textWrapping"/>
      </w:r>
      <w:r>
        <w:rPr>
          <w:sz w:val="20"/>
        </w:rPr>
        <w:t>#pragma mark - 网络请求</w:t>
      </w:r>
      <w:r>
        <w:rPr>
          <w:sz w:val="20"/>
        </w:rPr>
        <w:br w:type="textWrapping"/>
      </w:r>
      <w:r>
        <w:rPr>
          <w:sz w:val="20"/>
        </w:rPr>
        <w:t>+ (void )orderGetopenlistWithPage:(NSString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)orderGetconfirmedlistWithPage:(NSString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)orderGetdeliverylistWithPage:(NSString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)orderSetrobotWithOrder_id:(NSString *)order_id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)orderSendthirddeliveryWithOrder_id:(NSString *)order_id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)orderCancelthriddeliveryOrderWithOrder_id:(NSString *)order_id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)thirddeliveryGetthirdcourierlocationWithOrder_id:(NSString *)order_id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)getrefundorderlistWithPage:(NSString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)getdeliveredlistWithPage:(NSString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)orderFailWithID:(NSString *)ID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order_no:(NSString *)order_no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failed_reason:(NSString *)failed_reason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)orderconfirmWithID:(NSString *)ID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order_no:(NSString *)order_no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)getrefundinfoWithID:(NSString *)ID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>+ (void )refundorderWithID:(NSString *)ID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success:(void (^)(id response))successHandle</w:t>
      </w:r>
      <w:r>
        <w:rPr>
          <w:sz w:val="20"/>
        </w:rPr>
        <w:br w:type="textWrapping"/>
      </w:r>
    </w:p>
    <w:p w14:paraId="03D48B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C579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"LWMOrderLogic.h"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@implementation LWMOrderLogic</w:t>
      </w:r>
      <w:r>
        <w:rPr>
          <w:sz w:val="20"/>
        </w:rPr>
        <w:br w:type="textWrapping"/>
      </w:r>
      <w:r>
        <w:rPr>
          <w:sz w:val="20"/>
        </w:rPr>
        <w:t>+ (void )orderGetopenlistWithPage:(NSString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@"order/getopenlist";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stringWithFormat:@"url=%@",[LWMURL_ROOT stringByAppendingString:url]];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*is_newString  = [NSString stringWithFormat:@"is_new=%@",is_new];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arrayWithObjects:urlString,pageString,is_newString,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setObject:is_new forKey:@"is_new"];</w:t>
      </w:r>
      <w:r>
        <w:rPr>
          <w:sz w:val="20"/>
        </w:rPr>
        <w:br w:type="textWrapping"/>
      </w:r>
      <w:r>
        <w:rPr>
          <w:sz w:val="20"/>
        </w:rPr>
        <w:t xml:space="preserve">    [LWMNetworkTool POSTWithURLStr:url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 )orderGetconfirmedlistWithPage:(NSString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@"order/getconfirmedlist";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stringWithFormat:@"url=%@",[LWMURL_ROOT stringByAppendingString:url]];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*is_newString  = [NSString stringWithFormat:@"is_new=%@",is_new];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arrayWithObjects:urlString,pageString,is_newString,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setObject:is_new forKey:@"is_new"];</w:t>
      </w:r>
      <w:r>
        <w:rPr>
          <w:sz w:val="20"/>
        </w:rPr>
        <w:br w:type="textWrapping"/>
      </w:r>
      <w:r>
        <w:rPr>
          <w:sz w:val="20"/>
        </w:rPr>
        <w:t xml:space="preserve">    [LWMNetworkTool POSTWithURLStr:url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 )orderGetdeliverylistWithPage:(NSString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is_new:(NSString *)is_new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@"order/getdeliverylist";</w:t>
      </w:r>
    </w:p>
    <w:p w14:paraId="30CA5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OrderTool : NSObject</w:t>
      </w:r>
      <w:r>
        <w:rPr>
          <w:sz w:val="20"/>
        </w:rPr>
        <w:br w:type="textWrapping"/>
      </w:r>
      <w:r>
        <w:rPr>
          <w:sz w:val="20"/>
        </w:rPr>
        <w:t>+(void)getOpenListWithParams:(NSDictionary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+(void)getConfirmedListWithParams:(NSDictionary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+(void)getdeliverylistWithParams:(NSDictionary *)params success:(void (^)(id))success failure:(void (^)(NSError *))failure;</w:t>
      </w:r>
      <w:r>
        <w:rPr>
          <w:sz w:val="20"/>
        </w:rPr>
        <w:br w:type="textWrapping"/>
      </w:r>
      <w:r>
        <w:rPr>
          <w:sz w:val="20"/>
        </w:rPr>
        <w:t>+(void)getrefundlistWithParams:(NSDictionary *)params success:(void (^)(id))success failure:(void (^)(NSError *))failure;</w:t>
      </w:r>
      <w:r>
        <w:rPr>
          <w:sz w:val="20"/>
        </w:rPr>
        <w:br w:type="textWrapping"/>
      </w:r>
      <w:r>
        <w:rPr>
          <w:sz w:val="20"/>
        </w:rPr>
        <w:t>+(void)getSucceededListWithParams:(NSDictionary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+(void)getFailedListWithParams:(NSDictionary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+(void)getcancelledlistWithParams:(NSDictionary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+(void)changeGoodsStatusWithParams:(NSDictionary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+(void)GetuserinfoWithParams:(NSDictionary *)params success:(void (^)(id))success failure:(void (^)(NSError *))failure;</w:t>
      </w:r>
      <w:r>
        <w:rPr>
          <w:sz w:val="20"/>
        </w:rPr>
        <w:br w:type="textWrapping"/>
      </w:r>
      <w:r>
        <w:rPr>
          <w:sz w:val="20"/>
        </w:rPr>
        <w:t>+(void)getshopListDataWithParams:(NSDictionary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+(void)CommodityClassificationLevelWithParams:(NSDictionary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+(void)DeleteClassificationGoodsWithParams:(NSDictionary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+(void)CommodityListWithParams:(NSDictionary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+(void)shopSaveshopbasicinfoWithParams:(NSDictionary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+(void)shopCreateshopWithParams:(NSDictionary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+(void)shopDeleteshopWithParams:(NSDictionary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+(void)shopGetshopinfoWithParams:(NSDictionary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+(void)shopSaveshoppictureWithParams:(NSDictionary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+(void)shopSaveshoppaytypeWithParams:(NSDictionary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+(void)shopSaveshopshowWithParams:(NSDictionary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+(void)shopSavedeliveryfeeinfoWithParams:(NSDictionary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+(void)shopSavesalesinfoWithParams:(NSDictionary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+(void)shoptypeGetshoptypelistWithParams:(NSDictionary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+(void)NewClassificationGoodsWithParams:(NSDictionary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+(void)shoptypeDeleteshoptypeWithParams:(NSDictionary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+(void)EditCommodityClassificationWithParams:(NSDictionary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 xml:space="preserve"> 更新商品详情或者新建</w:t>
      </w:r>
      <w:r>
        <w:rPr>
          <w:sz w:val="20"/>
        </w:rPr>
        <w:br w:type="textWrapping"/>
      </w:r>
      <w:r>
        <w:rPr>
          <w:sz w:val="20"/>
        </w:rPr>
        <w:t xml:space="preserve"> @param url 地址</w:t>
      </w:r>
      <w:r>
        <w:rPr>
          <w:sz w:val="20"/>
        </w:rPr>
        <w:br w:type="textWrapping"/>
      </w:r>
      <w:r>
        <w:rPr>
          <w:sz w:val="20"/>
        </w:rPr>
        <w:t xml:space="preserve"> @param params 参数</w:t>
      </w:r>
      <w:r>
        <w:rPr>
          <w:sz w:val="20"/>
        </w:rPr>
        <w:br w:type="textWrapping"/>
      </w:r>
      <w:r>
        <w:rPr>
          <w:sz w:val="20"/>
        </w:rPr>
        <w:t xml:space="preserve"> @param success 成功回调</w:t>
      </w:r>
      <w:r>
        <w:rPr>
          <w:sz w:val="20"/>
        </w:rPr>
        <w:br w:type="textWrapping"/>
      </w:r>
      <w:r>
        <w:rPr>
          <w:sz w:val="20"/>
        </w:rPr>
        <w:t xml:space="preserve"> @param failure 失败回调</w:t>
      </w:r>
      <w:r>
        <w:rPr>
          <w:sz w:val="20"/>
        </w:rPr>
        <w:br w:type="textWrapping"/>
      </w:r>
      <w:r>
        <w:rPr>
          <w:sz w:val="20"/>
        </w:rPr>
        <w:t>+(void)updateOrNewGoodsWithUrl:(NSString *)url 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+(void)SubclassGoodsWithParams:(NSDictionary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+(void)GetGoodstypegetLv2ListWithParams:(NSDictionary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+(void)NewSubclassGoodsWithParams:(NSDictionary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+(void)GetGoodsGoodsWithParams:(NSDictionary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+(void)SubclassupdateLv2WithParams:(NSDictionary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+(void)SubclassdeleteLv2WithParams:(NSDictionary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+(void)shoptypeCreateshoptypeWithParams:(NSDictionary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+(void)shoptypeUpdateshoptypeWithParams:(NSDictionary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+(void)getstatisticsChartcustomercountWithParams:(NSDictionary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+(void)getstatisticsChartrevenuecountWithParams:(NSDictionary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+(void)appnotifyAddnotifyDeleteWithParams:(NSDictionary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+(void)appnotifyAddnotifySetReadWithParams:(NSDictionary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+(void)getappnotifyGetnotifylistWithParams:(NSDictionary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+(void)getstatisticsChartsellinfocountWithParams:(NSDictionary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+(void)getstatisticsOrdercountWithParams:(NSDictionary *)params success:(void(^)(id json))success failure:(void(^)(NSError *error))failure;</w:t>
      </w:r>
      <w:r>
        <w:rPr>
          <w:sz w:val="20"/>
        </w:rPr>
        <w:br w:type="textWrapping"/>
      </w:r>
      <w:r>
        <w:rPr>
          <w:sz w:val="20"/>
        </w:rPr>
        <w:t>+(void)getsubstationinfoWithParams:(NSDictionary *)params success:(void(^)(id json))success failure:(void(^)(NSError *error))failure;</w:t>
      </w:r>
      <w:r>
        <w:rPr>
          <w:sz w:val="20"/>
        </w:rPr>
        <w:br w:type="textWrapping"/>
      </w:r>
    </w:p>
    <w:p w14:paraId="39FFF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332F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"LWMHttpTool.h"</w:t>
      </w:r>
      <w:r>
        <w:rPr>
          <w:sz w:val="20"/>
        </w:rPr>
        <w:br w:type="textWrapping"/>
      </w:r>
      <w:r>
        <w:rPr>
          <w:sz w:val="20"/>
        </w:rPr>
        <w:t>@implementation OrderTool</w:t>
      </w:r>
      <w:r>
        <w:rPr>
          <w:sz w:val="20"/>
        </w:rPr>
        <w:br w:type="textWrapping"/>
      </w:r>
      <w:r>
        <w:rPr>
          <w:sz w:val="20"/>
        </w:rPr>
        <w:t>+(void)getOpenListWithParams:(NSDictionary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stringByAppendingString:@"order/getopenlist"]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+(void)getConfirmedListWithParams:(NSDictionary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stringByAppendingString:@"order/getconfirmedlist"]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+(void)getdeliverylistWithParams:(NSDictionary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stringByAppendingString:@"order/getdeliverylist"]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+(void)getrefundlistWithParams:(NSDictionary *)params success:(void (^)(id))success failure:(void (^)(NSError *))failure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[LWMHttpTool postWithURL:[LWMURL_ROOT stringByAppendingString:@"order/getrefundlist"] params:params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success(json);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</w:p>
    <w:p w14:paraId="0165B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@class  LWMThird_delivery;</w:t>
      </w:r>
      <w:r>
        <w:rPr>
          <w:sz w:val="20"/>
        </w:rPr>
        <w:br w:type="textWrapping"/>
      </w:r>
      <w:r>
        <w:rPr>
          <w:sz w:val="20"/>
        </w:rPr>
        <w:t>@interface LWMOrderListModel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*customer_name;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*customer_phone;</w:t>
      </w:r>
      <w:r>
        <w:rPr>
          <w:sz w:val="20"/>
        </w:rPr>
        <w:br w:type="textWrapping"/>
      </w:r>
      <w:r>
        <w:rPr>
          <w:sz w:val="20"/>
        </w:rPr>
        <w:t>@property (nonatomic, copy) NSString *address;</w:t>
      </w:r>
      <w:r>
        <w:rPr>
          <w:sz w:val="20"/>
        </w:rPr>
        <w:br w:type="textWrapping"/>
      </w:r>
      <w:r>
        <w:rPr>
          <w:sz w:val="20"/>
        </w:rPr>
        <w:t>@property (nonatomic, copy) NSString *shop_name;</w:t>
      </w:r>
      <w:r>
        <w:rPr>
          <w:sz w:val="20"/>
        </w:rPr>
        <w:br w:type="textWrapping"/>
      </w:r>
      <w:r>
        <w:rPr>
          <w:sz w:val="20"/>
        </w:rPr>
        <w:t>@property (nonatomic, copy) NSString *ID;</w:t>
      </w:r>
      <w:r>
        <w:rPr>
          <w:sz w:val="20"/>
        </w:rPr>
        <w:br w:type="textWrapping"/>
      </w:r>
      <w:r>
        <w:rPr>
          <w:sz w:val="20"/>
        </w:rPr>
        <w:t>@property (nonatomic, copy) NSString *order_num;</w:t>
      </w:r>
      <w:r>
        <w:rPr>
          <w:sz w:val="20"/>
        </w:rPr>
        <w:br w:type="textWrapping"/>
      </w:r>
      <w:r>
        <w:rPr>
          <w:sz w:val="20"/>
        </w:rPr>
        <w:t>@property (nonatomic, copy) NSString *order_no;</w:t>
      </w:r>
      <w:r>
        <w:rPr>
          <w:sz w:val="20"/>
        </w:rPr>
        <w:br w:type="textWrapping"/>
      </w:r>
      <w:r>
        <w:rPr>
          <w:sz w:val="20"/>
        </w:rPr>
        <w:t>@property (nonatomic, copy) NSString *order_date;</w:t>
      </w:r>
      <w:r>
        <w:rPr>
          <w:sz w:val="20"/>
        </w:rPr>
        <w:br w:type="textWrapping"/>
      </w:r>
      <w:r>
        <w:rPr>
          <w:sz w:val="20"/>
        </w:rPr>
        <w:t>@property (nonatomic, copy) NSString *price;</w:t>
      </w:r>
      <w:r>
        <w:rPr>
          <w:sz w:val="20"/>
        </w:rPr>
        <w:br w:type="textWrapping"/>
      </w:r>
      <w:r>
        <w:rPr>
          <w:sz w:val="20"/>
        </w:rPr>
        <w:t>@property (nonatomic, copy) NSString *is_book;</w:t>
      </w:r>
      <w:r>
        <w:rPr>
          <w:sz w:val="20"/>
        </w:rPr>
        <w:br w:type="textWrapping"/>
      </w:r>
      <w:r>
        <w:rPr>
          <w:sz w:val="20"/>
        </w:rPr>
        <w:t>@property (nonatomic, copy) NSString *is_pickup;</w:t>
      </w:r>
      <w:r>
        <w:rPr>
          <w:sz w:val="20"/>
        </w:rPr>
        <w:br w:type="textWrapping"/>
      </w:r>
      <w:r>
        <w:rPr>
          <w:sz w:val="20"/>
        </w:rPr>
        <w:t>@property (nonatomic, copy) NSString *is_upstairs;</w:t>
      </w:r>
      <w:r>
        <w:rPr>
          <w:sz w:val="20"/>
        </w:rPr>
        <w:br w:type="textWrapping"/>
      </w:r>
      <w:r>
        <w:rPr>
          <w:sz w:val="20"/>
        </w:rPr>
        <w:t>@property (nonatomic, copy) NSString *is_selftake;</w:t>
      </w:r>
      <w:r>
        <w:rPr>
          <w:sz w:val="20"/>
        </w:rPr>
        <w:br w:type="textWrapping"/>
      </w:r>
      <w:r>
        <w:rPr>
          <w:sz w:val="20"/>
        </w:rPr>
        <w:t>@property (nonatomic, copy) NSString *from_type;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*courier_name;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*courier_type;</w:t>
      </w:r>
      <w:r>
        <w:rPr>
          <w:sz w:val="20"/>
        </w:rPr>
        <w:br w:type="textWrapping"/>
      </w:r>
      <w:r>
        <w:rPr>
          <w:sz w:val="20"/>
        </w:rPr>
        <w:t>@property (nonatomic, copy) NSString *restaurant_number;</w:t>
      </w:r>
      <w:r>
        <w:rPr>
          <w:sz w:val="20"/>
        </w:rPr>
        <w:br w:type="textWrapping"/>
      </w:r>
      <w:r>
        <w:rPr>
          <w:sz w:val="20"/>
        </w:rPr>
        <w:t>@property (nonatomic, copy) NSString *is_robot;</w:t>
      </w:r>
      <w:r>
        <w:rPr>
          <w:sz w:val="20"/>
        </w:rPr>
        <w:br w:type="textWrapping"/>
      </w:r>
      <w:r>
        <w:rPr>
          <w:sz w:val="20"/>
        </w:rPr>
        <w:t>@property (nonatomic, copy) NSString *service_order_no;</w:t>
      </w:r>
      <w:r>
        <w:rPr>
          <w:sz w:val="20"/>
        </w:rPr>
        <w:br w:type="textWrapping"/>
      </w:r>
      <w:r>
        <w:rPr>
          <w:sz w:val="20"/>
        </w:rPr>
        <w:t>@property (nonatomic, copy) NSString *robot_status;</w:t>
      </w:r>
      <w:r>
        <w:rPr>
          <w:sz w:val="20"/>
        </w:rPr>
        <w:br w:type="textWrapping"/>
      </w:r>
      <w:r>
        <w:rPr>
          <w:sz w:val="20"/>
        </w:rPr>
        <w:t>@property (nonatomic, copy) NSString *third_type;</w:t>
      </w:r>
      <w:r>
        <w:rPr>
          <w:sz w:val="20"/>
        </w:rPr>
        <w:br w:type="textWrapping"/>
      </w:r>
      <w:r>
        <w:rPr>
          <w:sz w:val="20"/>
        </w:rPr>
        <w:t>@property (nonatomic, copy) NSString *third_send_status;</w:t>
      </w:r>
      <w:r>
        <w:rPr>
          <w:sz w:val="20"/>
        </w:rPr>
        <w:br w:type="textWrapping"/>
      </w:r>
      <w:r>
        <w:rPr>
          <w:sz w:val="20"/>
        </w:rPr>
        <w:t>@property (nonatomic, copy) NSString *third_cancel_reason;</w:t>
      </w:r>
      <w:r>
        <w:rPr>
          <w:sz w:val="20"/>
        </w:rPr>
        <w:br w:type="textWrapping"/>
      </w:r>
      <w:r>
        <w:rPr>
          <w:sz w:val="20"/>
        </w:rPr>
        <w:t>@property (nonatomic, copy) NSString *send_third_time;</w:t>
      </w:r>
      <w:r>
        <w:rPr>
          <w:sz w:val="20"/>
        </w:rPr>
        <w:br w:type="textWrapping"/>
      </w:r>
      <w:r>
        <w:rPr>
          <w:sz w:val="20"/>
        </w:rPr>
        <w:t>@property (nonatomic, copy) NSString *is_third_delivery;</w:t>
      </w:r>
      <w:r>
        <w:rPr>
          <w:sz w:val="20"/>
        </w:rPr>
        <w:br w:type="textWrapping"/>
      </w:r>
      <w:r>
        <w:rPr>
          <w:sz w:val="20"/>
        </w:rPr>
        <w:t>@property (nonatomic, copy) NSString *third_delivery;</w:t>
      </w:r>
      <w:r>
        <w:rPr>
          <w:sz w:val="20"/>
        </w:rPr>
        <w:br w:type="textWrapping"/>
      </w:r>
      <w:r>
        <w:rPr>
          <w:sz w:val="20"/>
        </w:rPr>
        <w:t>@property (nonatomic, copy) NSString *courier_phone;</w:t>
      </w:r>
      <w:r>
        <w:rPr>
          <w:sz w:val="20"/>
        </w:rPr>
        <w:br w:type="textWrapping"/>
      </w:r>
      <w:r>
        <w:rPr>
          <w:sz w:val="20"/>
        </w:rPr>
        <w:t>@property (nonatomic, copy) NSString *delivery_time;</w:t>
      </w:r>
      <w:r>
        <w:rPr>
          <w:sz w:val="20"/>
        </w:rPr>
        <w:br w:type="textWrapping"/>
      </w:r>
      <w:r>
        <w:rPr>
          <w:sz w:val="20"/>
        </w:rPr>
        <w:t>@property (nonatomic, strong) LWMThird_delivery *third_deliveryModel;</w:t>
      </w:r>
      <w:r>
        <w:rPr>
          <w:sz w:val="20"/>
        </w:rPr>
        <w:br w:type="textWrapping"/>
      </w:r>
      <w:r>
        <w:rPr>
          <w:sz w:val="20"/>
        </w:rPr>
        <w:t>@property (nonatomic, copy) NSString *third_typeString;</w:t>
      </w:r>
      <w:r>
        <w:rPr>
          <w:sz w:val="20"/>
        </w:rPr>
        <w:br w:type="textWrapping"/>
      </w:r>
      <w:r>
        <w:rPr>
          <w:sz w:val="20"/>
        </w:rPr>
        <w:t>@property (nonatomic, copy) NSString *is_apply_refund;</w:t>
      </w:r>
      <w:r>
        <w:rPr>
          <w:sz w:val="20"/>
        </w:rPr>
        <w:br w:type="textWrapping"/>
      </w:r>
      <w:r>
        <w:rPr>
          <w:sz w:val="20"/>
        </w:rPr>
        <w:t>@property (nonatomic, copy) NSString *refund_status;</w:t>
      </w:r>
      <w:r>
        <w:rPr>
          <w:sz w:val="20"/>
        </w:rPr>
        <w:br w:type="textWrapping"/>
      </w:r>
      <w:r>
        <w:rPr>
          <w:sz w:val="20"/>
        </w:rPr>
        <w:t>@property (nonatomic, copy) NSString *is_eat_out;</w:t>
      </w:r>
      <w:r>
        <w:rPr>
          <w:sz w:val="20"/>
        </w:rPr>
        <w:br w:type="textWrapping"/>
      </w:r>
      <w:r>
        <w:rPr>
          <w:sz w:val="20"/>
        </w:rPr>
        <w:t>@property (nonatomic, copy) NSString *is_food_delivery;</w:t>
      </w:r>
      <w:r>
        <w:rPr>
          <w:sz w:val="20"/>
        </w:rPr>
        <w:br w:type="textWrapping"/>
      </w:r>
      <w:r>
        <w:rPr>
          <w:sz w:val="20"/>
        </w:rPr>
        <w:t>@property (nonatomic, copy) NSString *expected_delivery_time;</w:t>
      </w:r>
      <w:r>
        <w:rPr>
          <w:sz w:val="20"/>
        </w:rPr>
        <w:br w:type="textWrapping"/>
      </w:r>
      <w:r>
        <w:rPr>
          <w:sz w:val="20"/>
        </w:rPr>
        <w:t>@property (nonatomic, copy) NSString *is_show_privacy_phone;</w:t>
      </w:r>
      <w:r>
        <w:rPr>
          <w:sz w:val="20"/>
        </w:rPr>
        <w:br w:type="textWrapping"/>
      </w:r>
      <w:r>
        <w:rPr>
          <w:sz w:val="20"/>
        </w:rPr>
        <w:t>@property (nonatomic, copy) NSString *privacy_phone;</w:t>
      </w:r>
      <w:r>
        <w:rPr>
          <w:sz w:val="20"/>
        </w:rPr>
        <w:br w:type="textWrapping"/>
      </w:r>
      <w:r>
        <w:rPr>
          <w:sz w:val="20"/>
        </w:rPr>
        <w:t>@property (nonatomic, assign) BOOL timeOut;</w:t>
      </w:r>
      <w:r>
        <w:rPr>
          <w:sz w:val="20"/>
        </w:rPr>
        <w:br w:type="textWrapping"/>
      </w:r>
      <w:r>
        <w:rPr>
          <w:sz w:val="20"/>
        </w:rPr>
        <w:t>@property (nonatomic, assign) NSInteger countDownTime;</w:t>
      </w:r>
      <w:r>
        <w:rPr>
          <w:sz w:val="20"/>
        </w:rPr>
        <w:br w:type="textWrapping"/>
      </w:r>
      <w:r>
        <w:rPr>
          <w:sz w:val="20"/>
        </w:rPr>
        <w:t>@property (nonatomic, assign) NSInteger countTime;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@interface LWMThird_delivery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*is_open_outtime;</w:t>
      </w:r>
      <w:r>
        <w:rPr>
          <w:sz w:val="20"/>
        </w:rPr>
        <w:br w:type="textWrapping"/>
      </w:r>
      <w:r>
        <w:rPr>
          <w:sz w:val="20"/>
        </w:rPr>
        <w:t>@property (nonatomic, copy) NSString *outtime_cancel;</w:t>
      </w:r>
      <w:r>
        <w:rPr>
          <w:sz w:val="20"/>
        </w:rPr>
        <w:br w:type="textWrapping"/>
      </w:r>
      <w:r>
        <w:rPr>
          <w:sz w:val="20"/>
        </w:rPr>
        <w:t>@property (nonatomic, copy) NSString *reserved_delivery_time;</w:t>
      </w:r>
      <w:r>
        <w:rPr>
          <w:sz w:val="20"/>
        </w:rPr>
        <w:br w:type="textWrapping"/>
      </w:r>
      <w:r>
        <w:rPr>
          <w:sz w:val="20"/>
        </w:rPr>
        <w:t>@property (nonatomic, copy) NSString *send_type;</w:t>
      </w:r>
      <w:r>
        <w:rPr>
          <w:sz w:val="20"/>
        </w:rPr>
        <w:br w:type="textWrapping"/>
      </w:r>
    </w:p>
    <w:p w14:paraId="005B0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A225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"LWMOrderListModel.h"</w:t>
      </w:r>
      <w:r>
        <w:rPr>
          <w:sz w:val="20"/>
        </w:rPr>
        <w:br w:type="textWrapping"/>
      </w:r>
      <w:r>
        <w:rPr>
          <w:sz w:val="20"/>
        </w:rPr>
        <w:t>@implementation LWMOrderListModel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@{@"ID" : @"id"};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*)third_typeString {</w:t>
      </w:r>
      <w:r>
        <w:rPr>
          <w:sz w:val="20"/>
        </w:rPr>
        <w:br w:type="textWrapping"/>
      </w:r>
      <w:r>
        <w:rPr>
          <w:sz w:val="20"/>
        </w:rPr>
        <w:t xml:space="preserve">    switch ([_third_type integerValue]) {</w:t>
      </w:r>
      <w:r>
        <w:rPr>
          <w:sz w:val="20"/>
        </w:rPr>
        <w:br w:type="textWrapping"/>
      </w:r>
      <w:r>
        <w:rPr>
          <w:sz w:val="20"/>
        </w:rPr>
        <w:t xml:space="preserve">        case 0: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@"不属于第三方";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@"达达";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@"顺丰（专送）";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@"顺丰（众包）";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4: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@"乐外卖同城配送";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default: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@"其他";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_third_typeString;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*)send_third_time{</w:t>
      </w:r>
      <w:r>
        <w:rPr>
          <w:sz w:val="20"/>
        </w:rPr>
        <w:br w:type="textWrapping"/>
      </w:r>
      <w:r>
        <w:rPr>
          <w:sz w:val="20"/>
        </w:rPr>
        <w:t xml:space="preserve">    if (_send_third_time &amp;&amp; ![_send_third_time isEqual:[NSNull null]]) {</w:t>
      </w:r>
      <w:r>
        <w:rPr>
          <w:sz w:val="20"/>
        </w:rPr>
        <w:br w:type="textWrapping"/>
      </w:r>
      <w:r>
        <w:rPr>
          <w:sz w:val="20"/>
        </w:rPr>
        <w:t xml:space="preserve">        return _send_third_time;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@"";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*)third_cancel_reason{</w:t>
      </w:r>
      <w:r>
        <w:rPr>
          <w:sz w:val="20"/>
        </w:rPr>
        <w:br w:type="textWrapping"/>
      </w:r>
      <w:r>
        <w:rPr>
          <w:sz w:val="20"/>
        </w:rPr>
        <w:t xml:space="preserve">    if (_third_cancel_reason &amp;&amp; ![_third_cancel_reason isEqual:[NSNull null]]) {</w:t>
      </w:r>
      <w:r>
        <w:rPr>
          <w:sz w:val="20"/>
        </w:rPr>
        <w:br w:type="textWrapping"/>
      </w:r>
      <w:r>
        <w:rPr>
          <w:sz w:val="20"/>
        </w:rPr>
        <w:t xml:space="preserve">        return _third_cancel_reason;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@"";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(LWMThird_delivery *)third_deliveryModel {</w:t>
      </w:r>
      <w:r>
        <w:rPr>
          <w:sz w:val="20"/>
        </w:rPr>
        <w:br w:type="textWrapping"/>
      </w:r>
      <w:r>
        <w:rPr>
          <w:sz w:val="20"/>
        </w:rPr>
        <w:t xml:space="preserve">    if (_third_delivery.length &gt; 0) {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[self idWithjsonData:_third_delivery];</w:t>
      </w:r>
      <w:r>
        <w:rPr>
          <w:sz w:val="20"/>
        </w:rPr>
        <w:br w:type="textWrapping"/>
      </w:r>
      <w:r>
        <w:rPr>
          <w:sz w:val="20"/>
        </w:rPr>
        <w:t xml:space="preserve">        LWMThird_delivery *model = [LWMThird_delivery yy_modelWithDictionary:dict];</w:t>
      </w:r>
      <w:r>
        <w:rPr>
          <w:sz w:val="20"/>
        </w:rPr>
        <w:br w:type="textWrapping"/>
      </w:r>
      <w:r>
        <w:rPr>
          <w:sz w:val="20"/>
        </w:rPr>
        <w:t xml:space="preserve">        return model;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nil;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(NSInteger)countDownTime {</w:t>
      </w:r>
      <w:r>
        <w:rPr>
          <w:sz w:val="20"/>
        </w:rPr>
        <w:br w:type="textWrapping"/>
      </w:r>
      <w:r>
        <w:rPr>
          <w:sz w:val="20"/>
        </w:rPr>
        <w:t xml:space="preserve">    NSInteger timeInterval = 0;</w:t>
      </w:r>
      <w:r>
        <w:rPr>
          <w:sz w:val="20"/>
        </w:rPr>
        <w:br w:type="textWrapping"/>
      </w:r>
    </w:p>
    <w:p w14:paraId="3B50F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4E9D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#import "LWMQucanModel.h"</w:t>
      </w:r>
      <w:r>
        <w:rPr>
          <w:sz w:val="20"/>
        </w:rPr>
        <w:br w:type="textWrapping"/>
      </w:r>
      <w:r>
        <w:rPr>
          <w:sz w:val="20"/>
        </w:rPr>
        <w:t>#import "LWMTC_orderModel.h"</w:t>
      </w:r>
      <w:r>
        <w:rPr>
          <w:sz w:val="20"/>
        </w:rPr>
        <w:br w:type="textWrapping"/>
      </w:r>
      <w:r>
        <w:rPr>
          <w:sz w:val="20"/>
        </w:rPr>
        <w:t>#import "Yuncan_operator.h"</w:t>
      </w:r>
      <w:r>
        <w:rPr>
          <w:sz w:val="20"/>
        </w:rPr>
        <w:br w:type="textWrapping"/>
      </w:r>
      <w:r>
        <w:rPr>
          <w:sz w:val="20"/>
        </w:rPr>
        <w:t>@class  Spread_info;</w:t>
      </w:r>
      <w:r>
        <w:rPr>
          <w:sz w:val="20"/>
        </w:rPr>
        <w:br w:type="textWrapping"/>
      </w:r>
      <w:r>
        <w:rPr>
          <w:sz w:val="20"/>
        </w:rPr>
        <w:t>@class LWMOrder_field;</w:t>
      </w:r>
      <w:r>
        <w:rPr>
          <w:sz w:val="20"/>
        </w:rPr>
        <w:br w:type="textWrapping"/>
      </w:r>
      <w:r>
        <w:rPr>
          <w:sz w:val="20"/>
        </w:rPr>
        <w:t>@class LWMOrder_item;</w:t>
      </w:r>
      <w:r>
        <w:rPr>
          <w:sz w:val="20"/>
        </w:rPr>
        <w:br w:type="textWrapping"/>
      </w:r>
      <w:r>
        <w:rPr>
          <w:sz w:val="20"/>
        </w:rPr>
        <w:t>@interface LWMPushDatas : NSObject</w:t>
      </w:r>
      <w:r>
        <w:rPr>
          <w:sz w:val="20"/>
        </w:rPr>
        <w:br w:type="textWrapping"/>
      </w:r>
      <w:r>
        <w:rPr>
          <w:sz w:val="20"/>
        </w:rPr>
        <w:t>@property (nonatomic, copy) NSString *order_num;</w:t>
      </w:r>
      <w:r>
        <w:rPr>
          <w:sz w:val="20"/>
        </w:rPr>
        <w:br w:type="textWrapping"/>
      </w:r>
      <w:r>
        <w:rPr>
          <w:sz w:val="20"/>
        </w:rPr>
        <w:t>@property (nonatomic, copy) NSString *order_status;</w:t>
      </w:r>
      <w:r>
        <w:rPr>
          <w:sz w:val="20"/>
        </w:rPr>
        <w:br w:type="textWrapping"/>
      </w:r>
      <w:r>
        <w:rPr>
          <w:sz w:val="20"/>
        </w:rPr>
        <w:t>@property (nonatomic, copy) NSString *price;</w:t>
      </w:r>
      <w:r>
        <w:rPr>
          <w:sz w:val="20"/>
        </w:rPr>
        <w:br w:type="textWrapping"/>
      </w:r>
      <w:r>
        <w:rPr>
          <w:sz w:val="20"/>
        </w:rPr>
        <w:t>@property (nonatomic, copy) NSString *memo;</w:t>
      </w:r>
      <w:r>
        <w:rPr>
          <w:sz w:val="20"/>
        </w:rPr>
        <w:br w:type="textWrapping"/>
      </w:r>
      <w:r>
        <w:rPr>
          <w:sz w:val="20"/>
        </w:rPr>
        <w:t>@property (nonatomic, copy) NSString *discount;</w:t>
      </w:r>
      <w:r>
        <w:rPr>
          <w:sz w:val="20"/>
        </w:rPr>
        <w:br w:type="textWrapping"/>
      </w:r>
      <w:r>
        <w:rPr>
          <w:sz w:val="20"/>
        </w:rPr>
        <w:t>@property (nonatomic, copy) NSString *delivery;</w:t>
      </w:r>
      <w:r>
        <w:rPr>
          <w:sz w:val="20"/>
        </w:rPr>
        <w:br w:type="textWrapping"/>
      </w:r>
      <w:r>
        <w:rPr>
          <w:sz w:val="20"/>
        </w:rPr>
        <w:t>@property (nonatomic, copy) NSString *coupon;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*customer_name;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*customer_id;</w:t>
      </w:r>
      <w:r>
        <w:rPr>
          <w:sz w:val="20"/>
        </w:rPr>
        <w:br w:type="textWrapping"/>
      </w:r>
      <w:r>
        <w:rPr>
          <w:sz w:val="20"/>
        </w:rPr>
        <w:t>@property (nonatomic, copy) NSString *courier_id;</w:t>
      </w:r>
      <w:r>
        <w:rPr>
          <w:sz w:val="20"/>
        </w:rPr>
        <w:br w:type="textWrapping"/>
      </w:r>
      <w:r>
        <w:rPr>
          <w:sz w:val="20"/>
        </w:rPr>
        <w:t>@property (nonatomic, copy) NSString *phone;</w:t>
      </w:r>
      <w:r>
        <w:rPr>
          <w:sz w:val="20"/>
        </w:rPr>
        <w:br w:type="textWrapping"/>
      </w:r>
      <w:r>
        <w:rPr>
          <w:sz w:val="20"/>
        </w:rPr>
        <w:t>@property (nonatomic, copy) NSString *address;</w:t>
      </w:r>
      <w:r>
        <w:rPr>
          <w:sz w:val="20"/>
        </w:rPr>
        <w:br w:type="textWrapping"/>
      </w:r>
      <w:r>
        <w:rPr>
          <w:sz w:val="20"/>
        </w:rPr>
        <w:t>@property (nonatomic, copy) NSString *shop_name;</w:t>
      </w:r>
      <w:r>
        <w:rPr>
          <w:sz w:val="20"/>
        </w:rPr>
        <w:br w:type="textWrapping"/>
      </w:r>
      <w:r>
        <w:rPr>
          <w:sz w:val="20"/>
        </w:rPr>
        <w:t>@property (nonatomic, copy) NSString *shop_phone;</w:t>
      </w:r>
      <w:r>
        <w:rPr>
          <w:sz w:val="20"/>
        </w:rPr>
        <w:br w:type="textWrapping"/>
      </w:r>
      <w:r>
        <w:rPr>
          <w:sz w:val="20"/>
        </w:rPr>
        <w:t>@property (nonatomic, copy) NSString *confirme_date;</w:t>
      </w:r>
      <w:r>
        <w:rPr>
          <w:sz w:val="20"/>
        </w:rPr>
        <w:br w:type="textWrapping"/>
      </w:r>
      <w:r>
        <w:rPr>
          <w:sz w:val="20"/>
        </w:rPr>
        <w:t>@property (nonatomic, copy) NSString *delivered_time;</w:t>
      </w:r>
      <w:r>
        <w:rPr>
          <w:sz w:val="20"/>
        </w:rPr>
        <w:br w:type="textWrapping"/>
      </w:r>
      <w:r>
        <w:rPr>
          <w:sz w:val="20"/>
        </w:rPr>
        <w:t>@property (nonatomic, copy) NSString *order_date;</w:t>
      </w:r>
      <w:r>
        <w:rPr>
          <w:sz w:val="20"/>
        </w:rPr>
        <w:br w:type="textWrapping"/>
      </w:r>
      <w:r>
        <w:rPr>
          <w:sz w:val="20"/>
        </w:rPr>
        <w:t>@property (nonatomic, copy) NSString *pay_type;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*courier_name;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*courier_phone;</w:t>
      </w:r>
      <w:r>
        <w:rPr>
          <w:sz w:val="20"/>
        </w:rPr>
        <w:br w:type="textWrapping"/>
      </w:r>
      <w:r>
        <w:rPr>
          <w:sz w:val="20"/>
        </w:rPr>
        <w:t>@property (nonatomic, copy) NSString *courier_image;</w:t>
      </w:r>
      <w:r>
        <w:rPr>
          <w:sz w:val="20"/>
        </w:rPr>
        <w:br w:type="textWrapping"/>
      </w:r>
      <w:r>
        <w:rPr>
          <w:sz w:val="20"/>
        </w:rPr>
        <w:t>@property (nonatomic, copy) NSString *open_selftake;</w:t>
      </w:r>
      <w:r>
        <w:rPr>
          <w:sz w:val="20"/>
        </w:rPr>
        <w:br w:type="textWrapping"/>
      </w:r>
      <w:r>
        <w:rPr>
          <w:sz w:val="20"/>
        </w:rPr>
        <w:t>@property (nonatomic, copy) NSString *is_selftake;</w:t>
      </w:r>
      <w:r>
        <w:rPr>
          <w:sz w:val="20"/>
        </w:rPr>
        <w:br w:type="textWrapping"/>
      </w:r>
      <w:r>
        <w:rPr>
          <w:sz w:val="20"/>
        </w:rPr>
        <w:t>@property (nonatomic, copy) NSString *member_discount;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*shop_id;</w:t>
      </w:r>
      <w:r>
        <w:rPr>
          <w:sz w:val="20"/>
        </w:rPr>
        <w:br w:type="textWrapping"/>
      </w:r>
      <w:r>
        <w:rPr>
          <w:sz w:val="20"/>
        </w:rPr>
        <w:t>@property (nonatomic, copy) NSString *dabao_money;</w:t>
      </w:r>
      <w:r>
        <w:rPr>
          <w:sz w:val="20"/>
        </w:rPr>
        <w:br w:type="textWrapping"/>
      </w:r>
      <w:r>
        <w:rPr>
          <w:sz w:val="20"/>
        </w:rPr>
        <w:t>@property (nonatomic, copy) NSString *delivery_date;</w:t>
      </w:r>
      <w:r>
        <w:rPr>
          <w:sz w:val="20"/>
        </w:rPr>
        <w:br w:type="textWrapping"/>
      </w:r>
      <w:r>
        <w:rPr>
          <w:sz w:val="20"/>
        </w:rPr>
        <w:t>@property (nonatomic, copy) NSString *ID;</w:t>
      </w:r>
      <w:r>
        <w:rPr>
          <w:sz w:val="20"/>
        </w:rPr>
        <w:br w:type="textWrapping"/>
      </w:r>
      <w:r>
        <w:rPr>
          <w:sz w:val="20"/>
        </w:rPr>
        <w:t>@property (nonatomic, copy) NSString *is_dabao;</w:t>
      </w:r>
      <w:r>
        <w:rPr>
          <w:sz w:val="20"/>
        </w:rPr>
        <w:br w:type="textWrapping"/>
      </w:r>
      <w:r>
        <w:rPr>
          <w:sz w:val="20"/>
        </w:rPr>
        <w:t>@property (nonatomic, copy) NSString *is_member_discount;</w:t>
      </w:r>
      <w:r>
        <w:rPr>
          <w:sz w:val="20"/>
        </w:rPr>
        <w:br w:type="textWrapping"/>
      </w:r>
      <w:r>
        <w:rPr>
          <w:sz w:val="20"/>
        </w:rPr>
        <w:t>@property (nonatomic, copy) NSString *promotion;</w:t>
      </w:r>
      <w:r>
        <w:rPr>
          <w:sz w:val="20"/>
        </w:rPr>
        <w:br w:type="textWrapping"/>
      </w:r>
      <w:r>
        <w:rPr>
          <w:sz w:val="20"/>
        </w:rPr>
        <w:t>@property (nonatomic, copy) NSString *latitude;</w:t>
      </w:r>
      <w:r>
        <w:rPr>
          <w:sz w:val="20"/>
        </w:rPr>
        <w:br w:type="textWrapping"/>
      </w:r>
      <w:r>
        <w:rPr>
          <w:sz w:val="20"/>
        </w:rPr>
        <w:t>@property (nonatomic, copy) NSString *longitude;</w:t>
      </w:r>
      <w:r>
        <w:rPr>
          <w:sz w:val="20"/>
        </w:rPr>
        <w:br w:type="textWrapping"/>
      </w:r>
      <w:r>
        <w:rPr>
          <w:sz w:val="20"/>
        </w:rPr>
        <w:t>@property (nonatomic, copy) NSString *customer_order_total;</w:t>
      </w:r>
      <w:r>
        <w:rPr>
          <w:sz w:val="20"/>
        </w:rPr>
        <w:br w:type="textWrapping"/>
      </w:r>
      <w:r>
        <w:rPr>
          <w:sz w:val="20"/>
        </w:rPr>
        <w:t>@property (nonatomic, copy) NSString *showordernum;</w:t>
      </w:r>
      <w:r>
        <w:rPr>
          <w:sz w:val="20"/>
        </w:rPr>
        <w:br w:type="textWrapping"/>
      </w:r>
      <w:r>
        <w:rPr>
          <w:sz w:val="20"/>
        </w:rPr>
        <w:t>@property (nonatomic, copy) NSString *showordernum_type;</w:t>
      </w:r>
      <w:r>
        <w:rPr>
          <w:sz w:val="20"/>
        </w:rPr>
        <w:br w:type="textWrapping"/>
      </w:r>
      <w:r>
        <w:rPr>
          <w:sz w:val="20"/>
        </w:rPr>
        <w:t>@property (nonatomic, copy) NSString *is_firstcut;</w:t>
      </w:r>
      <w:r>
        <w:rPr>
          <w:sz w:val="20"/>
        </w:rPr>
        <w:br w:type="textWrapping"/>
      </w:r>
      <w:r>
        <w:rPr>
          <w:sz w:val="20"/>
        </w:rPr>
        <w:t>@property (nonatomic, copy) NSString *firstcut_value;</w:t>
      </w:r>
      <w:r>
        <w:rPr>
          <w:sz w:val="20"/>
        </w:rPr>
        <w:br w:type="textWrapping"/>
      </w:r>
      <w:r>
        <w:rPr>
          <w:sz w:val="20"/>
        </w:rPr>
        <w:t>@property (nonatomic, copy) NSString *is_member;</w:t>
      </w:r>
      <w:r>
        <w:rPr>
          <w:sz w:val="20"/>
        </w:rPr>
        <w:br w:type="textWrapping"/>
      </w:r>
      <w:r>
        <w:rPr>
          <w:sz w:val="20"/>
        </w:rPr>
        <w:t>@property (nonatomic, copy) NSString *is_book;</w:t>
      </w:r>
      <w:r>
        <w:rPr>
          <w:sz w:val="20"/>
        </w:rPr>
        <w:br w:type="textWrapping"/>
      </w:r>
      <w:r>
        <w:rPr>
          <w:sz w:val="20"/>
        </w:rPr>
        <w:t>@property (nonatomic, copy) NSString *is_pickup;</w:t>
      </w:r>
      <w:r>
        <w:rPr>
          <w:sz w:val="20"/>
        </w:rPr>
        <w:br w:type="textWrapping"/>
      </w:r>
      <w:r>
        <w:rPr>
          <w:sz w:val="20"/>
        </w:rPr>
        <w:t>@property (nonatomic, copy) NSString *is_arrived;</w:t>
      </w:r>
      <w:r>
        <w:rPr>
          <w:sz w:val="20"/>
        </w:rPr>
        <w:br w:type="textWrapping"/>
      </w:r>
    </w:p>
    <w:p w14:paraId="558CF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CB47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"LWMPushDatas.h"</w:t>
      </w:r>
      <w:r>
        <w:rPr>
          <w:sz w:val="20"/>
        </w:rPr>
        <w:br w:type="textWrapping"/>
      </w:r>
      <w:r>
        <w:rPr>
          <w:sz w:val="20"/>
        </w:rPr>
        <w:t>#import "LWMOrder_field.h"</w:t>
      </w:r>
      <w:r>
        <w:rPr>
          <w:sz w:val="20"/>
        </w:rPr>
        <w:br w:type="textWrapping"/>
      </w:r>
      <w:r>
        <w:rPr>
          <w:sz w:val="20"/>
        </w:rPr>
        <w:t>#import "LWMOrder_item.h"</w:t>
      </w:r>
      <w:r>
        <w:rPr>
          <w:sz w:val="20"/>
        </w:rPr>
        <w:br w:type="textWrapping"/>
      </w:r>
      <w:r>
        <w:rPr>
          <w:sz w:val="20"/>
        </w:rPr>
        <w:t>#import "LWMAddservice.h"</w:t>
      </w:r>
      <w:r>
        <w:rPr>
          <w:sz w:val="20"/>
        </w:rPr>
        <w:br w:type="textWrapping"/>
      </w:r>
      <w:r>
        <w:rPr>
          <w:sz w:val="20"/>
        </w:rPr>
        <w:t>@implementation LWMPushDatas</w:t>
      </w:r>
      <w:r>
        <w:rPr>
          <w:sz w:val="20"/>
        </w:rPr>
        <w:br w:type="textWrapping"/>
      </w:r>
      <w:r>
        <w:rPr>
          <w:sz w:val="20"/>
        </w:rPr>
        <w:t>- (void)setValue:(id)value forUndefinedKey:(NSString *)key {}</w:t>
      </w:r>
      <w:r>
        <w:rPr>
          <w:sz w:val="20"/>
        </w:rPr>
        <w:br w:type="textWrapping"/>
      </w:r>
      <w:r>
        <w:rPr>
          <w:sz w:val="20"/>
        </w:rPr>
        <w:t>+ (nullable NSDictionary&lt;NSString *, id&gt; *)modelContainerPropertyGenericClass{</w:t>
      </w:r>
      <w:r>
        <w:rPr>
          <w:sz w:val="20"/>
        </w:rPr>
        <w:br w:type="textWrapping"/>
      </w:r>
      <w:r>
        <w:rPr>
          <w:sz w:val="20"/>
        </w:rPr>
        <w:t xml:space="preserve">    return @{</w:t>
      </w:r>
      <w:r>
        <w:rPr>
          <w:sz w:val="20"/>
        </w:rPr>
        <w:br w:type="textWrapping"/>
      </w:r>
      <w:r>
        <w:rPr>
          <w:sz w:val="20"/>
        </w:rPr>
        <w:t xml:space="preserve">        @"qucan" : LWMQucanModel.class,</w:t>
      </w:r>
      <w:r>
        <w:rPr>
          <w:sz w:val="20"/>
        </w:rPr>
        <w:br w:type="textWrapping"/>
      </w:r>
      <w:r>
        <w:rPr>
          <w:sz w:val="20"/>
        </w:rPr>
        <w:t xml:space="preserve">        @"tc_order" : LWMTC_orderModel.class,</w:t>
      </w:r>
      <w:r>
        <w:rPr>
          <w:sz w:val="20"/>
        </w:rPr>
        <w:br w:type="textWrapping"/>
      </w:r>
      <w:r>
        <w:rPr>
          <w:sz w:val="20"/>
        </w:rPr>
        <w:t xml:space="preserve">        @"order_item" : LWMOrder_item.class,</w:t>
      </w:r>
      <w:r>
        <w:rPr>
          <w:sz w:val="20"/>
        </w:rPr>
        <w:br w:type="textWrapping"/>
      </w:r>
      <w:r>
        <w:rPr>
          <w:sz w:val="20"/>
        </w:rPr>
        <w:t xml:space="preserve">        @"order_field" : LWMOrder_field.class,</w:t>
      </w:r>
      <w:r>
        <w:rPr>
          <w:sz w:val="20"/>
        </w:rPr>
        <w:br w:type="textWrapping"/>
      </w:r>
      <w:r>
        <w:rPr>
          <w:sz w:val="20"/>
        </w:rPr>
        <w:t xml:space="preserve">        @"addservice" : LWMAddservice.class,</w:t>
      </w:r>
      <w:r>
        <w:rPr>
          <w:sz w:val="20"/>
        </w:rPr>
        <w:br w:type="textWrapping"/>
      </w:r>
      <w:r>
        <w:rPr>
          <w:sz w:val="20"/>
        </w:rPr>
        <w:t xml:space="preserve">        @"spread_info" : Spread_info.class,</w:t>
      </w:r>
      <w:r>
        <w:rPr>
          <w:sz w:val="20"/>
        </w:rPr>
        <w:br w:type="textWrapping"/>
      </w:r>
      <w:r>
        <w:rPr>
          <w:sz w:val="20"/>
        </w:rPr>
        <w:t xml:space="preserve">        @"yuncan_operator" : Yuncan_operator.class,</w:t>
      </w:r>
      <w:r>
        <w:rPr>
          <w:sz w:val="20"/>
        </w:rPr>
        <w:br w:type="textWrapping"/>
      </w:r>
      <w:r>
        <w:rPr>
          <w:sz w:val="20"/>
        </w:rPr>
        <w:t xml:space="preserve">    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(NSDictionary *)modelCustomPropertyMapper {</w:t>
      </w:r>
      <w:r>
        <w:rPr>
          <w:sz w:val="20"/>
        </w:rPr>
        <w:br w:type="textWrapping"/>
      </w:r>
      <w:r>
        <w:rPr>
          <w:sz w:val="20"/>
        </w:rPr>
        <w:t xml:space="preserve">    return @{@"ID" : @"id"};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*)description{</w:t>
      </w:r>
      <w:r>
        <w:rPr>
          <w:sz w:val="20"/>
        </w:rPr>
        <w:br w:type="textWrapping"/>
      </w:r>
      <w:r>
        <w:rPr>
          <w:sz w:val="20"/>
        </w:rPr>
        <w:t xml:space="preserve">    return [self yy_modelDescription];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getter</w:t>
      </w:r>
      <w:r>
        <w:rPr>
          <w:sz w:val="20"/>
        </w:rPr>
        <w:br w:type="textWrapping"/>
      </w:r>
      <w:r>
        <w:rPr>
          <w:sz w:val="20"/>
        </w:rPr>
        <w:t>- (NSString *)delivery_name{</w:t>
      </w:r>
      <w:r>
        <w:rPr>
          <w:sz w:val="20"/>
        </w:rPr>
        <w:br w:type="textWrapping"/>
      </w:r>
      <w:r>
        <w:rPr>
          <w:sz w:val="20"/>
        </w:rPr>
        <w:t xml:space="preserve">    if ([self.delivery_mode integerValue] == 1) {</w:t>
      </w:r>
      <w:r>
        <w:rPr>
          <w:sz w:val="20"/>
        </w:rPr>
        <w:br w:type="textWrapping"/>
      </w:r>
      <w:r>
        <w:rPr>
          <w:sz w:val="20"/>
        </w:rPr>
        <w:t xml:space="preserve">        return @"平台专送";</w:t>
      </w:r>
      <w:r>
        <w:rPr>
          <w:sz w:val="20"/>
        </w:rPr>
        <w:br w:type="textWrapping"/>
      </w:r>
      <w:r>
        <w:rPr>
          <w:sz w:val="20"/>
        </w:rPr>
        <w:t xml:space="preserve">    }else if ([self.delivery_mode integerValue] == 2) {</w:t>
      </w:r>
      <w:r>
        <w:rPr>
          <w:sz w:val="20"/>
        </w:rPr>
        <w:br w:type="textWrapping"/>
      </w:r>
      <w:r>
        <w:rPr>
          <w:sz w:val="20"/>
        </w:rPr>
        <w:t xml:space="preserve">        return @"商家配送";</w:t>
      </w:r>
      <w:r>
        <w:rPr>
          <w:sz w:val="20"/>
        </w:rPr>
        <w:br w:type="textWrapping"/>
      </w:r>
      <w:r>
        <w:rPr>
          <w:sz w:val="20"/>
        </w:rPr>
        <w:t xml:space="preserve">    }else if ([self.delivery_mode integerValue] == 3) {</w:t>
      </w:r>
      <w:r>
        <w:rPr>
          <w:sz w:val="20"/>
        </w:rPr>
        <w:br w:type="textWrapping"/>
      </w:r>
      <w:r>
        <w:rPr>
          <w:sz w:val="20"/>
        </w:rPr>
        <w:t xml:space="preserve">        return @"到店自取";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@"";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*)third_typeString {</w:t>
      </w:r>
      <w:r>
        <w:rPr>
          <w:sz w:val="20"/>
        </w:rPr>
        <w:br w:type="textWrapping"/>
      </w:r>
      <w:r>
        <w:rPr>
          <w:sz w:val="20"/>
        </w:rPr>
        <w:t xml:space="preserve">    switch ([_third_type integerValue]) {</w:t>
      </w:r>
      <w:r>
        <w:rPr>
          <w:sz w:val="20"/>
        </w:rPr>
        <w:br w:type="textWrapping"/>
      </w:r>
      <w:r>
        <w:rPr>
          <w:sz w:val="20"/>
        </w:rPr>
        <w:t xml:space="preserve">        case 0: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@"不属于第三方";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1: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@"达达";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2: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@"顺丰（专送）";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3: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@"顺丰（众包）";</w:t>
      </w:r>
      <w:r>
        <w:rPr>
          <w:sz w:val="20"/>
        </w:rPr>
        <w:br w:type="textWrapping"/>
      </w:r>
      <w:r>
        <w:rPr>
          <w:sz w:val="20"/>
        </w:rPr>
        <w:t xml:space="preserve">            break;</w:t>
      </w:r>
      <w:r>
        <w:rPr>
          <w:sz w:val="20"/>
        </w:rPr>
        <w:br w:type="textWrapping"/>
      </w:r>
      <w:r>
        <w:rPr>
          <w:sz w:val="20"/>
        </w:rPr>
        <w:t xml:space="preserve">        case 4:</w:t>
      </w:r>
      <w:r>
        <w:rPr>
          <w:sz w:val="20"/>
        </w:rPr>
        <w:br w:type="textWrapping"/>
      </w:r>
      <w:r>
        <w:rPr>
          <w:sz w:val="20"/>
        </w:rPr>
        <w:t xml:space="preserve">            _third_typeString = @"乐外卖同城配送";</w:t>
      </w:r>
      <w:r>
        <w:rPr>
          <w:sz w:val="20"/>
        </w:rPr>
        <w:br w:type="textWrapping"/>
      </w:r>
    </w:p>
    <w:p w14:paraId="62AD6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FA83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"IncomeExpectedView.h"</w:t>
      </w:r>
      <w:r>
        <w:rPr>
          <w:sz w:val="20"/>
        </w:rPr>
        <w:br w:type="textWrapping"/>
      </w:r>
      <w:r>
        <w:rPr>
          <w:sz w:val="20"/>
        </w:rPr>
        <w:t>@interface IncomeExpectedView()</w:t>
      </w:r>
      <w:r>
        <w:rPr>
          <w:sz w:val="20"/>
        </w:rPr>
        <w:br w:type="textWrapping"/>
      </w:r>
      <w:r>
        <w:rPr>
          <w:sz w:val="20"/>
        </w:rPr>
        <w:t>@property (nonatomic, strong)UIView *whiteView;</w:t>
      </w:r>
      <w:r>
        <w:rPr>
          <w:sz w:val="20"/>
        </w:rPr>
        <w:br w:type="textWrapping"/>
      </w:r>
      <w:r>
        <w:rPr>
          <w:sz w:val="20"/>
        </w:rPr>
        <w:t>@property (nonatomic, strong)UILabel *titleLabel;</w:t>
      </w:r>
      <w:r>
        <w:rPr>
          <w:sz w:val="20"/>
        </w:rPr>
        <w:br w:type="textWrapping"/>
      </w:r>
      <w:r>
        <w:rPr>
          <w:sz w:val="20"/>
        </w:rPr>
        <w:t>@property (nonatomic, strong) NSArray *titleArray;</w:t>
      </w:r>
      <w:r>
        <w:rPr>
          <w:sz w:val="20"/>
        </w:rPr>
        <w:br w:type="textWrapping"/>
      </w:r>
      <w:r>
        <w:rPr>
          <w:sz w:val="20"/>
        </w:rPr>
        <w:t>@property (nonatomic, strong) NSArray *valueArray;</w:t>
      </w:r>
      <w:r>
        <w:rPr>
          <w:sz w:val="20"/>
        </w:rPr>
        <w:br w:type="textWrapping"/>
      </w:r>
      <w:r>
        <w:rPr>
          <w:sz w:val="20"/>
        </w:rPr>
        <w:t>@property (nonatomic, strong)LWMPushDatas *model;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IncomeExpectedView</w:t>
      </w:r>
      <w:r>
        <w:rPr>
          <w:sz w:val="20"/>
        </w:rPr>
        <w:br w:type="textWrapping"/>
      </w:r>
      <w:r>
        <w:rPr>
          <w:sz w:val="20"/>
        </w:rPr>
        <w:t>+ (void)showIncomeExpectedWithModel:(LWMPushDatas *)model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withType:(NSString *)type{</w:t>
      </w:r>
      <w:r>
        <w:rPr>
          <w:sz w:val="20"/>
        </w:rPr>
        <w:br w:type="textWrapping"/>
      </w:r>
      <w:r>
        <w:rPr>
          <w:sz w:val="20"/>
        </w:rPr>
        <w:t xml:space="preserve">    IncomeExpectedView *incomeExpectedView = [[IncomeExpectedView alloc]initWithFrame:CGRectMake(0, 0, LWMScreenW, LWMScreenH)];</w:t>
      </w:r>
      <w:r>
        <w:rPr>
          <w:sz w:val="20"/>
        </w:rPr>
        <w:br w:type="textWrapping"/>
      </w:r>
      <w:r>
        <w:rPr>
          <w:sz w:val="20"/>
        </w:rPr>
        <w:t xml:space="preserve">    incomeExpectedView.alpha = 0;</w:t>
      </w:r>
      <w:r>
        <w:rPr>
          <w:sz w:val="20"/>
        </w:rPr>
        <w:br w:type="textWrapping"/>
      </w:r>
      <w:r>
        <w:rPr>
          <w:sz w:val="20"/>
        </w:rPr>
        <w:t xml:space="preserve">    incomeExpectedView.model = model;</w:t>
      </w:r>
      <w:r>
        <w:rPr>
          <w:sz w:val="20"/>
        </w:rPr>
        <w:br w:type="textWrapping"/>
      </w:r>
      <w:r>
        <w:rPr>
          <w:sz w:val="20"/>
        </w:rPr>
        <w:t xml:space="preserve">    NSMutableArray *titleArray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NSMutableArray *valueArray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  if ([type isEqualToString:@"商家收入项"]) {</w:t>
      </w:r>
      <w:r>
        <w:rPr>
          <w:sz w:val="20"/>
        </w:rPr>
        <w:br w:type="textWrapping"/>
      </w:r>
      <w:r>
        <w:rPr>
          <w:sz w:val="20"/>
        </w:rPr>
        <w:t xml:space="preserve">            NSString *dabao_money = [NSString stringWithFormat:@"%@",model.income_data[@"dabao_money"]];</w:t>
      </w:r>
      <w:r>
        <w:rPr>
          <w:sz w:val="20"/>
        </w:rPr>
        <w:br w:type="textWrapping"/>
      </w:r>
      <w:r>
        <w:rPr>
          <w:sz w:val="20"/>
        </w:rPr>
        <w:t xml:space="preserve">            if (dabao_money.floatValue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  [titleArray addObject:@"dabao_money"];</w:t>
      </w:r>
      <w:r>
        <w:rPr>
          <w:sz w:val="20"/>
        </w:rPr>
        <w:br w:type="textWrapping"/>
      </w:r>
      <w:r>
        <w:rPr>
          <w:sz w:val="20"/>
        </w:rPr>
        <w:t xml:space="preserve">                [valueArray addObject:dabao_money];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NSString *delivery_fee = [NSString stringWithFormat:@"%@",model.income_data[@"delivery_fee"]];</w:t>
      </w:r>
      <w:r>
        <w:rPr>
          <w:sz w:val="20"/>
        </w:rPr>
        <w:br w:type="textWrapping"/>
      </w:r>
      <w:r>
        <w:rPr>
          <w:sz w:val="20"/>
        </w:rPr>
        <w:t xml:space="preserve">            if (delivery_fee.floatValue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  [titleArray addObject:@"delivery_fee"];</w:t>
      </w:r>
      <w:r>
        <w:rPr>
          <w:sz w:val="20"/>
        </w:rPr>
        <w:br w:type="textWrapping"/>
      </w:r>
      <w:r>
        <w:rPr>
          <w:sz w:val="20"/>
        </w:rPr>
        <w:t xml:space="preserve">                [valueArray addObject:delivery_fee];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NSString *addservice_fee = [NSString stringWithFormat:@"%@",model.income_data[@"addservice_fee"]];</w:t>
      </w:r>
      <w:r>
        <w:rPr>
          <w:sz w:val="20"/>
        </w:rPr>
        <w:br w:type="textWrapping"/>
      </w:r>
      <w:r>
        <w:rPr>
          <w:sz w:val="20"/>
        </w:rPr>
        <w:t xml:space="preserve">            if (addservice_fee.floatValue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  [titleArray addObject:@"addservice_fee"];</w:t>
      </w:r>
      <w:r>
        <w:rPr>
          <w:sz w:val="20"/>
        </w:rPr>
        <w:br w:type="textWrapping"/>
      </w:r>
      <w:r>
        <w:rPr>
          <w:sz w:val="20"/>
        </w:rPr>
        <w:t xml:space="preserve">                [valueArray addObject:addservice_fee];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NSString *order_field_fee = [NSString stringWithFormat:@"%@",model.income_data[@"order_field_fee"]];</w:t>
      </w:r>
      <w:r>
        <w:rPr>
          <w:sz w:val="20"/>
        </w:rPr>
        <w:br w:type="textWrapping"/>
      </w:r>
      <w:r>
        <w:rPr>
          <w:sz w:val="20"/>
        </w:rPr>
        <w:t xml:space="preserve">            if (order_field_fee.floatValue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  [titleArray addObject:@"order_field_fee"];</w:t>
      </w:r>
      <w:r>
        <w:rPr>
          <w:sz w:val="20"/>
        </w:rPr>
        <w:br w:type="textWrapping"/>
      </w:r>
      <w:r>
        <w:rPr>
          <w:sz w:val="20"/>
        </w:rPr>
        <w:t xml:space="preserve">                [valueArray addObject:order_field_fee];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}else if ([type isEqualToString:@"商家活动支出"]){</w:t>
      </w:r>
      <w:r>
        <w:rPr>
          <w:sz w:val="20"/>
        </w:rPr>
        <w:br w:type="textWrapping"/>
      </w:r>
      <w:r>
        <w:rPr>
          <w:sz w:val="20"/>
        </w:rPr>
        <w:t xml:space="preserve">          NSString *firstcut_value = [NSString stringWithFormat:@"%@",model.income_data[@"firstcut_value"]];</w:t>
      </w:r>
      <w:r>
        <w:rPr>
          <w:sz w:val="20"/>
        </w:rPr>
        <w:br w:type="textWrapping"/>
      </w:r>
      <w:r>
        <w:rPr>
          <w:sz w:val="20"/>
        </w:rPr>
        <w:t xml:space="preserve">          if (firstcut_value.floatValue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[titleArray addObject:@"firstcut_value"];</w:t>
      </w:r>
      <w:r>
        <w:rPr>
          <w:sz w:val="20"/>
        </w:rPr>
        <w:br w:type="textWrapping"/>
      </w:r>
      <w:r>
        <w:rPr>
          <w:sz w:val="20"/>
        </w:rPr>
        <w:t xml:space="preserve">              [valueArray addObject:firstcut_value];</w:t>
      </w:r>
      <w:r>
        <w:rPr>
          <w:sz w:val="20"/>
        </w:rPr>
        <w:br w:type="textWrapping"/>
      </w:r>
      <w:r>
        <w:rPr>
          <w:sz w:val="20"/>
        </w:rPr>
        <w:t xml:space="preserve">          }</w:t>
      </w:r>
      <w:r>
        <w:rPr>
          <w:sz w:val="20"/>
        </w:rPr>
        <w:br w:type="textWrapping"/>
      </w:r>
      <w:r>
        <w:rPr>
          <w:sz w:val="20"/>
        </w:rPr>
        <w:t xml:space="preserve">          NSString *xinke_value = [NSString stringWithFormat:@"%@",model.income_data[@"xinke_value"]];</w:t>
      </w:r>
      <w:r>
        <w:rPr>
          <w:sz w:val="20"/>
        </w:rPr>
        <w:br w:type="textWrapping"/>
      </w:r>
      <w:r>
        <w:rPr>
          <w:sz w:val="20"/>
        </w:rPr>
        <w:t xml:space="preserve">          if (xinke_value.floatValue &gt; 0) {</w:t>
      </w:r>
      <w:r>
        <w:rPr>
          <w:sz w:val="20"/>
        </w:rPr>
        <w:br w:type="textWrapping"/>
      </w:r>
      <w:r>
        <w:rPr>
          <w:sz w:val="20"/>
        </w:rPr>
        <w:t xml:space="preserve">              [titleArray addObject:@"xinke_value"];</w:t>
      </w:r>
      <w:r>
        <w:rPr>
          <w:sz w:val="20"/>
        </w:rPr>
        <w:br w:type="textWrapping"/>
      </w:r>
      <w:r>
        <w:rPr>
          <w:sz w:val="20"/>
        </w:rPr>
        <w:t xml:space="preserve">              [valueArray addObject:xinke_value];</w:t>
      </w:r>
    </w:p>
    <w:p w14:paraId="75FF2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"LWMBoxSelectList.h"</w:t>
      </w:r>
      <w:r>
        <w:rPr>
          <w:sz w:val="20"/>
        </w:rPr>
        <w:br w:type="textWrapping"/>
      </w:r>
      <w:r>
        <w:rPr>
          <w:sz w:val="20"/>
        </w:rPr>
        <w:t>#define kHeight kDevice_Is_iPhoneX? lwm_layoutWH(500)+34:lwm_layoutWH(450)</w:t>
      </w:r>
      <w:r>
        <w:rPr>
          <w:sz w:val="20"/>
        </w:rPr>
        <w:br w:type="textWrapping"/>
      </w:r>
      <w:r>
        <w:rPr>
          <w:sz w:val="20"/>
        </w:rPr>
        <w:t>@interface LWMBoxSelectList()&lt;UITextFieldDelegate,UIGestureRecognizerDelegate,UITableViewDelegate,UITableViewDataSource&gt;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*searchField;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assign) bool isMulti;</w:t>
      </w:r>
      <w:r>
        <w:rPr>
          <w:sz w:val="20"/>
        </w:rPr>
        <w:br w:type="textWrapping"/>
      </w:r>
      <w:r>
        <w:rPr>
          <w:sz w:val="20"/>
        </w:rPr>
        <w:t>@property (nonatomic, strong) NSMutableSet *selectNames;</w:t>
      </w:r>
      <w:r>
        <w:rPr>
          <w:sz w:val="20"/>
        </w:rPr>
        <w:br w:type="textWrapping"/>
      </w:r>
      <w:r>
        <w:rPr>
          <w:sz w:val="20"/>
        </w:rPr>
        <w:t>@property (nonatomic, strong) NSArray *nameArray;</w:t>
      </w:r>
      <w:r>
        <w:rPr>
          <w:sz w:val="20"/>
        </w:rPr>
        <w:br w:type="textWrapping"/>
      </w:r>
      <w:r>
        <w:rPr>
          <w:sz w:val="20"/>
        </w:rPr>
        <w:t>@property (nonatomic, strong) NSArray *tempNameArray;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void(^confirmbtnClickHandle)(NSMutableSet *selectNames);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LWMBoxSelectList</w:t>
      </w:r>
      <w:r>
        <w:rPr>
          <w:sz w:val="20"/>
        </w:rPr>
        <w:br w:type="textWrapping"/>
      </w:r>
      <w:r>
        <w:rPr>
          <w:sz w:val="20"/>
        </w:rPr>
        <w:t>- (instancetype)initWithNameArray: (NSArray *)sourceData</w:t>
      </w:r>
      <w:r>
        <w:rPr>
          <w:sz w:val="20"/>
        </w:rPr>
        <w:br w:type="textWrapping"/>
      </w:r>
      <w:r>
        <w:rPr>
          <w:sz w:val="20"/>
        </w:rPr>
        <w:t xml:space="preserve">                isMulti:(BOOL)isMulti</w:t>
      </w:r>
      <w:r>
        <w:rPr>
          <w:sz w:val="20"/>
        </w:rPr>
        <w:br w:type="textWrapping"/>
      </w:r>
      <w:r>
        <w:rPr>
          <w:sz w:val="20"/>
        </w:rPr>
        <w:t xml:space="preserve">                selectNames:(NSMutableSet *)selectNames</w:t>
      </w:r>
      <w:r>
        <w:rPr>
          <w:sz w:val="20"/>
        </w:rPr>
        <w:br w:type="textWrapping"/>
      </w:r>
      <w:r>
        <w:rPr>
          <w:sz w:val="20"/>
        </w:rPr>
        <w:t xml:space="preserve">                confirmbtnClickHandle: (void(^ __nullable)(NSMutableSet *selectNames))confirmbtnClickHandle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_isMulti = isMulti;</w:t>
      </w:r>
      <w:r>
        <w:rPr>
          <w:sz w:val="20"/>
        </w:rPr>
        <w:br w:type="textWrapping"/>
      </w:r>
      <w:r>
        <w:rPr>
          <w:sz w:val="20"/>
        </w:rPr>
        <w:t xml:space="preserve">        if (!isMulti &amp;&amp; selectNames.count &gt; 1) {</w:t>
      </w:r>
      <w:r>
        <w:rPr>
          <w:sz w:val="20"/>
        </w:rPr>
        <w:br w:type="textWrapping"/>
      </w:r>
      <w:r>
        <w:rPr>
          <w:sz w:val="20"/>
        </w:rPr>
        <w:t xml:space="preserve">            _selectNames = [[NSMutableSet alloc] initWithObjects:selectNames.anyObject, nil];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_selectNames = selectNames;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_confirmbtnClickHandle = confirmbtnClickHandle;</w:t>
      </w:r>
      <w:r>
        <w:rPr>
          <w:sz w:val="20"/>
        </w:rPr>
        <w:br w:type="textWrapping"/>
      </w:r>
      <w:r>
        <w:rPr>
          <w:sz w:val="20"/>
        </w:rPr>
        <w:t xml:space="preserve">        _nameArray = sourceData;</w:t>
      </w:r>
      <w:r>
        <w:rPr>
          <w:sz w:val="20"/>
        </w:rPr>
        <w:br w:type="textWrapping"/>
      </w:r>
      <w:r>
        <w:rPr>
          <w:sz w:val="20"/>
        </w:rPr>
        <w:t xml:space="preserve">        _tempNameArray = sourceData;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selector:@selector(searchFieldClick) name:UITextFieldTextDidEndEditingNotification object:self.searchField];</w:t>
      </w:r>
      <w:r>
        <w:rPr>
          <w:sz w:val="20"/>
        </w:rPr>
        <w:br w:type="textWrapping"/>
      </w:r>
      <w:r>
        <w:rPr>
          <w:sz w:val="20"/>
        </w:rPr>
        <w:t xml:space="preserve"> 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[self.backgroundView addSubview:self];</w:t>
      </w:r>
      <w:r>
        <w:rPr>
          <w:sz w:val="20"/>
        </w:rPr>
        <w:br w:type="textWrapping"/>
      </w:r>
      <w:r>
        <w:rPr>
          <w:sz w:val="20"/>
        </w:rPr>
        <w:t xml:space="preserve">    self.frame = CGRectMake(0, LWMScreenH, LWMScreenW, kHeight);</w:t>
      </w:r>
      <w:r>
        <w:rPr>
          <w:sz w:val="20"/>
        </w:rPr>
        <w:br w:type="textWrapping"/>
      </w:r>
      <w:r>
        <w:rPr>
          <w:sz w:val="20"/>
        </w:rPr>
        <w:t xml:space="preserve">    [self layoutIfNeeded];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self.layer.cornerRadius = 10;</w:t>
      </w:r>
      <w:r>
        <w:rPr>
          <w:sz w:val="20"/>
        </w:rPr>
        <w:br w:type="textWrapping"/>
      </w:r>
      <w:r>
        <w:rPr>
          <w:sz w:val="20"/>
        </w:rPr>
        <w:t xml:space="preserve">        self.layer.maskedCorners = kCALayerMinXMinYCorner | kCALayerMaxXMinYCorner;</w:t>
      </w:r>
      <w:r>
        <w:rPr>
          <w:sz w:val="20"/>
        </w:rPr>
        <w:br w:type="textWrapping"/>
      </w:r>
      <w:r>
        <w:rPr>
          <w:sz w:val="20"/>
        </w:rPr>
        <w:t xml:space="preserve">    }else {</w:t>
      </w:r>
      <w:r>
        <w:rPr>
          <w:sz w:val="20"/>
        </w:rPr>
        <w:br w:type="textWrapping"/>
      </w:r>
      <w:r>
        <w:rPr>
          <w:sz w:val="20"/>
        </w:rPr>
        <w:t xml:space="preserve">        UIBezierPath *path = [UIBezierPath bezierPathWithRoundedRect:self.bounds byRoundingCorners:UIRectCornerTopLeft | UIRectCornerTopRight cornerRadii:CGSizeMake(10, 10)];</w:t>
      </w:r>
      <w:r>
        <w:rPr>
          <w:sz w:val="20"/>
        </w:rPr>
        <w:br w:type="textWrapping"/>
      </w:r>
      <w:r>
        <w:rPr>
          <w:sz w:val="20"/>
        </w:rPr>
        <w:t xml:space="preserve">        CAShapeLayer *maskLayer = [[CAShapeLayer alloc] init];</w:t>
      </w:r>
      <w:r>
        <w:rPr>
          <w:sz w:val="20"/>
        </w:rPr>
        <w:br w:type="textWrapping"/>
      </w:r>
      <w:r>
        <w:rPr>
          <w:sz w:val="20"/>
        </w:rPr>
        <w:t xml:space="preserve">        maskLayer.frame = self.bounds;</w:t>
      </w:r>
      <w:r>
        <w:rPr>
          <w:sz w:val="20"/>
        </w:rPr>
        <w:br w:type="textWrapping"/>
      </w:r>
      <w:r>
        <w:rPr>
          <w:sz w:val="20"/>
        </w:rPr>
        <w:t xml:space="preserve">        maskLayer.path = path.CGPath;</w:t>
      </w:r>
      <w:r>
        <w:rPr>
          <w:sz w:val="20"/>
        </w:rPr>
        <w:br w:type="textWrapping"/>
      </w:r>
      <w:r>
        <w:rPr>
          <w:sz w:val="20"/>
        </w:rPr>
        <w:t xml:space="preserve">        self.layer.mask = maskLayer;</w:t>
      </w:r>
    </w:p>
    <w:p w14:paraId="3BF1B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7A93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"LWMConfirmedListCell.h"</w:t>
      </w:r>
      <w:r>
        <w:rPr>
          <w:sz w:val="20"/>
        </w:rPr>
        <w:br w:type="textWrapping"/>
      </w:r>
      <w:r>
        <w:rPr>
          <w:sz w:val="20"/>
        </w:rPr>
        <w:t>#import "OYCountDownManager.h"</w:t>
      </w:r>
      <w:r>
        <w:rPr>
          <w:sz w:val="20"/>
        </w:rPr>
        <w:br w:type="textWrapping"/>
      </w:r>
      <w:r>
        <w:rPr>
          <w:sz w:val="20"/>
        </w:rPr>
        <w:t>@interface LWMConfirmedListCell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*order_date;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*customer_phone;</w:t>
      </w:r>
      <w:r>
        <w:rPr>
          <w:sz w:val="20"/>
        </w:rPr>
        <w:br w:type="textWrapping"/>
      </w:r>
      <w:r>
        <w:rPr>
          <w:sz w:val="20"/>
        </w:rPr>
        <w:t>@property (nonatomic, strong) UILabel *address;</w:t>
      </w:r>
      <w:r>
        <w:rPr>
          <w:sz w:val="20"/>
        </w:rPr>
        <w:br w:type="textWrapping"/>
      </w:r>
      <w:r>
        <w:rPr>
          <w:sz w:val="20"/>
        </w:rPr>
        <w:t>@property (nonatomic, strong) UILabel *expected_delivery_time;</w:t>
      </w:r>
      <w:r>
        <w:rPr>
          <w:sz w:val="20"/>
        </w:rPr>
        <w:br w:type="textWrapping"/>
      </w:r>
      <w:r>
        <w:rPr>
          <w:sz w:val="20"/>
        </w:rPr>
        <w:t>@property (nonatomic, strong) UILabel *order_num;</w:t>
      </w:r>
      <w:r>
        <w:rPr>
          <w:sz w:val="20"/>
        </w:rPr>
        <w:br w:type="textWrapping"/>
      </w:r>
      <w:r>
        <w:rPr>
          <w:sz w:val="20"/>
        </w:rPr>
        <w:t>@property (nonatomic, strong) UIImageView *tagImageView;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*upstairImageView;</w:t>
      </w:r>
      <w:r>
        <w:rPr>
          <w:sz w:val="20"/>
        </w:rPr>
        <w:br w:type="textWrapping"/>
      </w:r>
      <w:r>
        <w:rPr>
          <w:sz w:val="20"/>
        </w:rPr>
        <w:t>@property (nonatomic, strong) UIView *lineView;</w:t>
      </w:r>
      <w:r>
        <w:rPr>
          <w:sz w:val="20"/>
        </w:rPr>
        <w:br w:type="textWrapping"/>
      </w:r>
      <w:r>
        <w:rPr>
          <w:sz w:val="20"/>
        </w:rPr>
        <w:t>@property (nonatomic, strong) UIButton *setrobotBtn;</w:t>
      </w:r>
      <w:r>
        <w:rPr>
          <w:sz w:val="20"/>
        </w:rPr>
        <w:br w:type="textWrapping"/>
      </w:r>
      <w:r>
        <w:rPr>
          <w:sz w:val="20"/>
        </w:rPr>
        <w:t>@property (nonatomic, strong) UIButton *sendBtn;</w:t>
      </w:r>
      <w:r>
        <w:rPr>
          <w:sz w:val="20"/>
        </w:rPr>
        <w:br w:type="textWrapping"/>
      </w:r>
      <w:r>
        <w:rPr>
          <w:sz w:val="20"/>
        </w:rPr>
        <w:t>@property (nonatomic, strong) UILabel *sendLabel;</w:t>
      </w:r>
      <w:r>
        <w:rPr>
          <w:sz w:val="20"/>
        </w:rPr>
        <w:br w:type="textWrapping"/>
      </w:r>
      <w:r>
        <w:rPr>
          <w:sz w:val="20"/>
        </w:rPr>
        <w:t>@property (nonatomic, strong) UIButton *eatoutBtn;</w:t>
      </w:r>
      <w:r>
        <w:rPr>
          <w:sz w:val="20"/>
        </w:rPr>
        <w:br w:type="textWrapping"/>
      </w:r>
      <w:r>
        <w:rPr>
          <w:sz w:val="20"/>
        </w:rPr>
        <w:t>@property (nonatomic, strong) UIButton *refundInfoBtn;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LWMConfirmedListCell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@"LWMConfirmedListCellID";</w:t>
      </w:r>
      <w:r>
        <w:rPr>
          <w:sz w:val="20"/>
        </w:rPr>
        <w:br w:type="textWrapping"/>
      </w:r>
      <w:r>
        <w:rPr>
          <w:sz w:val="20"/>
        </w:rPr>
        <w:t xml:space="preserve">    LWMConfirmedListCell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[[LWMConfirmedListCell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selector:@selector(countDownNotification) name:OYCountDownNotification object:nil];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make.bottom.equalTo(self.contentView).offset(-lwm_layoutWH(10)).priorityLow();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 = [UILabel lwm_labelWithText:@" #60 " font:[UIFont systemFontOfSize:lwm_layoutFontSizet(11)] color:[UIColor whiteColor] numberOfLines:1 textAlignment:NSTextAlignmentLeft];</w:t>
      </w:r>
    </w:p>
    <w:p w14:paraId="51170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"LWMDeliveryingListCell.h"</w:t>
      </w:r>
      <w:r>
        <w:rPr>
          <w:sz w:val="20"/>
        </w:rPr>
        <w:br w:type="textWrapping"/>
      </w:r>
      <w:r>
        <w:rPr>
          <w:sz w:val="20"/>
        </w:rPr>
        <w:t>@interface LWMDeliveryingListCell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*order_date;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*customer_phone;</w:t>
      </w:r>
      <w:r>
        <w:rPr>
          <w:sz w:val="20"/>
        </w:rPr>
        <w:br w:type="textWrapping"/>
      </w:r>
      <w:r>
        <w:rPr>
          <w:sz w:val="20"/>
        </w:rPr>
        <w:t>@property (nonatomic, strong) UILabel *address;</w:t>
      </w:r>
      <w:r>
        <w:rPr>
          <w:sz w:val="20"/>
        </w:rPr>
        <w:br w:type="textWrapping"/>
      </w:r>
      <w:r>
        <w:rPr>
          <w:sz w:val="20"/>
        </w:rPr>
        <w:t>@property (nonatomic, strong) UILabel *expected_delivery_time;</w:t>
      </w:r>
      <w:r>
        <w:rPr>
          <w:sz w:val="20"/>
        </w:rPr>
        <w:br w:type="textWrapping"/>
      </w:r>
      <w:r>
        <w:rPr>
          <w:sz w:val="20"/>
        </w:rPr>
        <w:t>@property (nonatomic, strong) UILabel *order_num;</w:t>
      </w:r>
      <w:r>
        <w:rPr>
          <w:sz w:val="20"/>
        </w:rPr>
        <w:br w:type="textWrapping"/>
      </w:r>
      <w:r>
        <w:rPr>
          <w:sz w:val="20"/>
        </w:rPr>
        <w:t>@property (nonatomic, strong) UIImageView *tagImageView;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*upstairImageView;</w:t>
      </w:r>
      <w:r>
        <w:rPr>
          <w:sz w:val="20"/>
        </w:rPr>
        <w:br w:type="textWrapping"/>
      </w:r>
      <w:r>
        <w:rPr>
          <w:sz w:val="20"/>
        </w:rPr>
        <w:t>@property (nonatomic, strong) UIView *lineView;</w:t>
      </w:r>
      <w:r>
        <w:rPr>
          <w:sz w:val="20"/>
        </w:rPr>
        <w:br w:type="textWrapping"/>
      </w:r>
      <w:r>
        <w:rPr>
          <w:sz w:val="20"/>
        </w:rPr>
        <w:t>@property (nonatomic, strong) UIView *order_numLine;</w:t>
      </w:r>
      <w:r>
        <w:rPr>
          <w:sz w:val="20"/>
        </w:rPr>
        <w:br w:type="textWrapping"/>
      </w:r>
      <w:r>
        <w:rPr>
          <w:sz w:val="20"/>
        </w:rPr>
        <w:t>@property (nonatomic, strong) UILabel *third_type;</w:t>
      </w:r>
      <w:r>
        <w:rPr>
          <w:sz w:val="20"/>
        </w:rPr>
        <w:br w:type="textWrapping"/>
      </w:r>
      <w:r>
        <w:rPr>
          <w:sz w:val="20"/>
        </w:rPr>
        <w:t>@property (nonatomic, strong) UILabel *courier_name;</w:t>
      </w:r>
      <w:r>
        <w:rPr>
          <w:sz w:val="20"/>
        </w:rPr>
        <w:br w:type="textWrapping"/>
      </w:r>
      <w:r>
        <w:rPr>
          <w:sz w:val="20"/>
        </w:rPr>
        <w:t>@property (nonatomic, strong) UIButton *courierBtn;</w:t>
      </w:r>
      <w:r>
        <w:rPr>
          <w:sz w:val="20"/>
        </w:rPr>
        <w:br w:type="textWrapping"/>
      </w:r>
      <w:r>
        <w:rPr>
          <w:sz w:val="20"/>
        </w:rPr>
        <w:t>@property (nonatomic, strong) UIButton *refundInfoBtn;</w:t>
      </w:r>
      <w:r>
        <w:rPr>
          <w:sz w:val="20"/>
        </w:rPr>
        <w:br w:type="textWrapping"/>
      </w:r>
      <w:r>
        <w:rPr>
          <w:sz w:val="20"/>
        </w:rPr>
        <w:t>@property (nonatomic, strong) UIButton *eatoutBtn;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LWMDeliveryingListCell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@"LWMDeliveryingListCellID";</w:t>
      </w:r>
      <w:r>
        <w:rPr>
          <w:sz w:val="20"/>
        </w:rPr>
        <w:br w:type="textWrapping"/>
      </w:r>
      <w:r>
        <w:rPr>
          <w:sz w:val="20"/>
        </w:rPr>
        <w:t xml:space="preserve">    LWMDeliveryingListCell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[[LWMDeliveryingListCell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make.bottom.equalTo(self.contentView).offset(-lwm_layoutWH(10)).priorityLow();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 = [UILabel lwm_labelWithText:@" #60 " font:[UIFont systemFontOfSize:lwm_layoutFontSizet(11)] color:[UIColor whiteColor]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addSubview:self.restaurant_number];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self.restaurant_number.backgroundColor = kMainColor;</w:t>
      </w:r>
      <w:r>
        <w:rPr>
          <w:sz w:val="20"/>
        </w:rPr>
        <w:br w:type="textWrapping"/>
      </w:r>
    </w:p>
    <w:p w14:paraId="017F3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F140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"LWMDeliverymanListView.h"</w:t>
      </w:r>
      <w:r>
        <w:rPr>
          <w:sz w:val="20"/>
        </w:rPr>
        <w:br w:type="textWrapping"/>
      </w:r>
      <w:r>
        <w:rPr>
          <w:sz w:val="20"/>
        </w:rPr>
        <w:t>#define kHeight kDevice_Is_iPhoneX? lwm_layoutWH(500)+34:lwm_layoutWH(450)</w:t>
      </w:r>
      <w:r>
        <w:rPr>
          <w:sz w:val="20"/>
        </w:rPr>
        <w:br w:type="textWrapping"/>
      </w:r>
      <w:r>
        <w:rPr>
          <w:sz w:val="20"/>
        </w:rPr>
        <w:t>@interface LWMDeliverymanListView()&lt;UITextFieldDelegate,UIGestureRecognizerDelegate,UITableViewDelegate,UITableViewDataSource&gt;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NSArray *nameArray;</w:t>
      </w:r>
      <w:r>
        <w:rPr>
          <w:sz w:val="20"/>
        </w:rPr>
        <w:br w:type="textWrapping"/>
      </w:r>
      <w:r>
        <w:rPr>
          <w:sz w:val="20"/>
        </w:rPr>
        <w:t>@property (nonatomic, strong) NSArray *tempNameArray;</w:t>
      </w:r>
      <w:r>
        <w:rPr>
          <w:sz w:val="20"/>
        </w:rPr>
        <w:br w:type="textWrapping"/>
      </w:r>
      <w:r>
        <w:rPr>
          <w:sz w:val="20"/>
        </w:rPr>
        <w:t>@property (nonatomic, strong) UITextField *searchField;</w:t>
      </w:r>
      <w:r>
        <w:rPr>
          <w:sz w:val="20"/>
        </w:rPr>
        <w:br w:type="textWrapping"/>
      </w:r>
      <w:r>
        <w:rPr>
          <w:sz w:val="20"/>
        </w:rPr>
        <w:t>@property (nonatomic, strong) LWMDeliverymanListModel *selectModel;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void(^confirmbtnClickHandle)(LWMDeliverymanListModel *selectModel);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LWMDeliverymanListView</w:t>
      </w:r>
      <w:r>
        <w:rPr>
          <w:sz w:val="20"/>
        </w:rPr>
        <w:br w:type="textWrapping"/>
      </w:r>
      <w:r>
        <w:rPr>
          <w:sz w:val="20"/>
        </w:rPr>
        <w:t>- (instancetype)initWithNameArray: (NSArray *)nameArray</w:t>
      </w:r>
      <w:r>
        <w:rPr>
          <w:sz w:val="20"/>
        </w:rPr>
        <w:br w:type="textWrapping"/>
      </w:r>
      <w:r>
        <w:rPr>
          <w:sz w:val="20"/>
        </w:rPr>
        <w:t xml:space="preserve">            confirmbtnClickHandle: (void(^ __nullable)(LWMDeliverymanListModel *selectModel))confirmbtnClickHandle {</w:t>
      </w:r>
      <w:r>
        <w:rPr>
          <w:sz w:val="20"/>
        </w:rPr>
        <w:br w:type="textWrapping"/>
      </w:r>
      <w:r>
        <w:rPr>
          <w:sz w:val="20"/>
        </w:rPr>
        <w:t>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_confirmbtnClickHandle = confirmbtnClickHandle;</w:t>
      </w:r>
      <w:r>
        <w:rPr>
          <w:sz w:val="20"/>
        </w:rPr>
        <w:br w:type="textWrapping"/>
      </w:r>
      <w:r>
        <w:rPr>
          <w:sz w:val="20"/>
        </w:rPr>
        <w:t xml:space="preserve">     _nameArray = nameArray;</w:t>
      </w:r>
      <w:r>
        <w:rPr>
          <w:sz w:val="20"/>
        </w:rPr>
        <w:br w:type="textWrapping"/>
      </w:r>
      <w:r>
        <w:rPr>
          <w:sz w:val="20"/>
        </w:rPr>
        <w:t xml:space="preserve">     _tempNameArray = nameArray;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selector:@selector(searchFieldClick) name:UITextFieldTextDidEndEditingNotification object:self.searchField];</w:t>
      </w:r>
      <w:r>
        <w:rPr>
          <w:sz w:val="20"/>
        </w:rPr>
        <w:br w:type="textWrapping"/>
      </w:r>
      <w:r>
        <w:rPr>
          <w:sz w:val="20"/>
        </w:rPr>
        <w:t xml:space="preserve"> }</w:t>
      </w:r>
      <w:r>
        <w:rPr>
          <w:sz w:val="20"/>
        </w:rPr>
        <w:br w:type="textWrapping"/>
      </w:r>
      <w:r>
        <w:rPr>
          <w:sz w:val="20"/>
        </w:rPr>
        <w:t>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[self.backgroundView addSubview:self];</w:t>
      </w:r>
      <w:r>
        <w:rPr>
          <w:sz w:val="20"/>
        </w:rPr>
        <w:br w:type="textWrapping"/>
      </w:r>
      <w:r>
        <w:rPr>
          <w:sz w:val="20"/>
        </w:rPr>
        <w:t xml:space="preserve">    self.frame = CGRectMake(0, LWMScreenH, LWMScreenW, kHeight);</w:t>
      </w:r>
      <w:r>
        <w:rPr>
          <w:sz w:val="20"/>
        </w:rPr>
        <w:br w:type="textWrapping"/>
      </w:r>
      <w:r>
        <w:rPr>
          <w:sz w:val="20"/>
        </w:rPr>
        <w:t xml:space="preserve">    [self layoutIfNeeded];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self.layer.cornerRadius = 10;</w:t>
      </w:r>
      <w:r>
        <w:rPr>
          <w:sz w:val="20"/>
        </w:rPr>
        <w:br w:type="textWrapping"/>
      </w:r>
      <w:r>
        <w:rPr>
          <w:sz w:val="20"/>
        </w:rPr>
        <w:t xml:space="preserve">        self.layer.maskedCorners = kCALayerMinXMinYCorner | kCALayerMaxXMinYCorner;</w:t>
      </w:r>
      <w:r>
        <w:rPr>
          <w:sz w:val="20"/>
        </w:rPr>
        <w:br w:type="textWrapping"/>
      </w:r>
      <w:r>
        <w:rPr>
          <w:sz w:val="20"/>
        </w:rPr>
        <w:t xml:space="preserve">    }else {</w:t>
      </w:r>
      <w:r>
        <w:rPr>
          <w:sz w:val="20"/>
        </w:rPr>
        <w:br w:type="textWrapping"/>
      </w:r>
      <w:r>
        <w:rPr>
          <w:sz w:val="20"/>
        </w:rPr>
        <w:t xml:space="preserve">        UIBezierPath *path = [UIBezierPath bezierPathWithRoundedRect:self.bounds byRoundingCorners:UIRectCornerTopLeft | UIRectCornerTopRight cornerRadii:CGSizeMake(10, 10)];</w:t>
      </w:r>
      <w:r>
        <w:rPr>
          <w:sz w:val="20"/>
        </w:rPr>
        <w:br w:type="textWrapping"/>
      </w:r>
      <w:r>
        <w:rPr>
          <w:sz w:val="20"/>
        </w:rPr>
        <w:t xml:space="preserve">        CAShapeLayer *maskLayer = [[CAShapeLayer alloc] init];</w:t>
      </w:r>
      <w:r>
        <w:rPr>
          <w:sz w:val="20"/>
        </w:rPr>
        <w:br w:type="textWrapping"/>
      </w:r>
      <w:r>
        <w:rPr>
          <w:sz w:val="20"/>
        </w:rPr>
        <w:t xml:space="preserve">        maskLayer.frame = self.bounds;</w:t>
      </w:r>
      <w:r>
        <w:rPr>
          <w:sz w:val="20"/>
        </w:rPr>
        <w:br w:type="textWrapping"/>
      </w:r>
      <w:r>
        <w:rPr>
          <w:sz w:val="20"/>
        </w:rPr>
        <w:t xml:space="preserve">        maskLayer.path = path.CGPath;</w:t>
      </w:r>
      <w:r>
        <w:rPr>
          <w:sz w:val="20"/>
        </w:rPr>
        <w:br w:type="textWrapping"/>
      </w:r>
      <w:r>
        <w:rPr>
          <w:sz w:val="20"/>
        </w:rPr>
        <w:t xml:space="preserve">        self.layer.mask = maskLayer;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titleLabel.font = [UIFont systemFontOfSize:lwm_layoutFontSizet(17)];</w:t>
      </w:r>
      <w:r>
        <w:rPr>
          <w:sz w:val="20"/>
        </w:rPr>
        <w:br w:type="textWrapping"/>
      </w:r>
      <w:r>
        <w:rPr>
          <w:sz w:val="20"/>
        </w:rPr>
        <w:t xml:space="preserve">    titleLabel.text = @"请选择配送员";</w:t>
      </w:r>
      <w:r>
        <w:rPr>
          <w:sz w:val="20"/>
        </w:rPr>
        <w:br w:type="textWrapping"/>
      </w:r>
      <w:r>
        <w:rPr>
          <w:sz w:val="20"/>
        </w:rPr>
        <w:t xml:space="preserve">    titleLabel.textAlignment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titleLabel.textColor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</w:p>
    <w:p w14:paraId="382C8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"LWMMoreListCell.h"</w:t>
      </w:r>
      <w:r>
        <w:rPr>
          <w:sz w:val="20"/>
        </w:rPr>
        <w:br w:type="textWrapping"/>
      </w:r>
      <w:r>
        <w:rPr>
          <w:sz w:val="20"/>
        </w:rPr>
        <w:t>@interface LWMMoreListCell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*order_date;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*customer_phone;</w:t>
      </w:r>
      <w:r>
        <w:rPr>
          <w:sz w:val="20"/>
        </w:rPr>
        <w:br w:type="textWrapping"/>
      </w:r>
      <w:r>
        <w:rPr>
          <w:sz w:val="20"/>
        </w:rPr>
        <w:t>@property (nonatomic, strong) UILabel *address;</w:t>
      </w:r>
      <w:r>
        <w:rPr>
          <w:sz w:val="20"/>
        </w:rPr>
        <w:br w:type="textWrapping"/>
      </w:r>
      <w:r>
        <w:rPr>
          <w:sz w:val="20"/>
        </w:rPr>
        <w:t>@property (nonatomic, strong) UILabel *expected_delivery_time;</w:t>
      </w:r>
      <w:r>
        <w:rPr>
          <w:sz w:val="20"/>
        </w:rPr>
        <w:br w:type="textWrapping"/>
      </w:r>
      <w:r>
        <w:rPr>
          <w:sz w:val="20"/>
        </w:rPr>
        <w:t>@property (nonatomic, strong) UILabel *order_num;</w:t>
      </w:r>
      <w:r>
        <w:rPr>
          <w:sz w:val="20"/>
        </w:rPr>
        <w:br w:type="textWrapping"/>
      </w:r>
      <w:r>
        <w:rPr>
          <w:sz w:val="20"/>
        </w:rPr>
        <w:t>@property (nonatomic, strong) UIImageView *tagImageView;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*refundImageView;</w:t>
      </w:r>
      <w:r>
        <w:rPr>
          <w:sz w:val="20"/>
        </w:rPr>
        <w:br w:type="textWrapping"/>
      </w:r>
      <w:r>
        <w:rPr>
          <w:sz w:val="20"/>
        </w:rPr>
        <w:t>@property (nonatomic, strong) UIButton *refundInfoBtn;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LWMMoreListCell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@"LWMMoreListCellID";</w:t>
      </w:r>
      <w:r>
        <w:rPr>
          <w:sz w:val="20"/>
        </w:rPr>
        <w:br w:type="textWrapping"/>
      </w:r>
      <w:r>
        <w:rPr>
          <w:sz w:val="20"/>
        </w:rPr>
        <w:t xml:space="preserve">    LWMMoreListCell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[[LWMMoreListCell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make.bottom.equalTo(self.contentView).offset(-lwm_layoutWH(10)).priorityLow();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 = [UILabel lwm_labelWithText:@" #60 " font:[UIFont systemFontOfSize:lwm_layoutFontSizet(11)] color:[UIColor whiteColor]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addSubview:self.restaurant_number];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[self.restaurant_number 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make.top.left.equalTo(self.bgView).offset(lwm_layoutWH(15));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make.height.mas_equalTo(lwm_layoutWH(14));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self.order_date = [UILabel lwm_labelWithText:@"2022-02-01  15:02" font:[UIFont systemFontOfSize:lwm_layoutFontSizet(15)] color:[UIColor lwm_colorWithHex:0x333333] numberOfLines:1 textAlignment:NSTextAlignmentLeft];</w:t>
      </w:r>
    </w:p>
    <w:p w14:paraId="71634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4E68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"LWMOpenListCell.h"</w:t>
      </w:r>
      <w:r>
        <w:rPr>
          <w:sz w:val="20"/>
        </w:rPr>
        <w:br w:type="textWrapping"/>
      </w:r>
      <w:r>
        <w:rPr>
          <w:sz w:val="20"/>
        </w:rPr>
        <w:t>@interface LWMOpenListCell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*order_date;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*customer_phone;</w:t>
      </w:r>
      <w:r>
        <w:rPr>
          <w:sz w:val="20"/>
        </w:rPr>
        <w:br w:type="textWrapping"/>
      </w:r>
      <w:r>
        <w:rPr>
          <w:sz w:val="20"/>
        </w:rPr>
        <w:t>@property (nonatomic, strong) UILabel *address;</w:t>
      </w:r>
      <w:r>
        <w:rPr>
          <w:sz w:val="20"/>
        </w:rPr>
        <w:br w:type="textWrapping"/>
      </w:r>
      <w:r>
        <w:rPr>
          <w:sz w:val="20"/>
        </w:rPr>
        <w:t>@property (nonatomic, strong) UILabel *delivery_time;</w:t>
      </w:r>
      <w:r>
        <w:rPr>
          <w:sz w:val="20"/>
        </w:rPr>
        <w:br w:type="textWrapping"/>
      </w:r>
      <w:r>
        <w:rPr>
          <w:sz w:val="20"/>
        </w:rPr>
        <w:t>@property (nonatomic, strong) UILabel *order_num;</w:t>
      </w:r>
      <w:r>
        <w:rPr>
          <w:sz w:val="20"/>
        </w:rPr>
        <w:br w:type="textWrapping"/>
      </w:r>
      <w:r>
        <w:rPr>
          <w:sz w:val="20"/>
        </w:rPr>
        <w:t>@property (nonatomic, strong) UIImageView *tagImageView;</w:t>
      </w:r>
      <w:r>
        <w:rPr>
          <w:sz w:val="20"/>
        </w:rPr>
        <w:br w:type="textWrapping"/>
      </w:r>
      <w:r>
        <w:rPr>
          <w:sz w:val="20"/>
        </w:rPr>
        <w:t>@property (nonatomic, strong) UIImageView *upstairImageView;</w:t>
      </w:r>
      <w:r>
        <w:rPr>
          <w:sz w:val="20"/>
        </w:rPr>
        <w:br w:type="textWrapping"/>
      </w:r>
      <w:r>
        <w:rPr>
          <w:sz w:val="20"/>
        </w:rPr>
        <w:t>@property (nonatomic, strong) UIView *lineView;</w:t>
      </w:r>
      <w:r>
        <w:rPr>
          <w:sz w:val="20"/>
        </w:rPr>
        <w:br w:type="textWrapping"/>
      </w:r>
      <w:r>
        <w:rPr>
          <w:sz w:val="20"/>
        </w:rPr>
        <w:t>@property (nonatomic, strong) UIButton *leftBtn;</w:t>
      </w:r>
      <w:r>
        <w:rPr>
          <w:sz w:val="20"/>
        </w:rPr>
        <w:br w:type="textWrapping"/>
      </w:r>
      <w:r>
        <w:rPr>
          <w:sz w:val="20"/>
        </w:rPr>
        <w:t>@property (nonatomic, strong) UIButton *rightBtn;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LWMOpenListCell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@"LWMOpenListCellID";</w:t>
      </w:r>
      <w:r>
        <w:rPr>
          <w:sz w:val="20"/>
        </w:rPr>
        <w:br w:type="textWrapping"/>
      </w:r>
      <w:r>
        <w:rPr>
          <w:sz w:val="20"/>
        </w:rPr>
        <w:t xml:space="preserve">    LWMOpenListCell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[[LWMOpenListCell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make.bottom.equalTo(self.contentView).offset(-lwm_layoutWH(10)).priorityLow();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 = [UILabel lwm_labelWithText:@" #60 " font:[UIFont systemFontOfSize:lwm_layoutFontSizet(11)] color:[UIColor whiteColor]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addSubview:self.restaurant_number];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[self.restaurant_number 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make.top.left.equalTo(self.bgView).offset(lwm_layoutWH(15));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make.height.mas_equalTo(lwm_layoutWH(14));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</w:p>
    <w:p w14:paraId="770A7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D087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"LWMOrderStatusView.h"</w:t>
      </w:r>
      <w:r>
        <w:rPr>
          <w:sz w:val="20"/>
        </w:rPr>
        <w:br w:type="textWrapping"/>
      </w:r>
      <w:r>
        <w:rPr>
          <w:sz w:val="20"/>
        </w:rPr>
        <w:t>@interface LWMOrderStatusView()&lt;UIGestureRecognizerDelegate&gt;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strong) UIView * backgroundView;</w:t>
      </w:r>
      <w:r>
        <w:rPr>
          <w:sz w:val="20"/>
        </w:rPr>
        <w:br w:type="textWrapping"/>
      </w:r>
      <w:r>
        <w:rPr>
          <w:sz w:val="20"/>
        </w:rPr>
        <w:t>@property (nonatomic, strong) NSArray *nameArray;</w:t>
      </w:r>
      <w:r>
        <w:rPr>
          <w:sz w:val="20"/>
        </w:rPr>
        <w:br w:type="textWrapping"/>
      </w:r>
      <w:r>
        <w:rPr>
          <w:sz w:val="20"/>
        </w:rPr>
        <w:t>@property (nonatomic, strong) NSArray *dateArray;</w:t>
      </w:r>
      <w:r>
        <w:rPr>
          <w:sz w:val="20"/>
        </w:rPr>
        <w:br w:type="textWrapping"/>
      </w:r>
      <w:r>
        <w:rPr>
          <w:sz w:val="20"/>
        </w:rPr>
        <w:t>@property (nonatomic, assign) CGFloat kScreenH;</w:t>
      </w:r>
      <w:r>
        <w:rPr>
          <w:sz w:val="20"/>
        </w:rPr>
        <w:br w:type="textWrapping"/>
      </w:r>
      <w:r>
        <w:rPr>
          <w:sz w:val="20"/>
        </w:rPr>
        <w:t>@property (nonatomic, strong) LWMPushDatas *pushDatas;</w:t>
      </w:r>
      <w:r>
        <w:rPr>
          <w:sz w:val="20"/>
        </w:rPr>
        <w:br w:type="textWrapping"/>
      </w:r>
      <w:r>
        <w:rPr>
          <w:sz w:val="20"/>
        </w:rPr>
        <w:t>@property (nonatomic, copy) void(^confirmbtnClickHandle)(NSInteger itemIndex,NSString *weight);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LWMOrderStatusView</w:t>
      </w:r>
      <w:r>
        <w:rPr>
          <w:sz w:val="20"/>
        </w:rPr>
        <w:br w:type="textWrapping"/>
      </w:r>
      <w:r>
        <w:rPr>
          <w:sz w:val="20"/>
        </w:rPr>
        <w:t>- (instancetype)initWithDataModel:(LWMPushDatas *)pushDatas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_pushDatas = pushDatas;</w:t>
      </w:r>
      <w:r>
        <w:rPr>
          <w:sz w:val="20"/>
        </w:rPr>
        <w:br w:type="textWrapping"/>
      </w:r>
      <w:r>
        <w:rPr>
          <w:sz w:val="20"/>
        </w:rPr>
        <w:t xml:space="preserve">        CGFloat nameH = (_pushDatas.deliveryProcessKeyArray.count *lwm_layoutWH(44) + lwm_layoutWH(54)) + lwm_layoutWH(30) + (kDevice_Is_iPhoneX ?34:0);</w:t>
      </w:r>
      <w:r>
        <w:rPr>
          <w:sz w:val="20"/>
        </w:rPr>
        <w:br w:type="textWrapping"/>
      </w:r>
      <w:r>
        <w:rPr>
          <w:sz w:val="20"/>
        </w:rPr>
        <w:t xml:space="preserve">        self.kScreenH = nameH;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[self.backgroundView addSubview:self];</w:t>
      </w:r>
      <w:r>
        <w:rPr>
          <w:sz w:val="20"/>
        </w:rPr>
        <w:br w:type="textWrapping"/>
      </w:r>
      <w:r>
        <w:rPr>
          <w:sz w:val="20"/>
        </w:rPr>
        <w:t xml:space="preserve">        self.frame = CGRectMake(0, LWMScreenH, LWMScreenW, self.kScreenH);</w:t>
      </w:r>
      <w:r>
        <w:rPr>
          <w:sz w:val="20"/>
        </w:rPr>
        <w:br w:type="textWrapping"/>
      </w:r>
      <w:r>
        <w:rPr>
          <w:sz w:val="20"/>
        </w:rPr>
        <w:t xml:space="preserve">        [self layoutIfNeeded];</w:t>
      </w:r>
      <w:r>
        <w:rPr>
          <w:sz w:val="20"/>
        </w:rPr>
        <w:br w:type="textWrapping"/>
      </w:r>
      <w:r>
        <w:rPr>
          <w:sz w:val="20"/>
        </w:rPr>
        <w:t xml:space="preserve">        if (@available(iOS 11.0, *))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self.layer.cornerRadius = 10;</w:t>
      </w:r>
      <w:r>
        <w:rPr>
          <w:sz w:val="20"/>
        </w:rPr>
        <w:br w:type="textWrapping"/>
      </w:r>
      <w:r>
        <w:rPr>
          <w:sz w:val="20"/>
        </w:rPr>
        <w:t xml:space="preserve">            self.layer.maskedCorners = kCALayerMinXMinYCorner | kCALayerMaxXMinYCorner;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UIBezierPath *path = [UIBezierPath bezierPathWithRoundedRect:self.bounds byRoundingCorners:UIRectCornerTopLeft | UIRectCornerTopRight cornerRadii:CGSizeMake(10, 10)];</w:t>
      </w:r>
      <w:r>
        <w:rPr>
          <w:sz w:val="20"/>
        </w:rPr>
        <w:br w:type="textWrapping"/>
      </w:r>
      <w:r>
        <w:rPr>
          <w:sz w:val="20"/>
        </w:rPr>
        <w:t xml:space="preserve">            CAShapeLayer *maskLayer = [[CAShapeLayer alloc] init];</w:t>
      </w:r>
      <w:r>
        <w:rPr>
          <w:sz w:val="20"/>
        </w:rPr>
        <w:br w:type="textWrapping"/>
      </w:r>
      <w:r>
        <w:rPr>
          <w:sz w:val="20"/>
        </w:rPr>
        <w:t xml:space="preserve">            maskLayer.frame = self.bounds;</w:t>
      </w:r>
      <w:r>
        <w:rPr>
          <w:sz w:val="20"/>
        </w:rPr>
        <w:br w:type="textWrapping"/>
      </w:r>
      <w:r>
        <w:rPr>
          <w:sz w:val="20"/>
        </w:rPr>
        <w:t xml:space="preserve">            maskLayer.path = path.CGPath;</w:t>
      </w:r>
      <w:r>
        <w:rPr>
          <w:sz w:val="20"/>
        </w:rPr>
        <w:br w:type="textWrapping"/>
      </w:r>
      <w:r>
        <w:rPr>
          <w:sz w:val="20"/>
        </w:rPr>
        <w:t xml:space="preserve">            self.layer.mask = maskLayer;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UILabel *titleLabel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titleLabel.font = [UIFont systemFontOfSize:lwm_layoutFontSizet(17)];</w:t>
      </w:r>
      <w:r>
        <w:rPr>
          <w:sz w:val="20"/>
        </w:rPr>
        <w:br w:type="textWrapping"/>
      </w:r>
      <w:r>
        <w:rPr>
          <w:sz w:val="20"/>
        </w:rPr>
        <w:t xml:space="preserve">        titleLabel.text = @"订单状态";</w:t>
      </w:r>
      <w:r>
        <w:rPr>
          <w:sz w:val="20"/>
        </w:rPr>
        <w:br w:type="textWrapping"/>
      </w:r>
      <w:r>
        <w:rPr>
          <w:sz w:val="20"/>
        </w:rPr>
        <w:t xml:space="preserve">        titleLabel.textAlignment = NSTextAlignmentCenter;</w:t>
      </w:r>
      <w:r>
        <w:rPr>
          <w:sz w:val="20"/>
        </w:rPr>
        <w:br w:type="textWrapping"/>
      </w:r>
      <w:r>
        <w:rPr>
          <w:sz w:val="20"/>
        </w:rPr>
        <w:t xml:space="preserve">        titleLabel.textColor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make.top.equalTo(self).offset(lwm_layoutWH(10));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make.height.mas_equalTo(lwm_layoutWH(44));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UIButton *closebtn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    [closebtn setTitle:@"取消"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closebtn.titleLabel.font = [UIFont systemFontOfSize:lwm_layoutFontSizet(14)];</w:t>
      </w:r>
      <w:r>
        <w:rPr>
          <w:sz w:val="20"/>
        </w:rPr>
        <w:br w:type="textWrapping"/>
      </w:r>
      <w:r>
        <w:rPr>
          <w:sz w:val="20"/>
        </w:rPr>
        <w:t xml:space="preserve">        [closebtn setTitleColor:[UIColor lwm_colorWithHex:0x999999]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[closebtn addTarget:self action:@selector(dismiss)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addSubview:closebtn];</w:t>
      </w:r>
      <w:r>
        <w:rPr>
          <w:sz w:val="20"/>
        </w:rPr>
        <w:br w:type="textWrapping"/>
      </w:r>
      <w:r>
        <w:rPr>
          <w:sz w:val="20"/>
        </w:rPr>
        <w:t xml:space="preserve">        [closebtn mas_makeConstraints:^(MASConstraintMaker *make) {</w:t>
      </w:r>
    </w:p>
    <w:p w14:paraId="20D3A9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"LWMRefundListCell.h"</w:t>
      </w:r>
      <w:r>
        <w:rPr>
          <w:sz w:val="20"/>
        </w:rPr>
        <w:br w:type="textWrapping"/>
      </w:r>
      <w:r>
        <w:rPr>
          <w:sz w:val="20"/>
        </w:rPr>
        <w:t>@interface LWMRefundListCell ()</w:t>
      </w:r>
      <w:r>
        <w:rPr>
          <w:sz w:val="20"/>
        </w:rPr>
        <w:br w:type="textWrapping"/>
      </w:r>
      <w:r>
        <w:rPr>
          <w:sz w:val="20"/>
        </w:rPr>
        <w:t>@property (nonatomic, strong) UIView *bgView;</w:t>
      </w:r>
      <w:r>
        <w:rPr>
          <w:sz w:val="20"/>
        </w:rPr>
        <w:br w:type="textWrapping"/>
      </w:r>
      <w:r>
        <w:rPr>
          <w:sz w:val="20"/>
        </w:rPr>
        <w:t>@property (nonatomic, strong) UILabel *restaurant_number;</w:t>
      </w:r>
      <w:r>
        <w:rPr>
          <w:sz w:val="20"/>
        </w:rPr>
        <w:br w:type="textWrapping"/>
      </w:r>
      <w:r>
        <w:rPr>
          <w:sz w:val="20"/>
        </w:rPr>
        <w:t>@property (nonatomic, strong) UILabel *order_date;</w:t>
      </w:r>
      <w:r>
        <w:rPr>
          <w:sz w:val="20"/>
        </w:rPr>
        <w:br w:type="textWrapping"/>
      </w:r>
      <w:r>
        <w:rPr>
          <w:sz w:val="20"/>
        </w:rPr>
        <w:t>@property (nonatomic, strong) UILabel *shop_name;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*customer_name;</w:t>
      </w:r>
      <w:r>
        <w:rPr>
          <w:sz w:val="20"/>
        </w:rPr>
        <w:br w:type="textWrapping"/>
      </w:r>
      <w:r>
        <w:rPr>
          <w:sz w:val="20"/>
        </w:rPr>
        <w:t>@property (nonatomic, strong) UILabel *customer_phone;</w:t>
      </w:r>
      <w:r>
        <w:rPr>
          <w:sz w:val="20"/>
        </w:rPr>
        <w:br w:type="textWrapping"/>
      </w:r>
      <w:r>
        <w:rPr>
          <w:sz w:val="20"/>
        </w:rPr>
        <w:t>@property (nonatomic, strong) UILabel *address;</w:t>
      </w:r>
      <w:r>
        <w:rPr>
          <w:sz w:val="20"/>
        </w:rPr>
        <w:br w:type="textWrapping"/>
      </w:r>
      <w:r>
        <w:rPr>
          <w:sz w:val="20"/>
        </w:rPr>
        <w:t>@property (nonatomic, strong) UILabel *expected_delivery_time;</w:t>
      </w:r>
      <w:r>
        <w:rPr>
          <w:sz w:val="20"/>
        </w:rPr>
        <w:br w:type="textWrapping"/>
      </w:r>
      <w:r>
        <w:rPr>
          <w:sz w:val="20"/>
        </w:rPr>
        <w:t>@property (nonatomic, strong) UILabel *order_num;</w:t>
      </w:r>
      <w:r>
        <w:rPr>
          <w:sz w:val="20"/>
        </w:rPr>
        <w:br w:type="textWrapping"/>
      </w:r>
      <w:r>
        <w:rPr>
          <w:sz w:val="20"/>
        </w:rPr>
        <w:t>@property (nonatomic, strong) UIImageView *tagImageView;</w:t>
      </w:r>
      <w:r>
        <w:rPr>
          <w:sz w:val="20"/>
        </w:rPr>
        <w:br w:type="textWrapping"/>
      </w:r>
      <w:r>
        <w:rPr>
          <w:sz w:val="20"/>
        </w:rPr>
        <w:t>@property (nonatomic, strong) UIButton *refundInfoBtn;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LWMRefundListCell</w:t>
      </w:r>
      <w:r>
        <w:rPr>
          <w:sz w:val="20"/>
        </w:rPr>
        <w:br w:type="textWrapping"/>
      </w:r>
      <w:r>
        <w:rPr>
          <w:sz w:val="20"/>
        </w:rPr>
        <w:t>+ (instancetype)cellWithTableView:(UITableView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static NSString *ID = @"LWMRefundListCellID";</w:t>
      </w:r>
      <w:r>
        <w:rPr>
          <w:sz w:val="20"/>
        </w:rPr>
        <w:br w:type="textWrapping"/>
      </w:r>
      <w:r>
        <w:rPr>
          <w:sz w:val="20"/>
        </w:rPr>
        <w:t xml:space="preserve">    LWMRefundListCell *cell = [tableView dequeueReusableCellWithIdentifier:ID];</w:t>
      </w:r>
      <w:r>
        <w:rPr>
          <w:sz w:val="20"/>
        </w:rPr>
        <w:br w:type="textWrapping"/>
      </w:r>
      <w:r>
        <w:rPr>
          <w:sz w:val="20"/>
        </w:rPr>
        <w:t xml:space="preserve">    if (cell == nil) {</w:t>
      </w:r>
      <w:r>
        <w:rPr>
          <w:sz w:val="20"/>
        </w:rPr>
        <w:br w:type="textWrapping"/>
      </w:r>
      <w:r>
        <w:rPr>
          <w:sz w:val="20"/>
        </w:rPr>
        <w:t xml:space="preserve">        cell = [[LWMRefundListCell alloc]initWithStyle:UITableViewCellStyleDefault reuseIdentifier:ID];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(id)initWithStyle:(UITableViewCellStyle)style reuseIdentifier:(NSString *)reuseIdentifier{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initWithStyle:style reuseIdentifier:reuseIdentifier];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[self setupContentsSubviews];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(void)setupContentsSubviews{</w:t>
      </w:r>
      <w:r>
        <w:rPr>
          <w:sz w:val="20"/>
        </w:rPr>
        <w:br w:type="textWrapping"/>
      </w:r>
      <w:r>
        <w:rPr>
          <w:sz w:val="20"/>
        </w:rPr>
        <w:t xml:space="preserve">    self.bgView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addSubview:self.bgView];</w:t>
      </w:r>
      <w:r>
        <w:rPr>
          <w:sz w:val="20"/>
        </w:rPr>
        <w:br w:type="textWrapping"/>
      </w:r>
      <w:r>
        <w:rPr>
          <w:sz w:val="20"/>
        </w:rPr>
        <w:t xml:space="preserve">    self.bgView.backgroundColor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make.left.equalTo(self.contentView).offset(lwm_layoutWH(6));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make.right.equalTo(self.contentView).offset(-lwm_layoutWH(6));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make.bottom.equalTo(self.contentView).offset(-lwm_layoutWH(10)).priorityLow();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 = [UILabel lwm_labelWithText:@" #60 " font:[UIFont systemFontOfSize:lwm_layoutFontSizet(11)] color:[UIColor whiteColor]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addSubview:self.restaurant_number];</w:t>
      </w:r>
      <w:r>
        <w:rPr>
          <w:sz w:val="20"/>
        </w:rPr>
        <w:br w:type="textWrapping"/>
      </w:r>
      <w:r>
        <w:rPr>
          <w:sz w:val="20"/>
        </w:rPr>
        <w:t xml:space="preserve">    self.restaurant_number.backgroundColor = kMainColor;</w:t>
      </w:r>
      <w:r>
        <w:rPr>
          <w:sz w:val="20"/>
        </w:rPr>
        <w:br w:type="textWrapping"/>
      </w:r>
      <w:r>
        <w:rPr>
          <w:sz w:val="20"/>
        </w:rPr>
        <w:t xml:space="preserve">    [self.restaurant_number 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make.top.left.equalTo(self.bgView).offset(lwm_layoutWH(15));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make.height.mas_equalTo(lwm_layoutWH(14));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self.order_date = [UILabel lwm_labelWithText:@"2022-02-01  15:02" font:[UIFont systemFontOfSize:lwm_layoutFontSizet(15)]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[self.bgView addSubview:self.order_date];</w:t>
      </w:r>
    </w:p>
    <w:p w14:paraId="209E9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"LWMForgotPsdVC.h"</w:t>
      </w:r>
      <w:r>
        <w:rPr>
          <w:sz w:val="20"/>
        </w:rPr>
        <w:br w:type="textWrapping"/>
      </w: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#import "LWMResetPsdVC.h"</w:t>
      </w:r>
      <w:r>
        <w:rPr>
          <w:sz w:val="20"/>
        </w:rPr>
        <w:br w:type="textWrapping"/>
      </w:r>
      <w:r>
        <w:rPr>
          <w:sz w:val="20"/>
        </w:rPr>
        <w:t>@interface LWMForgotPsdVC ()</w:t>
      </w:r>
      <w:r>
        <w:rPr>
          <w:sz w:val="20"/>
        </w:rPr>
        <w:br w:type="textWrapping"/>
      </w:r>
      <w:r>
        <w:rPr>
          <w:sz w:val="20"/>
        </w:rPr>
        <w:t>@property (nonatomic, strong) UITextField *accountField;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*phoneField;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*codeField;</w:t>
      </w:r>
      <w:r>
        <w:rPr>
          <w:sz w:val="20"/>
        </w:rPr>
        <w:br w:type="textWrapping"/>
      </w:r>
      <w:r>
        <w:rPr>
          <w:sz w:val="20"/>
        </w:rPr>
        <w:t>@property (nonatomic, strong) UIButton *codeBtn;</w:t>
      </w:r>
      <w:r>
        <w:rPr>
          <w:sz w:val="20"/>
        </w:rPr>
        <w:br w:type="textWrapping"/>
      </w:r>
      <w:r>
        <w:rPr>
          <w:sz w:val="20"/>
        </w:rPr>
        <w:t>@property (nonatomic, strong) UIButton *nextBtn;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LWMForgotPsdVC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 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(void)clickedCodeBtn {</w:t>
      </w:r>
      <w:r>
        <w:rPr>
          <w:sz w:val="20"/>
        </w:rPr>
        <w:br w:type="textWrapping"/>
      </w:r>
      <w:r>
        <w:rPr>
          <w:sz w:val="20"/>
        </w:rPr>
        <w:t xml:space="preserve">    [self.codeField becomeFirstResponder];</w:t>
      </w:r>
      <w:r>
        <w:rPr>
          <w:sz w:val="20"/>
        </w:rPr>
        <w:br w:type="textWrapping"/>
      </w:r>
      <w:r>
        <w:rPr>
          <w:sz w:val="20"/>
        </w:rPr>
        <w:t xml:space="preserve">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[LWMLoginLogic sendFindCodeWithusername:self.accountField.text phone:self.phoneField.text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showSuccessWithStatus:@"已发送"];</w:t>
      </w:r>
      <w:r>
        <w:rPr>
          <w:sz w:val="20"/>
        </w:rPr>
        <w:br w:type="textWrapping"/>
      </w:r>
      <w:r>
        <w:rPr>
          <w:sz w:val="20"/>
        </w:rPr>
        <w:t xml:space="preserve">        __block NSInteger second = 60;</w:t>
      </w:r>
      <w:r>
        <w:rPr>
          <w:sz w:val="20"/>
        </w:rPr>
        <w:br w:type="textWrapping"/>
      </w:r>
      <w:r>
        <w:rPr>
          <w:sz w:val="20"/>
        </w:rPr>
        <w:t xml:space="preserve">            dispatch_queue_t quene = dispatch_get_global_queue(DISPATCH_QUEUE_PRIORITY_DEFAULT, 0);</w:t>
      </w:r>
      <w:r>
        <w:rPr>
          <w:sz w:val="20"/>
        </w:rPr>
        <w:br w:type="textWrapping"/>
      </w:r>
      <w:r>
        <w:rPr>
          <w:sz w:val="20"/>
        </w:rPr>
        <w:t xml:space="preserve">            dispatch_source_t timer = dispatch_source_create(DISPATCH_SOURCE_TYPE_TIMER, 0, 0, quene);</w:t>
      </w:r>
      <w:r>
        <w:rPr>
          <w:sz w:val="20"/>
        </w:rPr>
        <w:br w:type="textWrapping"/>
      </w:r>
      <w:r>
        <w:rPr>
          <w:sz w:val="20"/>
        </w:rPr>
        <w:t xml:space="preserve">            dispatch_source_set_timer(timer, dispatch_walltime(NULL, 0), NSEC_PER_SEC * 1, 0);</w:t>
      </w:r>
      <w:r>
        <w:rPr>
          <w:sz w:val="20"/>
        </w:rPr>
        <w:br w:type="textWrapping"/>
      </w:r>
      <w:r>
        <w:rPr>
          <w:sz w:val="20"/>
        </w:rPr>
        <w:t xml:space="preserve">            dispatch_source_set_event_handler(timer, ^{</w:t>
      </w:r>
      <w:r>
        <w:rPr>
          <w:sz w:val="20"/>
        </w:rPr>
        <w:br w:type="textWrapping"/>
      </w:r>
      <w:r>
        <w:rPr>
          <w:sz w:val="20"/>
        </w:rPr>
        <w:t xml:space="preserve">                dispatch_async(dispatch_get_main_queue(), ^{</w:t>
      </w:r>
      <w:r>
        <w:rPr>
          <w:sz w:val="20"/>
        </w:rPr>
        <w:br w:type="textWrapping"/>
      </w:r>
      <w:r>
        <w:rPr>
          <w:sz w:val="20"/>
        </w:rPr>
        <w:t xml:space="preserve">                    if (second &gt;= 0)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self.codeBtn.enabled = NO;</w:t>
      </w:r>
      <w:r>
        <w:rPr>
          <w:sz w:val="20"/>
        </w:rPr>
        <w:br w:type="textWrapping"/>
      </w:r>
      <w:r>
        <w:rPr>
          <w:sz w:val="20"/>
        </w:rPr>
        <w:t xml:space="preserve">                        self.codeBtn.alpha = 0.5;</w:t>
      </w:r>
      <w:r>
        <w:rPr>
          <w:sz w:val="20"/>
        </w:rPr>
        <w:br w:type="textWrapping"/>
      </w:r>
      <w:r>
        <w:rPr>
          <w:sz w:val="20"/>
        </w:rPr>
        <w:t xml:space="preserve">                        [self.codeBtn setTitle:[NSString stringWithFormat:@"%ld秒",second]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            second--;</w:t>
      </w:r>
      <w:r>
        <w:rPr>
          <w:sz w:val="20"/>
        </w:rPr>
        <w:br w:type="textWrapping"/>
      </w:r>
      <w:r>
        <w:rPr>
          <w:sz w:val="20"/>
        </w:rPr>
        <w:t xml:space="preserve">                    }else</w:t>
      </w:r>
      <w:r>
        <w:rPr>
          <w:sz w:val="20"/>
        </w:rPr>
        <w:br w:type="textWrapping"/>
      </w:r>
      <w:r>
        <w:rPr>
          <w:sz w:val="20"/>
        </w:rPr>
        <w:t xml:space="preserve">                    {</w:t>
      </w:r>
      <w:r>
        <w:rPr>
          <w:sz w:val="20"/>
        </w:rPr>
        <w:br w:type="textWrapping"/>
      </w:r>
      <w:r>
        <w:rPr>
          <w:sz w:val="20"/>
        </w:rPr>
        <w:t xml:space="preserve">                        dispatch_source_cancel(timer);</w:t>
      </w:r>
      <w:r>
        <w:rPr>
          <w:sz w:val="20"/>
        </w:rPr>
        <w:br w:type="textWrapping"/>
      </w:r>
      <w:r>
        <w:rPr>
          <w:sz w:val="20"/>
        </w:rPr>
        <w:t xml:space="preserve">                        [self.codeBtn setTitle:@"获取验证码"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            self.codeBtn.enabled = YES;</w:t>
      </w:r>
      <w:r>
        <w:rPr>
          <w:sz w:val="20"/>
        </w:rPr>
        <w:br w:type="textWrapping"/>
      </w:r>
      <w:r>
        <w:rPr>
          <w:sz w:val="20"/>
        </w:rPr>
        <w:t xml:space="preserve">                        self.codeBtn.alpha = 1;</w:t>
      </w:r>
      <w:r>
        <w:rPr>
          <w:sz w:val="20"/>
        </w:rPr>
        <w:br w:type="textWrapping"/>
      </w:r>
      <w:r>
        <w:rPr>
          <w:sz w:val="20"/>
        </w:rPr>
        <w:t xml:space="preserve">                    }</w:t>
      </w:r>
      <w:r>
        <w:rPr>
          <w:sz w:val="20"/>
        </w:rPr>
        <w:br w:type="textWrapping"/>
      </w:r>
      <w:r>
        <w:rPr>
          <w:sz w:val="20"/>
        </w:rPr>
        <w:t xml:space="preserve">    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});</w:t>
      </w:r>
      <w:r>
        <w:rPr>
          <w:sz w:val="20"/>
        </w:rPr>
        <w:br w:type="textWrapping"/>
      </w:r>
      <w:r>
        <w:rPr>
          <w:sz w:val="20"/>
        </w:rPr>
        <w:t xml:space="preserve">            dispatch_resume(timer);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(void)clickedNextBtn {</w:t>
      </w:r>
    </w:p>
    <w:p w14:paraId="6CC81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"LWMResetPsdVC.h"</w:t>
      </w:r>
      <w:r>
        <w:rPr>
          <w:sz w:val="20"/>
        </w:rPr>
        <w:br w:type="textWrapping"/>
      </w: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@interface LWMResetPsdVC ()</w:t>
      </w:r>
      <w:r>
        <w:rPr>
          <w:sz w:val="20"/>
        </w:rPr>
        <w:br w:type="textWrapping"/>
      </w:r>
      <w:r>
        <w:rPr>
          <w:sz w:val="20"/>
        </w:rPr>
        <w:t>@property (nonatomic, strong) UITextField *psdField;</w:t>
      </w:r>
      <w:r>
        <w:rPr>
          <w:sz w:val="20"/>
        </w:rPr>
        <w:br w:type="textWrapping"/>
      </w:r>
      <w:r>
        <w:rPr>
          <w:sz w:val="20"/>
        </w:rPr>
        <w:t>@property (nonatomic, strong) UITextField *confirmPsdField;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*confirmBtn;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LWMResetPsdVC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#pragma mark - event response</w:t>
      </w:r>
      <w:r>
        <w:rPr>
          <w:sz w:val="20"/>
        </w:rPr>
        <w:br w:type="textWrapping"/>
      </w:r>
      <w:r>
        <w:rPr>
          <w:sz w:val="20"/>
        </w:rPr>
        <w:t>- (void)clickdPsdhideBtn:(UIButton *)btn {</w:t>
      </w:r>
      <w:r>
        <w:rPr>
          <w:sz w:val="20"/>
        </w:rPr>
        <w:br w:type="textWrapping"/>
      </w:r>
      <w:r>
        <w:rPr>
          <w:sz w:val="20"/>
        </w:rPr>
        <w:t xml:space="preserve">    NSString *passStr = self.psdField.text;//切换的时候记录之前的密码</w:t>
      </w:r>
      <w:r>
        <w:rPr>
          <w:sz w:val="20"/>
        </w:rPr>
        <w:br w:type="textWrapping"/>
      </w:r>
      <w:r>
        <w:rPr>
          <w:sz w:val="20"/>
        </w:rPr>
        <w:t xml:space="preserve">    self.psdField.text = @"";</w:t>
      </w:r>
      <w:r>
        <w:rPr>
          <w:sz w:val="20"/>
        </w:rPr>
        <w:br w:type="textWrapping"/>
      </w:r>
      <w:r>
        <w:rPr>
          <w:sz w:val="20"/>
        </w:rPr>
        <w:t xml:space="preserve">    self.psdField.text = passStr;</w:t>
      </w:r>
      <w:r>
        <w:rPr>
          <w:sz w:val="20"/>
        </w:rPr>
        <w:br w:type="textWrapping"/>
      </w:r>
      <w:r>
        <w:rPr>
          <w:sz w:val="20"/>
        </w:rPr>
        <w:t xml:space="preserve">    btn.selected = !btn.selected;</w:t>
      </w:r>
      <w:r>
        <w:rPr>
          <w:sz w:val="20"/>
        </w:rPr>
        <w:br w:type="textWrapping"/>
      </w:r>
      <w:r>
        <w:rPr>
          <w:sz w:val="20"/>
        </w:rPr>
        <w:t xml:space="preserve">    self.psdField.secureTextEntry = ! self.psdField.secureTextEntry;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(void)clickdConfirmPsdhideBtn:(UIButton *)btn {</w:t>
      </w:r>
      <w:r>
        <w:rPr>
          <w:sz w:val="20"/>
        </w:rPr>
        <w:br w:type="textWrapping"/>
      </w:r>
      <w:r>
        <w:rPr>
          <w:sz w:val="20"/>
        </w:rPr>
        <w:t xml:space="preserve">    NSString *passStr = self.confirmPsdField.text;//切换的时候记录之前的密码</w:t>
      </w:r>
      <w:r>
        <w:rPr>
          <w:sz w:val="20"/>
        </w:rPr>
        <w:br w:type="textWrapping"/>
      </w:r>
      <w:r>
        <w:rPr>
          <w:sz w:val="20"/>
        </w:rPr>
        <w:t xml:space="preserve">    self.confirmPsdField.text = @"";</w:t>
      </w:r>
      <w:r>
        <w:rPr>
          <w:sz w:val="20"/>
        </w:rPr>
        <w:br w:type="textWrapping"/>
      </w:r>
      <w:r>
        <w:rPr>
          <w:sz w:val="20"/>
        </w:rPr>
        <w:t xml:space="preserve">    self.confirmPsdField.text = passStr;</w:t>
      </w:r>
      <w:r>
        <w:rPr>
          <w:sz w:val="20"/>
        </w:rPr>
        <w:br w:type="textWrapping"/>
      </w:r>
      <w:r>
        <w:rPr>
          <w:sz w:val="20"/>
        </w:rPr>
        <w:t xml:space="preserve">    btn.selected = !btn.selected;</w:t>
      </w:r>
      <w:r>
        <w:rPr>
          <w:sz w:val="20"/>
        </w:rPr>
        <w:br w:type="textWrapping"/>
      </w:r>
      <w:r>
        <w:rPr>
          <w:sz w:val="20"/>
        </w:rPr>
        <w:t xml:space="preserve">    self.confirmPsdField.secureTextEntry = ! self.confirmPsdField.secureTextEntry;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(void)clickedConfirmBtn {</w:t>
      </w:r>
      <w:r>
        <w:rPr>
          <w:sz w:val="20"/>
        </w:rPr>
        <w:br w:type="textWrapping"/>
      </w:r>
      <w:r>
        <w:rPr>
          <w:sz w:val="20"/>
        </w:rPr>
        <w:t xml:space="preserve">    [self.view endEditing:YES];</w:t>
      </w:r>
      <w:r>
        <w:rPr>
          <w:sz w:val="20"/>
        </w:rPr>
        <w:br w:type="textWrapping"/>
      </w:r>
      <w:r>
        <w:rPr>
          <w:sz w:val="20"/>
        </w:rPr>
        <w:t xml:space="preserve">    if ([self.psdField.text isEqual:self.confirmPsdField.text]) {</w:t>
      </w:r>
      <w:r>
        <w:rPr>
          <w:sz w:val="20"/>
        </w:rPr>
        <w:br w:type="textWrapping"/>
      </w:r>
      <w:r>
        <w:rPr>
          <w:sz w:val="20"/>
        </w:rPr>
        <w:t xml:space="preserve">        [LWMProgressHUD show];</w:t>
      </w:r>
      <w:r>
        <w:rPr>
          <w:sz w:val="20"/>
        </w:rPr>
        <w:br w:type="textWrapping"/>
      </w:r>
      <w:r>
        <w:rPr>
          <w:sz w:val="20"/>
        </w:rPr>
        <w:t xml:space="preserve">        [LWMLoginLogic resetPasswordWithusername:self.username pass:self.psdField.text confirm_pass:self.confirmPsdField.text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showSuccessWithStatus:@"密码修改成功"];</w:t>
      </w:r>
      <w:r>
        <w:rPr>
          <w:sz w:val="20"/>
        </w:rPr>
        <w:br w:type="textWrapping"/>
      </w:r>
      <w:r>
        <w:rPr>
          <w:sz w:val="20"/>
        </w:rPr>
        <w:t xml:space="preserve">            [self.navigationController popToRootViewControllerAnimated:YES];</w:t>
      </w:r>
      <w:r>
        <w:rPr>
          <w:sz w:val="20"/>
        </w:rPr>
        <w:br w:type="textWrapping"/>
      </w:r>
      <w:r>
        <w:rPr>
          <w:sz w:val="20"/>
        </w:rPr>
        <w:t xml:space="preserve">        } failed:^(NSError * _Nonnull error) {}];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[LWMProgressHUD showInfoWithStatus:@"两次密码输入不一致"];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(void)textFieldTextDidChange {</w:t>
      </w:r>
      <w:r>
        <w:rPr>
          <w:sz w:val="20"/>
        </w:rPr>
        <w:br w:type="textWrapping"/>
      </w:r>
      <w:r>
        <w:rPr>
          <w:sz w:val="20"/>
        </w:rPr>
        <w:t xml:space="preserve">    if (self.psdField.text.length&amp;&amp;</w:t>
      </w:r>
      <w:r>
        <w:rPr>
          <w:sz w:val="20"/>
        </w:rPr>
        <w:br w:type="textWrapping"/>
      </w:r>
      <w:r>
        <w:rPr>
          <w:sz w:val="20"/>
        </w:rPr>
        <w:t xml:space="preserve">        self.confirmPsdField.text.length) {</w:t>
      </w:r>
      <w:r>
        <w:rPr>
          <w:sz w:val="20"/>
        </w:rPr>
        <w:br w:type="textWrapping"/>
      </w:r>
      <w:r>
        <w:rPr>
          <w:sz w:val="20"/>
        </w:rPr>
        <w:t xml:space="preserve">        self.confirmBtn.userInteractionEnabled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    [self.confirmBtn setBackgroundColor:kMainColor];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self.confirmBtn.userInteractionEnabled = NO;</w:t>
      </w:r>
      <w:r>
        <w:rPr>
          <w:sz w:val="20"/>
        </w:rPr>
        <w:br w:type="textWrapping"/>
      </w:r>
      <w:r>
        <w:rPr>
          <w:sz w:val="20"/>
        </w:rPr>
        <w:t xml:space="preserve">        [self.confirmBtn setBackgroundColor:[UIColor lwm_colorWithHex:0xcccccc]];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</w:p>
    <w:p w14:paraId="7E5CE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8AA47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"LoginViewController.h"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"MBProgressHUD+MJ.h"</w:t>
      </w:r>
      <w:r>
        <w:rPr>
          <w:sz w:val="20"/>
        </w:rPr>
        <w:br w:type="textWrapping"/>
      </w: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#import "OrderTool.h"</w:t>
      </w:r>
      <w:r>
        <w:rPr>
          <w:sz w:val="20"/>
        </w:rPr>
        <w:br w:type="textWrapping"/>
      </w:r>
      <w:r>
        <w:rPr>
          <w:sz w:val="20"/>
        </w:rPr>
        <w:t>#import "DHGuidePageHUD.h"</w:t>
      </w:r>
      <w:r>
        <w:rPr>
          <w:sz w:val="20"/>
        </w:rPr>
        <w:br w:type="textWrapping"/>
      </w:r>
      <w:r>
        <w:rPr>
          <w:sz w:val="20"/>
        </w:rPr>
        <w:t>#import "CYLTabBarControllerConfig.h"</w:t>
      </w:r>
      <w:r>
        <w:rPr>
          <w:sz w:val="20"/>
        </w:rPr>
        <w:br w:type="textWrapping"/>
      </w:r>
      <w:r>
        <w:rPr>
          <w:sz w:val="20"/>
        </w:rPr>
        <w:t>#import "CYLPlusButtonSubclass.h"</w:t>
      </w:r>
      <w:r>
        <w:rPr>
          <w:sz w:val="20"/>
        </w:rPr>
        <w:br w:type="textWrapping"/>
      </w:r>
      <w:r>
        <w:rPr>
          <w:sz w:val="20"/>
        </w:rPr>
        <w:t>#import "LWMForgotPsdVC.h"</w:t>
      </w:r>
      <w:r>
        <w:rPr>
          <w:sz w:val="20"/>
        </w:rPr>
        <w:br w:type="textWrapping"/>
      </w:r>
      <w:r>
        <w:rPr>
          <w:sz w:val="20"/>
        </w:rPr>
        <w:t>#import "LWMResetPsdVC.h"</w:t>
      </w:r>
      <w:r>
        <w:rPr>
          <w:sz w:val="20"/>
        </w:rPr>
        <w:br w:type="textWrapping"/>
      </w: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@interface LoginViewController () &lt;UITextFieldDelegate&gt;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UITextField *userText;</w:t>
      </w:r>
      <w:r>
        <w:rPr>
          <w:sz w:val="20"/>
        </w:rPr>
        <w:br w:type="textWrapping"/>
      </w:r>
      <w:r>
        <w:rPr>
          <w:sz w:val="20"/>
        </w:rPr>
        <w:t>@property (nonatomic, strong) UITextField *psdText;</w:t>
      </w:r>
      <w:r>
        <w:rPr>
          <w:sz w:val="20"/>
        </w:rPr>
        <w:br w:type="textWrapping"/>
      </w:r>
      <w:r>
        <w:rPr>
          <w:sz w:val="20"/>
        </w:rPr>
        <w:t>@property (nonatomic, strong) UIButton *loginBtn;</w:t>
      </w:r>
      <w:r>
        <w:rPr>
          <w:sz w:val="20"/>
        </w:rPr>
        <w:br w:type="textWrapping"/>
      </w:r>
      <w:r>
        <w:rPr>
          <w:sz w:val="20"/>
        </w:rPr>
        <w:t>@property (nonatomic, assign) NSString *userId;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LoginViewController</w:t>
      </w:r>
      <w:r>
        <w:rPr>
          <w:sz w:val="20"/>
        </w:rPr>
        <w:br w:type="textWrapping"/>
      </w:r>
      <w:r>
        <w:rPr>
          <w:sz w:val="20"/>
        </w:rPr>
        <w:t>#pragma mark - 设置APP静态图片引导页</w:t>
      </w:r>
      <w:r>
        <w:rPr>
          <w:sz w:val="20"/>
        </w:rPr>
        <w:br w:type="textWrapping"/>
      </w:r>
      <w:r>
        <w:rPr>
          <w:sz w:val="20"/>
        </w:rPr>
        <w:t>- (void)setStaticGuidePage {</w:t>
      </w:r>
      <w:r>
        <w:rPr>
          <w:sz w:val="20"/>
        </w:rPr>
        <w:br w:type="textWrapping"/>
      </w:r>
      <w:r>
        <w:rPr>
          <w:sz w:val="20"/>
        </w:rPr>
        <w:t xml:space="preserve">    NSArray *imageNameArray = @[@"page1",@"page2",@"page3"];</w:t>
      </w:r>
      <w:r>
        <w:rPr>
          <w:sz w:val="20"/>
        </w:rPr>
        <w:br w:type="textWrapping"/>
      </w:r>
      <w:r>
        <w:rPr>
          <w:sz w:val="20"/>
        </w:rPr>
        <w:t xml:space="preserve">    DHGuidePageHUD *guidePage = [[DHGuidePageHUD alloc] dh_initWithFrame:self.view.frame imageNameArray:imageNameArray buttonIsHidden:NO];</w:t>
      </w:r>
      <w:r>
        <w:rPr>
          <w:sz w:val="20"/>
        </w:rPr>
        <w:br w:type="textWrapping"/>
      </w:r>
      <w:r>
        <w:rPr>
          <w:sz w:val="20"/>
        </w:rPr>
        <w:t xml:space="preserve">    guidePage.slideInto = YES;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[self.navigationController.view addSubview:guidePage];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设置APP动态图片引导页</w:t>
      </w:r>
      <w:r>
        <w:rPr>
          <w:sz w:val="20"/>
        </w:rPr>
        <w:br w:type="textWrapping"/>
      </w:r>
      <w:r>
        <w:rPr>
          <w:sz w:val="20"/>
        </w:rPr>
        <w:t>- (void)setDynamicGuidePage {</w:t>
      </w:r>
      <w:r>
        <w:rPr>
          <w:sz w:val="20"/>
        </w:rPr>
        <w:br w:type="textWrapping"/>
      </w:r>
      <w:r>
        <w:rPr>
          <w:sz w:val="20"/>
        </w:rPr>
        <w:t xml:space="preserve">    NSArray *imageNameArray = @[@"guideImage6.gif",@"guideImage7.gif",@"guideImage8.gif"];</w:t>
      </w:r>
      <w:r>
        <w:rPr>
          <w:sz w:val="20"/>
        </w:rPr>
        <w:br w:type="textWrapping"/>
      </w:r>
      <w:r>
        <w:rPr>
          <w:sz w:val="20"/>
        </w:rPr>
        <w:t xml:space="preserve">    DHGuidePageHUD *guidePage = [[DHGuidePageHUD alloc] dh_initWithFrame:self.view.frame imageNameArray:imageNameArray buttonIsHidden:YES];</w:t>
      </w:r>
      <w:r>
        <w:rPr>
          <w:sz w:val="20"/>
        </w:rPr>
        <w:br w:type="textWrapping"/>
      </w:r>
      <w:r>
        <w:rPr>
          <w:sz w:val="20"/>
        </w:rPr>
        <w:t xml:space="preserve">    guidePage.slideInto = YES;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[self.navigationController.view addSubview:guidePage];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设置APP视频引导页</w:t>
      </w:r>
      <w:r>
        <w:rPr>
          <w:sz w:val="20"/>
        </w:rPr>
        <w:br w:type="textWrapping"/>
      </w:r>
      <w:r>
        <w:rPr>
          <w:sz w:val="20"/>
        </w:rPr>
        <w:t>- (void)setVideoGuidePage {</w:t>
      </w:r>
      <w:r>
        <w:rPr>
          <w:sz w:val="20"/>
        </w:rPr>
        <w:br w:type="textWrapping"/>
      </w:r>
      <w:r>
        <w:rPr>
          <w:sz w:val="20"/>
        </w:rPr>
        <w:t xml:space="preserve">    NSURL *videoURL = [NSURL fileURLWithPath:[[NSBundle mainBundle] pathForResource:@"guideMovie1" ofType:@"mov"]];</w:t>
      </w:r>
      <w:r>
        <w:rPr>
          <w:sz w:val="20"/>
        </w:rPr>
        <w:br w:type="textWrapping"/>
      </w:r>
      <w:r>
        <w:rPr>
          <w:sz w:val="20"/>
        </w:rPr>
        <w:t xml:space="preserve">    DHGuidePageHUD *guidePage = [[DHGuidePageHUD alloc] dh_initWithFrame:self.view.bounds videoURL:videoURL];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[self.navigationController.view addSubview:guidePage];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self.fd_prefersNavigationBarHidden = YES;</w:t>
      </w:r>
      <w:r>
        <w:rPr>
          <w:sz w:val="20"/>
        </w:rPr>
        <w:br w:type="textWrapping"/>
      </w:r>
      <w:r>
        <w:rPr>
          <w:sz w:val="20"/>
        </w:rPr>
        <w:t xml:space="preserve">    if(self.isSwitchAccountsVC){</w:t>
      </w:r>
      <w:r>
        <w:rPr>
          <w:sz w:val="20"/>
        </w:rPr>
        <w:br w:type="textWrapping"/>
      </w:r>
      <w:r>
        <w:rPr>
          <w:sz w:val="20"/>
        </w:rPr>
        <w:t xml:space="preserve">        self.fd_prefersNavigationBarHidden = NO;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NSString *lastVersion = [kUserDefaults stringForKey:@"CFBundleVersion"];</w:t>
      </w:r>
      <w:r>
        <w:rPr>
          <w:sz w:val="20"/>
        </w:rPr>
        <w:br w:type="textWrapping"/>
      </w:r>
      <w:r>
        <w:rPr>
          <w:sz w:val="20"/>
        </w:rPr>
        <w:t xml:space="preserve">    NSString *currentVersion = [NSBundle mainBundle].infoDictionary[@"CFBundleVersion"];</w:t>
      </w:r>
      <w:r>
        <w:rPr>
          <w:sz w:val="20"/>
        </w:rPr>
        <w:br w:type="textWrapping"/>
      </w:r>
      <w:r>
        <w:rPr>
          <w:sz w:val="20"/>
        </w:rPr>
        <w:t xml:space="preserve">    if (![currentVersion isEqualToString:lastVersion]) {</w:t>
      </w:r>
    </w:p>
    <w:p w14:paraId="10009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"LWMLoginLogic.h"</w:t>
      </w:r>
      <w:r>
        <w:rPr>
          <w:sz w:val="20"/>
        </w:rPr>
        <w:br w:type="textWrapping"/>
      </w:r>
      <w:r>
        <w:rPr>
          <w:sz w:val="20"/>
        </w:rPr>
        <w:t>#import "SJHNetworkTool.h"</w:t>
      </w:r>
      <w:r>
        <w:rPr>
          <w:sz w:val="20"/>
        </w:rPr>
        <w:br w:type="textWrapping"/>
      </w:r>
      <w:r>
        <w:rPr>
          <w:sz w:val="20"/>
        </w:rPr>
        <w:t>@implementation LWMLoginLogic</w:t>
      </w:r>
      <w:r>
        <w:rPr>
          <w:sz w:val="20"/>
        </w:rPr>
        <w:br w:type="textWrapping"/>
      </w:r>
      <w:r>
        <w:rPr>
          <w:sz w:val="20"/>
        </w:rPr>
        <w:t>+ (void)sendFindCodeWithusername:(NSString *_Nullable)username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phone:(NSString *_Nullable)phone</w:t>
      </w:r>
      <w:r>
        <w:rPr>
          <w:sz w:val="20"/>
        </w:rPr>
        <w:br w:type="textWrapping"/>
      </w:r>
      <w:r>
        <w:rPr>
          <w:sz w:val="20"/>
        </w:rPr>
        <w:t xml:space="preserve">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[LWMAPI_URL stringByAppendingString:@"/seller/account/sendFindCode"];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*phoneString  = [NSString stringWithFormat:@"phone=%@",phone];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arrayWithObjects:urlString,phoneString,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getSignKeyArray:erArray username:username password:nil];</w:t>
      </w:r>
      <w:r>
        <w:rPr>
          <w:sz w:val="20"/>
        </w:rPr>
        <w:br w:type="textWrapping"/>
      </w:r>
      <w:r>
        <w:rPr>
          <w:sz w:val="20"/>
        </w:rPr>
        <w:t xml:space="preserve">    [dictM setObject:phone forKey:@"phone"];</w:t>
      </w:r>
      <w:r>
        <w:rPr>
          <w:sz w:val="20"/>
        </w:rPr>
        <w:br w:type="textWrapping"/>
      </w:r>
      <w:r>
        <w:rPr>
          <w:sz w:val="20"/>
        </w:rPr>
        <w:t xml:space="preserve">    [SJHNetworkTool POSTWithURLStr:url  parameters:dictM.copy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responseObject[@"errmsg"];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(void)checkFindCodeWithusername:(NSString *_Nullable)username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phone:(NSString *_Nullable)phone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code:(NSString *_Nullable)code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[LWMAPI_URL stringByAppendingString:@"/seller/account/checkFindCode"];</w:t>
      </w:r>
      <w:r>
        <w:rPr>
          <w:sz w:val="20"/>
        </w:rPr>
        <w:br w:type="textWrapping"/>
      </w:r>
      <w:r>
        <w:rPr>
          <w:sz w:val="20"/>
        </w:rPr>
        <w:t xml:space="preserve">    NSString *urlString  = [NSString stringWithFormat:@"url=%@",url];</w:t>
      </w:r>
      <w:r>
        <w:rPr>
          <w:sz w:val="20"/>
        </w:rPr>
        <w:br w:type="textWrapping"/>
      </w:r>
      <w:r>
        <w:rPr>
          <w:sz w:val="20"/>
        </w:rPr>
        <w:t xml:space="preserve">    NSString *phoneString  = [NSString stringWithFormat:@"phone=%@",phone];</w:t>
      </w:r>
      <w:r>
        <w:rPr>
          <w:sz w:val="20"/>
        </w:rPr>
        <w:br w:type="textWrapping"/>
      </w:r>
      <w:r>
        <w:rPr>
          <w:sz w:val="20"/>
        </w:rPr>
        <w:t xml:space="preserve">    NSString *codeString  = [NSString stringWithFormat:@"code=%@",code];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arrayWithObjects:urlString,phoneString,codeString,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getSignKeyArray:erArray username:username password:nil];</w:t>
      </w:r>
      <w:r>
        <w:rPr>
          <w:sz w:val="20"/>
        </w:rPr>
        <w:br w:type="textWrapping"/>
      </w:r>
      <w:r>
        <w:rPr>
          <w:sz w:val="20"/>
        </w:rPr>
        <w:t xml:space="preserve">    [dictM setObject:phone forKey:@"phone"];</w:t>
      </w:r>
      <w:r>
        <w:rPr>
          <w:sz w:val="20"/>
        </w:rPr>
        <w:br w:type="textWrapping"/>
      </w:r>
      <w:r>
        <w:rPr>
          <w:sz w:val="20"/>
        </w:rPr>
        <w:t xml:space="preserve">    [dictM setObject:code forKey:@"code"];</w:t>
      </w:r>
      <w:r>
        <w:rPr>
          <w:sz w:val="20"/>
        </w:rPr>
        <w:br w:type="textWrapping"/>
      </w:r>
      <w:r>
        <w:rPr>
          <w:sz w:val="20"/>
        </w:rPr>
        <w:t xml:space="preserve">    [SJHNetworkTool POSTWithURLStr:url  parameters:dictM.copy success:^(id  _Nonnull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stringWithFormat:@"%@",responseObject[@"errcode"]];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responseObject[@"errmsg"];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</w:p>
    <w:p w14:paraId="2D2A0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"ChangeUserPWDViewController.h"</w:t>
      </w:r>
      <w:r>
        <w:rPr>
          <w:sz w:val="20"/>
        </w:rPr>
        <w:br w:type="textWrapping"/>
      </w:r>
      <w:r>
        <w:rPr>
          <w:sz w:val="20"/>
        </w:rPr>
        <w:t>#import "LWMMeTool.h"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#import "LoginViewController.h"</w:t>
      </w:r>
      <w:r>
        <w:rPr>
          <w:sz w:val="20"/>
        </w:rPr>
        <w:br w:type="textWrapping"/>
      </w:r>
      <w:r>
        <w:rPr>
          <w:sz w:val="20"/>
        </w:rPr>
        <w:t>#import "LWMNavigationController.h"</w:t>
      </w:r>
      <w:r>
        <w:rPr>
          <w:sz w:val="20"/>
        </w:rPr>
        <w:br w:type="textWrapping"/>
      </w:r>
      <w:r>
        <w:rPr>
          <w:sz w:val="20"/>
        </w:rPr>
        <w:t>@interface ChangeUserPWDViewController ()</w:t>
      </w:r>
      <w:r>
        <w:rPr>
          <w:sz w:val="20"/>
        </w:rPr>
        <w:br w:type="textWrapping"/>
      </w:r>
      <w:r>
        <w:rPr>
          <w:sz w:val="20"/>
        </w:rPr>
        <w:t>@property (nonatomic, strong) UIButton *sureBtn;</w:t>
      </w:r>
      <w:r>
        <w:rPr>
          <w:sz w:val="20"/>
        </w:rPr>
        <w:br w:type="textWrapping"/>
      </w:r>
      <w:r>
        <w:rPr>
          <w:sz w:val="20"/>
        </w:rPr>
        <w:t>@property (nonatomic, strong) UITextField *oldpwdTF;</w:t>
      </w:r>
      <w:r>
        <w:rPr>
          <w:sz w:val="20"/>
        </w:rPr>
        <w:br w:type="textWrapping"/>
      </w:r>
      <w:r>
        <w:rPr>
          <w:sz w:val="20"/>
        </w:rPr>
        <w:t>@property (nonatomic, strong) UITextField *newpwdTF;</w:t>
      </w:r>
      <w:r>
        <w:rPr>
          <w:sz w:val="20"/>
        </w:rPr>
        <w:br w:type="textWrapping"/>
      </w:r>
      <w:r>
        <w:rPr>
          <w:sz w:val="20"/>
        </w:rPr>
        <w:t>@property (nonatomic, strong) UITextField *surepwdTF;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ChangeUserPWDViewController</w:t>
      </w:r>
      <w:r>
        <w:rPr>
          <w:sz w:val="20"/>
        </w:rPr>
        <w:br w:type="textWrapping"/>
      </w:r>
      <w:r>
        <w:rPr>
          <w:sz w:val="20"/>
        </w:rPr>
        <w:t>#pragma mark lifeCircle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 245, 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privateMethods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UIView *oldpwdWhiteView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oldpwdWhiteView.backgroundColor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addSubview:oldpwdWhiteView];</w:t>
      </w:r>
      <w:r>
        <w:rPr>
          <w:sz w:val="20"/>
        </w:rPr>
        <w:br w:type="textWrapping"/>
      </w:r>
      <w:r>
        <w:rPr>
          <w:sz w:val="20"/>
        </w:rPr>
        <w:t xml:space="preserve">    [oldpwdWhiteView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make.top.equalTo(self.view).offset(10);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make.height.mas_equalTo(50);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*oldpwdTitleLab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oldpwdTitleLab.textColor = LWMColor(102, 102, 102);</w:t>
      </w:r>
      <w:r>
        <w:rPr>
          <w:sz w:val="20"/>
        </w:rPr>
        <w:br w:type="textWrapping"/>
      </w:r>
      <w:r>
        <w:rPr>
          <w:sz w:val="20"/>
        </w:rPr>
        <w:t xml:space="preserve">    oldpwdTitleLab.text = @"旧密码";</w:t>
      </w:r>
      <w:r>
        <w:rPr>
          <w:sz w:val="20"/>
        </w:rPr>
        <w:br w:type="textWrapping"/>
      </w:r>
      <w:r>
        <w:rPr>
          <w:sz w:val="20"/>
        </w:rPr>
        <w:t xml:space="preserve">    oldpwdTitleLab.font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[oldpwdWhiteView addSubview:oldpwdTitleLab];</w:t>
      </w:r>
      <w:r>
        <w:rPr>
          <w:sz w:val="20"/>
        </w:rPr>
        <w:br w:type="textWrapping"/>
      </w:r>
      <w:r>
        <w:rPr>
          <w:sz w:val="20"/>
        </w:rPr>
        <w:t xml:space="preserve">    [oldpwdTitleLab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make.centerY.equalTo(oldpwdWhiteView);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make.left.equalTo(oldpwdWhiteView).offset(15);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self.oldpwdTF = [[UITextField alloc] init];</w:t>
      </w:r>
      <w:r>
        <w:rPr>
          <w:sz w:val="20"/>
        </w:rPr>
        <w:br w:type="textWrapping"/>
      </w:r>
      <w:r>
        <w:rPr>
          <w:sz w:val="20"/>
        </w:rPr>
        <w:t xml:space="preserve">    self.oldpwdTF.textColor = LWMColor(51, 51, 51);</w:t>
      </w:r>
      <w:r>
        <w:rPr>
          <w:sz w:val="20"/>
        </w:rPr>
        <w:br w:type="textWrapping"/>
      </w:r>
      <w:r>
        <w:rPr>
          <w:sz w:val="20"/>
        </w:rPr>
        <w:t xml:space="preserve">    self.oldpwdTF.font = [UIFont systemFontOfSize:16];</w:t>
      </w:r>
      <w:r>
        <w:rPr>
          <w:sz w:val="20"/>
        </w:rPr>
        <w:br w:type="textWrapping"/>
      </w:r>
      <w:r>
        <w:rPr>
          <w:sz w:val="20"/>
        </w:rPr>
        <w:t xml:space="preserve">    self.oldpwdTF.placeholder = @"请填写旧密码";</w:t>
      </w:r>
      <w:r>
        <w:rPr>
          <w:sz w:val="20"/>
        </w:rPr>
        <w:br w:type="textWrapping"/>
      </w:r>
      <w:r>
        <w:rPr>
          <w:sz w:val="20"/>
        </w:rPr>
        <w:t xml:space="preserve">    [self.oldpwdTF addTarget:self action:@selector(textFieldTextChange:) forControlEvents:UIControlEventEditingChanged];</w:t>
      </w:r>
      <w:r>
        <w:rPr>
          <w:sz w:val="20"/>
        </w:rPr>
        <w:br w:type="textWrapping"/>
      </w:r>
      <w:r>
        <w:rPr>
          <w:sz w:val="20"/>
        </w:rPr>
        <w:t xml:space="preserve">    [oldpwdWhiteView addSubview:self.oldpwdTF];</w:t>
      </w:r>
      <w:r>
        <w:rPr>
          <w:sz w:val="20"/>
        </w:rPr>
        <w:br w:type="textWrapping"/>
      </w:r>
      <w:r>
        <w:rPr>
          <w:sz w:val="20"/>
        </w:rPr>
        <w:t xml:space="preserve">    [self.oldpwdTF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make.left.equalTo(oldpwdTitleLab.mas_right).offset(3);</w:t>
      </w:r>
      <w:r>
        <w:rPr>
          <w:sz w:val="20"/>
        </w:rPr>
        <w:br w:type="textWrapping"/>
      </w:r>
    </w:p>
    <w:p w14:paraId="42041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AB0D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"LWMBindphoneChangeViewController.h"</w:t>
      </w:r>
      <w:r>
        <w:rPr>
          <w:sz w:val="20"/>
        </w:rPr>
        <w:br w:type="textWrapping"/>
      </w:r>
      <w:r>
        <w:rPr>
          <w:sz w:val="20"/>
        </w:rPr>
        <w:t>#import "LWMMeTool.h"</w:t>
      </w:r>
      <w:r>
        <w:rPr>
          <w:sz w:val="20"/>
        </w:rPr>
        <w:br w:type="textWrapping"/>
      </w:r>
      <w:r>
        <w:rPr>
          <w:sz w:val="20"/>
        </w:rPr>
        <w:t>#import "LWMSendCodeCountBackwardView.h"</w:t>
      </w:r>
      <w:r>
        <w:rPr>
          <w:sz w:val="20"/>
        </w:rPr>
        <w:br w:type="textWrapping"/>
      </w:r>
      <w:r>
        <w:rPr>
          <w:sz w:val="20"/>
        </w:rPr>
        <w:t>#import "LWMMeInofoModel.h"</w:t>
      </w:r>
      <w:r>
        <w:rPr>
          <w:sz w:val="20"/>
        </w:rPr>
        <w:br w:type="textWrapping"/>
      </w:r>
      <w:r>
        <w:rPr>
          <w:sz w:val="20"/>
        </w:rPr>
        <w:t>@interface LWMBindphoneChangeViewController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@property(nonatomic,strong)UILabel *currentBindPhoneLabel;</w:t>
      </w:r>
      <w:r>
        <w:rPr>
          <w:sz w:val="20"/>
        </w:rPr>
        <w:br w:type="textWrapping"/>
      </w:r>
      <w:r>
        <w:rPr>
          <w:sz w:val="20"/>
        </w:rPr>
        <w:t>@property(nonatomic,strong)UITextField *phoneTextField;</w:t>
      </w:r>
      <w:r>
        <w:rPr>
          <w:sz w:val="20"/>
        </w:rPr>
        <w:br w:type="textWrapping"/>
      </w:r>
      <w:r>
        <w:rPr>
          <w:sz w:val="20"/>
        </w:rPr>
        <w:t>@property(nonatomic,strong)UITextField *codeTextField;</w:t>
      </w:r>
      <w:r>
        <w:rPr>
          <w:sz w:val="20"/>
        </w:rPr>
        <w:br w:type="textWrapping"/>
      </w:r>
      <w:r>
        <w:rPr>
          <w:sz w:val="20"/>
        </w:rPr>
        <w:t>@property(nonatomic,strong)UIButton *sendcodeButton;</w:t>
      </w:r>
      <w:r>
        <w:rPr>
          <w:sz w:val="20"/>
        </w:rPr>
        <w:br w:type="textWrapping"/>
      </w:r>
      <w:r>
        <w:rPr>
          <w:sz w:val="20"/>
        </w:rPr>
        <w:t>@property(nonatomic,strong)UIButton *makesureButton;</w:t>
      </w:r>
      <w:r>
        <w:rPr>
          <w:sz w:val="20"/>
        </w:rPr>
        <w:br w:type="textWrapping"/>
      </w:r>
      <w:r>
        <w:rPr>
          <w:sz w:val="20"/>
        </w:rPr>
        <w:t>@property(nonatomic,strong)LWMSendCodeCountBackwardView *sendcodeView;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LWMBindphoneChangeViewController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@"重置手机号";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lwm_colorWithHex:0xE7E7E7];</w:t>
      </w:r>
      <w:r>
        <w:rPr>
          <w:sz w:val="20"/>
        </w:rPr>
        <w:br w:type="textWrapping"/>
      </w:r>
      <w:r>
        <w:rPr>
          <w:sz w:val="20"/>
        </w:rPr>
        <w:t xml:space="preserve">    UIImageView *imageView = [[UIImageView alloc] initWithImage:[UIImage imageNamed:@"Mine_resetPhone_icon"]];</w:t>
      </w:r>
      <w:r>
        <w:rPr>
          <w:sz w:val="20"/>
        </w:rPr>
        <w:br w:type="textWrapping"/>
      </w:r>
      <w:r>
        <w:rPr>
          <w:sz w:val="20"/>
        </w:rPr>
        <w:t xml:space="preserve">    imageView.frame = CGRectMake((LWMScreenW - 34)/2, 20, 34, 34);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addSubview:self.currentBindPhoneLabel];</w:t>
      </w:r>
      <w:r>
        <w:rPr>
          <w:sz w:val="20"/>
        </w:rPr>
        <w:br w:type="textWrapping"/>
      </w:r>
      <w:r>
        <w:rPr>
          <w:sz w:val="20"/>
        </w:rPr>
        <w:t xml:space="preserve">    UIView *whiteView = [[UIView alloc] initWithFrame:CGRectMake(0, 110, LWMScreenW, 96)];</w:t>
      </w:r>
      <w:r>
        <w:rPr>
          <w:sz w:val="20"/>
        </w:rPr>
        <w:br w:type="textWrapping"/>
      </w:r>
      <w:r>
        <w:rPr>
          <w:sz w:val="20"/>
        </w:rPr>
        <w:t xml:space="preserve">    whiteView.backgroundColor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addSubview:whiteView];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addSubview:self.phoneTextField];</w:t>
      </w:r>
      <w:r>
        <w:rPr>
          <w:sz w:val="20"/>
        </w:rPr>
        <w:br w:type="textWrapping"/>
      </w:r>
      <w:r>
        <w:rPr>
          <w:sz w:val="20"/>
        </w:rPr>
        <w:t xml:space="preserve">    self.phoneTextField.frame = CGRectMake(0, 0, LWMScreenW, 48);</w:t>
      </w:r>
      <w:r>
        <w:rPr>
          <w:sz w:val="20"/>
        </w:rPr>
        <w:br w:type="textWrapping"/>
      </w:r>
      <w:r>
        <w:rPr>
          <w:sz w:val="20"/>
        </w:rPr>
        <w:t xml:space="preserve">    UIView *lineView = [[UIView alloc] initWithFrame:CGRectMake(15, 47, LWMScreenW - 30, 1)];</w:t>
      </w:r>
      <w:r>
        <w:rPr>
          <w:sz w:val="20"/>
        </w:rPr>
        <w:br w:type="textWrapping"/>
      </w:r>
      <w:r>
        <w:rPr>
          <w:sz w:val="20"/>
        </w:rPr>
        <w:t xml:space="preserve">    lineView.backgroundColor = self.view.backgroundColor;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addSubview:lineView];</w:t>
      </w:r>
      <w:r>
        <w:rPr>
          <w:sz w:val="20"/>
        </w:rPr>
        <w:br w:type="textWrapping"/>
      </w:r>
      <w:r>
        <w:rPr>
          <w:sz w:val="20"/>
        </w:rPr>
        <w:t xml:space="preserve">    [whiteView addSubview:self.codeTextField];</w:t>
      </w:r>
      <w:r>
        <w:rPr>
          <w:sz w:val="20"/>
        </w:rPr>
        <w:br w:type="textWrapping"/>
      </w:r>
      <w:r>
        <w:rPr>
          <w:sz w:val="20"/>
        </w:rPr>
        <w:t xml:space="preserve">    self.codeTextField.frame = CGRectMake(0, 48, LWMScreenW, 48);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addSubview:self.makesureButton];</w:t>
      </w:r>
      <w:r>
        <w:rPr>
          <w:sz w:val="20"/>
        </w:rPr>
        <w:br w:type="textWrapping"/>
      </w:r>
      <w:r>
        <w:rPr>
          <w:sz w:val="20"/>
        </w:rPr>
        <w:t xml:space="preserve">    self.makesureButton.frame = CGRectMake(15, 260, LWMScreenW - 30, 47);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selector:@selector(textFieldTextDidChange:) name:UITextFieldTextDidChangeNotification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(void)sendCodeBtnClick{</w:t>
      </w:r>
      <w:r>
        <w:rPr>
          <w:sz w:val="20"/>
        </w:rPr>
        <w:br w:type="textWrapping"/>
      </w:r>
      <w:r>
        <w:rPr>
          <w:sz w:val="20"/>
        </w:rPr>
        <w:t xml:space="preserve">    if (self.phoneTextField.text.length != 11) {</w:t>
      </w:r>
      <w:r>
        <w:rPr>
          <w:sz w:val="20"/>
        </w:rPr>
        <w:br w:type="textWrapping"/>
      </w:r>
      <w:r>
        <w:rPr>
          <w:sz w:val="20"/>
        </w:rPr>
        <w:t xml:space="preserve">         [[SMProgressHUD shareInstancetype] showErrorTip:@"请输入正确的手机号！"];</w:t>
      </w:r>
      <w:r>
        <w:rPr>
          <w:sz w:val="20"/>
        </w:rPr>
        <w:br w:type="textWrapping"/>
      </w:r>
      <w:r>
        <w:rPr>
          <w:sz w:val="20"/>
        </w:rPr>
        <w:t xml:space="preserve">        return;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[self.phoneTextField resignFirstResponder];</w:t>
      </w:r>
      <w:r>
        <w:rPr>
          <w:sz w:val="20"/>
        </w:rPr>
        <w:br w:type="textWrapping"/>
      </w:r>
      <w:r>
        <w:rPr>
          <w:sz w:val="20"/>
        </w:rPr>
        <w:t xml:space="preserve">    [self.codeTextField resignFirstResponder];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[LWMMeTool financeSendcodeWithPhone:self.phoneTextField.text type:BindPhoneType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showTip:@"验证码发送成功"];</w:t>
      </w:r>
    </w:p>
    <w:p w14:paraId="6E96C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"LWMGetPhoneCodeViewController.h"</w:t>
      </w:r>
      <w:r>
        <w:rPr>
          <w:sz w:val="20"/>
        </w:rPr>
        <w:br w:type="textWrapping"/>
      </w:r>
      <w:r>
        <w:rPr>
          <w:sz w:val="20"/>
        </w:rPr>
        <w:t>#import "LWMBindphoneChangeViewController.h"</w:t>
      </w:r>
      <w:r>
        <w:rPr>
          <w:sz w:val="20"/>
        </w:rPr>
        <w:br w:type="textWrapping"/>
      </w:r>
      <w:r>
        <w:rPr>
          <w:sz w:val="20"/>
        </w:rPr>
        <w:t>#import "LWMMeTool.h"</w:t>
      </w:r>
      <w:r>
        <w:rPr>
          <w:sz w:val="20"/>
        </w:rPr>
        <w:br w:type="textWrapping"/>
      </w:r>
      <w:r>
        <w:rPr>
          <w:sz w:val="20"/>
        </w:rPr>
        <w:t>#import "LWMSendCodeCountBackwardView.h"</w:t>
      </w:r>
      <w:r>
        <w:rPr>
          <w:sz w:val="20"/>
        </w:rPr>
        <w:br w:type="textWrapping"/>
      </w:r>
      <w:r>
        <w:rPr>
          <w:sz w:val="20"/>
        </w:rPr>
        <w:t>@interface LWMGetPhoneCodeViewController ()&lt;UITextFieldDelegate&gt;</w:t>
      </w:r>
      <w:r>
        <w:rPr>
          <w:sz w:val="20"/>
        </w:rPr>
        <w:br w:type="textWrapping"/>
      </w:r>
      <w:r>
        <w:rPr>
          <w:sz w:val="20"/>
        </w:rPr>
        <w:t>@property(nonatomic,strong)UILabel *currentBindPhoneLabel;</w:t>
      </w:r>
      <w:r>
        <w:rPr>
          <w:sz w:val="20"/>
        </w:rPr>
        <w:br w:type="textWrapping"/>
      </w:r>
      <w:r>
        <w:rPr>
          <w:sz w:val="20"/>
        </w:rPr>
        <w:t>@property(nonatomic,strong)UITextField *codeTextField;</w:t>
      </w:r>
      <w:r>
        <w:rPr>
          <w:sz w:val="20"/>
        </w:rPr>
        <w:br w:type="textWrapping"/>
      </w:r>
      <w:r>
        <w:rPr>
          <w:sz w:val="20"/>
        </w:rPr>
        <w:t>@property(nonatomic,strong)UIButton *sendcodeButton;</w:t>
      </w:r>
      <w:r>
        <w:rPr>
          <w:sz w:val="20"/>
        </w:rPr>
        <w:br w:type="textWrapping"/>
      </w:r>
      <w:r>
        <w:rPr>
          <w:sz w:val="20"/>
        </w:rPr>
        <w:t>@property(nonatomic,strong)UIButton *makesureButton;</w:t>
      </w:r>
      <w:r>
        <w:rPr>
          <w:sz w:val="20"/>
        </w:rPr>
        <w:br w:type="textWrapping"/>
      </w:r>
      <w:r>
        <w:rPr>
          <w:sz w:val="20"/>
        </w:rPr>
        <w:t>@property(nonatomic,strong)LWMSendCodeCountBackwardView *sendcodeView;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LWMGetPhoneCodeViewController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self.title = @"验证手机号";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[UIColor lwm_colorWithHex:0xE7E7E7];</w:t>
      </w:r>
      <w:r>
        <w:rPr>
          <w:sz w:val="20"/>
        </w:rPr>
        <w:br w:type="textWrapping"/>
      </w:r>
      <w:r>
        <w:rPr>
          <w:sz w:val="20"/>
        </w:rPr>
        <w:t xml:space="preserve">    UIImageView *imageView = [[UIImageView alloc] initWithImage:[UIImage imageNamed:@"Mine_resetPhone_icon"]];</w:t>
      </w:r>
      <w:r>
        <w:rPr>
          <w:sz w:val="20"/>
        </w:rPr>
        <w:br w:type="textWrapping"/>
      </w:r>
      <w:r>
        <w:rPr>
          <w:sz w:val="20"/>
        </w:rPr>
        <w:t xml:space="preserve">    imageView.frame = CGRectMake((LWMScreenW - 34)/2, 20, 34, 34);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addSubview:self.currentBindPhoneLabel];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addSubview:self.codeTextField];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addSubview:self.makesureButton];</w:t>
      </w:r>
      <w:r>
        <w:rPr>
          <w:sz w:val="20"/>
        </w:rPr>
        <w:br w:type="textWrapping"/>
      </w:r>
      <w:r>
        <w:rPr>
          <w:sz w:val="20"/>
        </w:rPr>
        <w:t xml:space="preserve">    self.makesureButton.frame = CGRectMake(15, 260, LWMScreenW - 30, 47);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selector:@selector(codeTextFieldTextDidChange:) name:UITextFieldTextDidChangeNotification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(void)sendCodeBtnClick{</w:t>
      </w:r>
      <w:r>
        <w:rPr>
          <w:sz w:val="20"/>
        </w:rPr>
        <w:br w:type="textWrapping"/>
      </w:r>
      <w:r>
        <w:rPr>
          <w:sz w:val="20"/>
        </w:rPr>
        <w:t xml:space="preserve">    [self.codeTextField resignFirstResponder];</w:t>
      </w:r>
      <w:r>
        <w:rPr>
          <w:sz w:val="20"/>
        </w:rPr>
        <w:br w:type="textWrapping"/>
      </w:r>
      <w:r>
        <w:rPr>
          <w:sz w:val="20"/>
        </w:rPr>
        <w:t xml:space="preserve">    [[SMProgressHUD shareInstancetype] showLoading];</w:t>
      </w:r>
      <w:r>
        <w:rPr>
          <w:sz w:val="20"/>
        </w:rPr>
        <w:br w:type="textWrapping"/>
      </w:r>
      <w:r>
        <w:rPr>
          <w:sz w:val="20"/>
        </w:rPr>
        <w:t xml:space="preserve">    [LWMMeTool financeSendcodeWithPhone:self.currentPhone type:BindPhoneType success:^(id json)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=[NSString stringWithFormat:@"%@",json[@"errcode"]];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*message = json[@"errmsg"];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showTip:@"验证码发送成功"];</w:t>
      </w:r>
      <w:r>
        <w:rPr>
          <w:sz w:val="20"/>
        </w:rPr>
        <w:br w:type="textWrapping"/>
      </w:r>
      <w:r>
        <w:rPr>
          <w:sz w:val="20"/>
        </w:rPr>
        <w:t xml:space="preserve">            __weak typeof(self) weakself = self;</w:t>
      </w:r>
      <w:r>
        <w:rPr>
          <w:sz w:val="20"/>
        </w:rPr>
        <w:br w:type="textWrapping"/>
      </w:r>
      <w:r>
        <w:rPr>
          <w:sz w:val="20"/>
        </w:rPr>
        <w:t xml:space="preserve">            LWMSendCodeCountBackwardView *sendcodeView = [[LWMSendCodeCountBackwardView alloc] initWithCount:60 complete:^{</w:t>
      </w:r>
      <w:r>
        <w:rPr>
          <w:sz w:val="20"/>
        </w:rPr>
        <w:br w:type="textWrapping"/>
      </w:r>
      <w:r>
        <w:rPr>
          <w:sz w:val="20"/>
        </w:rPr>
        <w:t xml:space="preserve">                [weakself.sendcodeButton setTitle:@"重新发送"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        weakself.sendcodeView = nil;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[sendcodeView showInView:self.sendcodeButton];</w:t>
      </w:r>
      <w:r>
        <w:rPr>
          <w:sz w:val="20"/>
        </w:rPr>
        <w:br w:type="textWrapping"/>
      </w:r>
      <w:r>
        <w:rPr>
          <w:sz w:val="20"/>
        </w:rPr>
        <w:t xml:space="preserve">            self.sendcodeView = sendcodeView;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else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  <w:r>
        <w:rPr>
          <w:sz w:val="20"/>
        </w:rPr>
        <w:t xml:space="preserve">            [[SMProgressHUD shareInstancetype] showErrorTip:message];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</w:t>
      </w:r>
      <w:r>
        <w:rPr>
          <w:sz w:val="20"/>
        </w:rPr>
        <w:br w:type="textWrapping"/>
      </w:r>
      <w:r>
        <w:rPr>
          <w:sz w:val="20"/>
        </w:rPr>
        <w:t xml:space="preserve">        {</w:t>
      </w:r>
      <w:r>
        <w:rPr>
          <w:sz w:val="20"/>
        </w:rPr>
        <w:br w:type="textWrapping"/>
      </w:r>
    </w:p>
    <w:p w14:paraId="3ACDB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"LWMManageAccountsVC.h"</w:t>
      </w:r>
      <w:r>
        <w:rPr>
          <w:sz w:val="20"/>
        </w:rPr>
        <w:br w:type="textWrapping"/>
      </w:r>
      <w:r>
        <w:rPr>
          <w:sz w:val="20"/>
        </w:rPr>
        <w:t>#import "CYLTabBarControllerConfig.h"</w:t>
      </w:r>
      <w:r>
        <w:rPr>
          <w:sz w:val="20"/>
        </w:rPr>
        <w:br w:type="textWrapping"/>
      </w:r>
      <w:r>
        <w:rPr>
          <w:sz w:val="20"/>
        </w:rPr>
        <w:t>#import "CYLPlusButtonSubclass.h"</w:t>
      </w:r>
      <w:r>
        <w:rPr>
          <w:sz w:val="20"/>
        </w:rPr>
        <w:br w:type="textWrapping"/>
      </w:r>
      <w:r>
        <w:rPr>
          <w:sz w:val="20"/>
        </w:rPr>
        <w:t>#import "SJHActionSheetView.h"</w:t>
      </w:r>
      <w:r>
        <w:rPr>
          <w:sz w:val="20"/>
        </w:rPr>
        <w:br w:type="textWrapping"/>
      </w:r>
      <w:r>
        <w:rPr>
          <w:sz w:val="20"/>
        </w:rPr>
        <w:t>#import &lt;GTSDK/GeTuiSdk.h&gt;</w:t>
      </w:r>
      <w:r>
        <w:rPr>
          <w:sz w:val="20"/>
        </w:rPr>
        <w:br w:type="textWrapping"/>
      </w:r>
      <w:r>
        <w:rPr>
          <w:sz w:val="20"/>
        </w:rPr>
        <w:t>#import &lt;CloudPushSDK/CloudPushSDK.h&gt;</w:t>
      </w:r>
      <w:r>
        <w:rPr>
          <w:sz w:val="20"/>
        </w:rPr>
        <w:br w:type="textWrapping"/>
      </w:r>
      <w:r>
        <w:rPr>
          <w:sz w:val="20"/>
        </w:rPr>
        <w:t>@interface LWMManageAccountsVC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LWMManageAccountsVC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(void)clickedCleanBtn:(UIButton *)btn {</w:t>
      </w:r>
      <w:r>
        <w:rPr>
          <w:sz w:val="20"/>
        </w:rPr>
        <w:br w:type="textWrapping"/>
      </w:r>
      <w:r>
        <w:rPr>
          <w:sz w:val="20"/>
        </w:rPr>
        <w:t xml:space="preserve">    NSMutableArray *accountArray = [NSMutableArray arrayWithArray:[kUserDefaults objectForKey:@"accountArray"]];</w:t>
      </w:r>
      <w:r>
        <w:rPr>
          <w:sz w:val="20"/>
        </w:rPr>
        <w:br w:type="textWrapping"/>
      </w:r>
      <w:r>
        <w:rPr>
          <w:sz w:val="20"/>
        </w:rPr>
        <w:t xml:space="preserve">    NSDictionary *accountDict = accountArray[btn.tag];</w:t>
      </w:r>
      <w:r>
        <w:rPr>
          <w:sz w:val="20"/>
        </w:rPr>
        <w:br w:type="textWrapping"/>
      </w:r>
      <w:r>
        <w:rPr>
          <w:sz w:val="20"/>
        </w:rPr>
        <w:t xml:space="preserve">    NSString *account = accountDict[@"account"];</w:t>
      </w:r>
      <w:r>
        <w:rPr>
          <w:sz w:val="20"/>
        </w:rPr>
        <w:br w:type="textWrapping"/>
      </w:r>
      <w:r>
        <w:rPr>
          <w:sz w:val="20"/>
        </w:rPr>
        <w:t xml:space="preserve">    NSArray *dataArray = [NSArray arrayWithObjects:[NSString stringWithFormat:@"清除账号【%@】的登录记录",account],@"确认清除",nil];</w:t>
      </w:r>
      <w:r>
        <w:rPr>
          <w:sz w:val="20"/>
        </w:rPr>
        <w:br w:type="textWrapping"/>
      </w:r>
      <w:r>
        <w:rPr>
          <w:sz w:val="20"/>
        </w:rPr>
        <w:t xml:space="preserve">    __weak typeof(self) weakSelf = self;</w:t>
      </w:r>
      <w:r>
        <w:rPr>
          <w:sz w:val="20"/>
        </w:rPr>
        <w:br w:type="textWrapping"/>
      </w:r>
      <w:r>
        <w:rPr>
          <w:sz w:val="20"/>
        </w:rPr>
        <w:t xml:space="preserve">    SJHActionSheetView *actionSheetView = [[SJHActionSheetView alloc]initWithActionSheetDataArray:dataArray confirmbtnClickHandle:^(NSInteger index, NSString * _Nonnull name) {</w:t>
      </w:r>
      <w:r>
        <w:rPr>
          <w:sz w:val="20"/>
        </w:rPr>
        <w:br w:type="textWrapping"/>
      </w:r>
      <w:r>
        <w:rPr>
          <w:sz w:val="20"/>
        </w:rPr>
        <w:t xml:space="preserve">        if (index == 1) {</w:t>
      </w:r>
      <w:r>
        <w:rPr>
          <w:sz w:val="20"/>
        </w:rPr>
        <w:br w:type="textWrapping"/>
      </w:r>
      <w:r>
        <w:rPr>
          <w:sz w:val="20"/>
        </w:rPr>
        <w:t xml:space="preserve">            if(btn.tag == 0){</w:t>
      </w:r>
      <w:r>
        <w:rPr>
          <w:sz w:val="20"/>
        </w:rPr>
        <w:br w:type="textWrapping"/>
      </w:r>
      <w:r>
        <w:rPr>
          <w:sz w:val="20"/>
        </w:rPr>
        <w:t xml:space="preserve">                LWMLog(@"当前登录账号");</w:t>
      </w:r>
      <w:r>
        <w:rPr>
          <w:sz w:val="20"/>
        </w:rPr>
        <w:br w:type="textWrapping"/>
      </w:r>
      <w:r>
        <w:rPr>
          <w:sz w:val="20"/>
        </w:rPr>
        <w:t xml:space="preserve">                [accountArray removeObjectAtIndex:btn.tag];</w:t>
      </w:r>
      <w:r>
        <w:rPr>
          <w:sz w:val="20"/>
        </w:rPr>
        <w:br w:type="textWrapping"/>
      </w:r>
      <w:r>
        <w:rPr>
          <w:sz w:val="20"/>
        </w:rPr>
        <w:t xml:space="preserve">                [kUserDefaults setObject:accountArray forKey:@"accountArray"];</w:t>
      </w:r>
      <w:r>
        <w:rPr>
          <w:sz w:val="20"/>
        </w:rPr>
        <w:br w:type="textWrapping"/>
      </w:r>
      <w:r>
        <w:rPr>
          <w:sz w:val="20"/>
        </w:rPr>
        <w:t xml:space="preserve">            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            [[NSNotificationCenter defaultCenter] postNotificationName:kShowLoginVCNoitificationName object:nil];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LWMLog(@"其他账号");</w:t>
      </w:r>
      <w:r>
        <w:rPr>
          <w:sz w:val="20"/>
        </w:rPr>
        <w:br w:type="textWrapping"/>
      </w:r>
      <w:r>
        <w:rPr>
          <w:sz w:val="20"/>
        </w:rPr>
        <w:t xml:space="preserve">                [accountArray removeObjectAtIndex:btn.tag];</w:t>
      </w:r>
      <w:r>
        <w:rPr>
          <w:sz w:val="20"/>
        </w:rPr>
        <w:br w:type="textWrapping"/>
      </w:r>
      <w:r>
        <w:rPr>
          <w:sz w:val="20"/>
        </w:rPr>
        <w:t xml:space="preserve">                [kUserDefaults setObject:accountArray forKey:@"accountArray"];</w:t>
      </w:r>
      <w:r>
        <w:rPr>
          <w:sz w:val="20"/>
        </w:rPr>
        <w:br w:type="textWrapping"/>
      </w:r>
      <w:r>
        <w:rPr>
          <w:sz w:val="20"/>
        </w:rPr>
        <w:t xml:space="preserve">                [kUserDefaults synchronize];</w:t>
      </w:r>
      <w:r>
        <w:rPr>
          <w:sz w:val="20"/>
        </w:rPr>
        <w:br w:type="textWrapping"/>
      </w:r>
      <w:r>
        <w:rPr>
          <w:sz w:val="20"/>
        </w:rPr>
        <w:t xml:space="preserve">                [weakSelf.tableView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[actionSheetView setActionButtonTextColor:[UIColor redColor] index:1];</w:t>
      </w:r>
      <w:r>
        <w:rPr>
          <w:sz w:val="20"/>
        </w:rPr>
        <w:br w:type="textWrapping"/>
      </w:r>
      <w:r>
        <w:rPr>
          <w:sz w:val="20"/>
        </w:rPr>
        <w:t xml:space="preserve">    [actionSheetView show];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tableview dataSource &amp; delegate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NSMutableArray *accountArray = [NSMutableArray arrayWithArray:[kUserDefaults objectForKey:@"accountArray"]];</w:t>
      </w:r>
      <w:r>
        <w:rPr>
          <w:sz w:val="20"/>
        </w:rPr>
        <w:br w:type="textWrapping"/>
      </w:r>
      <w:r>
        <w:rPr>
          <w:sz w:val="20"/>
        </w:rPr>
        <w:t xml:space="preserve">    return accountArray.count;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</w:p>
    <w:p w14:paraId="00AC7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"LWMManagementExpenseRechargeVC.h"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"LWMRechargeResultVC.h"</w:t>
      </w:r>
      <w:r>
        <w:rPr>
          <w:sz w:val="20"/>
        </w:rPr>
        <w:br w:type="textWrapping"/>
      </w:r>
      <w:r>
        <w:rPr>
          <w:sz w:val="20"/>
        </w:rPr>
        <w:t>#import "LWMWXManager.h"</w:t>
      </w:r>
      <w:r>
        <w:rPr>
          <w:sz w:val="20"/>
        </w:rPr>
        <w:br w:type="textWrapping"/>
      </w:r>
      <w:r>
        <w:rPr>
          <w:sz w:val="20"/>
        </w:rPr>
        <w:t>#import &lt;WebKit/WebKit.h&gt;</w:t>
      </w:r>
      <w:r>
        <w:rPr>
          <w:sz w:val="20"/>
        </w:rPr>
        <w:br w:type="textWrapping"/>
      </w:r>
      <w:r>
        <w:rPr>
          <w:sz w:val="20"/>
        </w:rPr>
        <w:t>@interface LWMManagementExpenseRechargeVC ()&lt;WKUIDelegate,WKNavigationDelegate,UITableViewDelegate,UITableViewDataSource,UITextFieldDelegate&gt;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*settingArray;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*moneyBtnArray;</w:t>
      </w:r>
      <w:r>
        <w:rPr>
          <w:sz w:val="20"/>
        </w:rPr>
        <w:br w:type="textWrapping"/>
      </w:r>
      <w:r>
        <w:rPr>
          <w:sz w:val="20"/>
        </w:rPr>
        <w:t>@property (nonatomic, copy) NSString *selectMoney;</w:t>
      </w:r>
      <w:r>
        <w:rPr>
          <w:sz w:val="20"/>
        </w:rPr>
        <w:br w:type="textWrapping"/>
      </w:r>
      <w:r>
        <w:rPr>
          <w:sz w:val="20"/>
        </w:rPr>
        <w:t>@property (nonatomic, assign) NSInteger selectIndex;</w:t>
      </w:r>
      <w:r>
        <w:rPr>
          <w:sz w:val="20"/>
        </w:rPr>
        <w:br w:type="textWrapping"/>
      </w:r>
      <w:r>
        <w:rPr>
          <w:sz w:val="20"/>
        </w:rPr>
        <w:t>@property (nonatomic, assign) NSInteger selectPayIndex;</w:t>
      </w:r>
      <w:r>
        <w:rPr>
          <w:sz w:val="20"/>
        </w:rPr>
        <w:br w:type="textWrapping"/>
      </w:r>
      <w:r>
        <w:rPr>
          <w:sz w:val="20"/>
        </w:rPr>
        <w:t>@property (nonatomic, assign) BOOL isShowOtherMoney;</w:t>
      </w:r>
      <w:r>
        <w:rPr>
          <w:sz w:val="20"/>
        </w:rPr>
        <w:br w:type="textWrapping"/>
      </w:r>
      <w:r>
        <w:rPr>
          <w:sz w:val="20"/>
        </w:rPr>
        <w:t>@property (nonatomic, strong) NSArray *payTypeArray;</w:t>
      </w:r>
      <w:r>
        <w:rPr>
          <w:sz w:val="20"/>
        </w:rPr>
        <w:br w:type="textWrapping"/>
      </w:r>
      <w:r>
        <w:rPr>
          <w:sz w:val="20"/>
        </w:rPr>
        <w:t>@property (nonatomic, strong) UITextField *otherMoneyField;</w:t>
      </w:r>
      <w:r>
        <w:rPr>
          <w:sz w:val="20"/>
        </w:rPr>
        <w:br w:type="textWrapping"/>
      </w:r>
      <w:r>
        <w:rPr>
          <w:sz w:val="20"/>
        </w:rPr>
        <w:t>@property (nonatomic, strong) UIButton *confirmBtn;</w:t>
      </w:r>
      <w:r>
        <w:rPr>
          <w:sz w:val="20"/>
        </w:rPr>
        <w:br w:type="textWrapping"/>
      </w:r>
      <w:r>
        <w:rPr>
          <w:sz w:val="20"/>
        </w:rPr>
        <w:t>@property (nonatomic, copy) NSString *is_open_weixin;</w:t>
      </w:r>
      <w:r>
        <w:rPr>
          <w:sz w:val="20"/>
        </w:rPr>
        <w:br w:type="textWrapping"/>
      </w:r>
      <w:r>
        <w:rPr>
          <w:sz w:val="20"/>
        </w:rPr>
        <w:t>@property (nonatomic, copy) NSString *is_open_zhifubao;</w:t>
      </w:r>
      <w:r>
        <w:rPr>
          <w:sz w:val="20"/>
        </w:rPr>
        <w:br w:type="textWrapping"/>
      </w:r>
      <w:r>
        <w:rPr>
          <w:sz w:val="20"/>
        </w:rPr>
        <w:t>@property (nonatomic, copy) NSString *weixinzhifu_type;</w:t>
      </w:r>
      <w:r>
        <w:rPr>
          <w:sz w:val="20"/>
        </w:rPr>
        <w:br w:type="textWrapping"/>
      </w:r>
      <w:r>
        <w:rPr>
          <w:sz w:val="20"/>
        </w:rPr>
        <w:t>@property (nonatomic, copy) NSString *zhifubaozhifu_type;</w:t>
      </w:r>
      <w:r>
        <w:rPr>
          <w:sz w:val="20"/>
        </w:rPr>
        <w:br w:type="textWrapping"/>
      </w:r>
      <w:r>
        <w:rPr>
          <w:sz w:val="20"/>
        </w:rPr>
        <w:t>@property (nonatomic, copy) NSString *price;</w:t>
      </w:r>
      <w:r>
        <w:rPr>
          <w:sz w:val="20"/>
        </w:rPr>
        <w:br w:type="textWrapping"/>
      </w:r>
      <w:r>
        <w:rPr>
          <w:sz w:val="20"/>
        </w:rPr>
        <w:t>@property (nonatomic, copy) NSString *order_no;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LWMManagementExpenseRechargeVC</w:t>
      </w:r>
      <w:r>
        <w:rPr>
          <w:sz w:val="20"/>
        </w:rPr>
        <w:br w:type="textWrapping"/>
      </w:r>
      <w:r>
        <w:rPr>
          <w:sz w:val="20"/>
        </w:rPr>
        <w:t>#pragma mark - life cycle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self.moneyBtnArray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self.payTypeArray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self.selectIndex =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(void)dealloc {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private</w:t>
      </w:r>
      <w:r>
        <w:rPr>
          <w:sz w:val="20"/>
        </w:rPr>
        <w:br w:type="textWrapping"/>
      </w:r>
      <w:r>
        <w:rPr>
          <w:sz w:val="20"/>
        </w:rPr>
        <w:t>- (void)loadData {</w:t>
      </w:r>
      <w:r>
        <w:rPr>
          <w:sz w:val="20"/>
        </w:rPr>
        <w:br w:type="textWrapping"/>
      </w:r>
      <w:r>
        <w:rPr>
          <w:sz w:val="20"/>
        </w:rPr>
        <w:t xml:space="preserve">    [SVProgressHUD show];</w:t>
      </w:r>
      <w:r>
        <w:rPr>
          <w:sz w:val="20"/>
        </w:rPr>
        <w:br w:type="textWrapping"/>
      </w:r>
      <w:r>
        <w:rPr>
          <w:sz w:val="20"/>
        </w:rPr>
        <w:t xml:space="preserve">    [LWMMineLogic getrechargeinfoWithType:@"1"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[SVProgressHUD dismiss];</w:t>
      </w:r>
      <w:r>
        <w:rPr>
          <w:sz w:val="20"/>
        </w:rPr>
        <w:br w:type="textWrapping"/>
      </w:r>
      <w:r>
        <w:rPr>
          <w:sz w:val="20"/>
        </w:rPr>
        <w:t xml:space="preserve">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self.is_open_weixin = [NSString stringWithFormat:@"%@",dataDict[@"is_open_weixin"]];</w:t>
      </w:r>
      <w:r>
        <w:rPr>
          <w:sz w:val="20"/>
        </w:rPr>
        <w:br w:type="textWrapping"/>
      </w:r>
      <w:r>
        <w:rPr>
          <w:sz w:val="20"/>
        </w:rPr>
        <w:t xml:space="preserve">        self.is_open_zhifubao = [NSString stringWithFormat:@"%@",dataDict[@"is_open_zhifubao"]];</w:t>
      </w:r>
      <w:r>
        <w:rPr>
          <w:sz w:val="20"/>
        </w:rPr>
        <w:br w:type="textWrapping"/>
      </w:r>
      <w:r>
        <w:rPr>
          <w:sz w:val="20"/>
        </w:rPr>
        <w:t xml:space="preserve">        self.weixinzhifu_type = [NSString stringWithFormat:@"%@",dataDict[@"weixinzhifu_type"]];</w:t>
      </w:r>
      <w:r>
        <w:rPr>
          <w:sz w:val="20"/>
        </w:rPr>
        <w:br w:type="textWrapping"/>
      </w:r>
      <w:r>
        <w:rPr>
          <w:sz w:val="20"/>
        </w:rPr>
        <w:t xml:space="preserve">        self.zhifubaozhifu_type = [NSString stringWithFormat:@"%@",dataDict[@"zhifubaozhifu_type"]];</w:t>
      </w:r>
      <w:r>
        <w:rPr>
          <w:sz w:val="20"/>
        </w:rPr>
        <w:br w:type="textWrapping"/>
      </w:r>
      <w:r>
        <w:rPr>
          <w:sz w:val="20"/>
        </w:rPr>
        <w:t xml:space="preserve">        self.settingArray  = [NSMutableArray arrayWithObjects:@"50",@"100",@"200",@"500",@"1000",@"其他金额", nil];</w:t>
      </w:r>
      <w:r>
        <w:rPr>
          <w:sz w:val="20"/>
        </w:rPr>
        <w:br w:type="textWrapping"/>
      </w:r>
      <w:r>
        <w:rPr>
          <w:sz w:val="20"/>
        </w:rPr>
        <w:t xml:space="preserve">        if ([self.is_open_weixin integerValue] == 1 &amp;&amp; [self.is_open_zhifubao integerValue] == 1) {</w:t>
      </w:r>
      <w:r>
        <w:rPr>
          <w:sz w:val="20"/>
        </w:rPr>
        <w:br w:type="textWrapping"/>
      </w:r>
      <w:r>
        <w:rPr>
          <w:sz w:val="20"/>
        </w:rPr>
        <w:t xml:space="preserve">            self.payTypeArray = @[</w:t>
      </w:r>
    </w:p>
    <w:p w14:paraId="120FB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"LWMManagementExpenseVC.h"</w:t>
      </w:r>
      <w:r>
        <w:rPr>
          <w:sz w:val="20"/>
        </w:rPr>
        <w:br w:type="textWrapping"/>
      </w:r>
      <w:r>
        <w:rPr>
          <w:sz w:val="20"/>
        </w:rPr>
        <w:t>#import "LWMMineLogic.h"</w:t>
      </w:r>
      <w:r>
        <w:rPr>
          <w:sz w:val="20"/>
        </w:rPr>
        <w:br w:type="textWrapping"/>
      </w:r>
      <w:r>
        <w:rPr>
          <w:sz w:val="20"/>
        </w:rPr>
        <w:t>#import "LWMChooseDateVC.h"</w:t>
      </w:r>
      <w:r>
        <w:rPr>
          <w:sz w:val="20"/>
        </w:rPr>
        <w:br w:type="textWrapping"/>
      </w:r>
      <w:r>
        <w:rPr>
          <w:sz w:val="20"/>
        </w:rPr>
        <w:t>#import "LWMNavigationController.h"</w:t>
      </w:r>
      <w:r>
        <w:rPr>
          <w:sz w:val="20"/>
        </w:rPr>
        <w:br w:type="textWrapping"/>
      </w:r>
      <w:r>
        <w:rPr>
          <w:sz w:val="20"/>
        </w:rPr>
        <w:t>#import "LWMManagementExpenseRechargeVC.h"</w:t>
      </w:r>
      <w:r>
        <w:rPr>
          <w:sz w:val="20"/>
        </w:rPr>
        <w:br w:type="textWrapping"/>
      </w:r>
      <w:r>
        <w:rPr>
          <w:sz w:val="20"/>
        </w:rPr>
        <w:t>@interface LWMManagementExpenseVC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NSMutableArray *dataArray;</w:t>
      </w:r>
      <w:r>
        <w:rPr>
          <w:sz w:val="20"/>
        </w:rPr>
        <w:br w:type="textWrapping"/>
      </w:r>
      <w:r>
        <w:rPr>
          <w:sz w:val="20"/>
        </w:rPr>
        <w:t>@property (nonatomic, copy) NSString *date;</w:t>
      </w:r>
      <w:r>
        <w:rPr>
          <w:sz w:val="20"/>
        </w:rPr>
        <w:br w:type="textWrapping"/>
      </w:r>
      <w:r>
        <w:rPr>
          <w:sz w:val="20"/>
        </w:rPr>
        <w:t>@property (nonatomic, assign) int page;</w:t>
      </w:r>
      <w:r>
        <w:rPr>
          <w:sz w:val="20"/>
        </w:rPr>
        <w:br w:type="textWrapping"/>
      </w:r>
      <w:r>
        <w:rPr>
          <w:sz w:val="20"/>
        </w:rPr>
        <w:t>@property (nonatomic, strong) UILabel *balanceLab;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LWMManagementExpenseVC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[self loadNewDatas];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(void)loadNewDatas {</w:t>
      </w:r>
      <w:r>
        <w:rPr>
          <w:sz w:val="20"/>
        </w:rPr>
        <w:br w:type="textWrapping"/>
      </w:r>
      <w:r>
        <w:rPr>
          <w:sz w:val="20"/>
        </w:rPr>
        <w:t xml:space="preserve">    [LWMMineLogic getshopmanagebalancehistoryWithPage:[NSString stringWithFormat:@"%d",self.page] date:self.date success:^(id  _Nonnull response) {</w:t>
      </w:r>
      <w:r>
        <w:rPr>
          <w:sz w:val="20"/>
        </w:rPr>
        <w:br w:type="textWrapping"/>
      </w:r>
      <w:r>
        <w:rPr>
          <w:sz w:val="20"/>
        </w:rPr>
        <w:t xml:space="preserve">        NSString *errcode = [NSString stringWithFormat:@"%@",response[@"errcode"]];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*errmsg = response[@"errmsg"];</w:t>
      </w:r>
      <w:r>
        <w:rPr>
          <w:sz w:val="20"/>
        </w:rPr>
        <w:br w:type="textWrapping"/>
      </w:r>
      <w:r>
        <w:rPr>
          <w:sz w:val="20"/>
        </w:rPr>
        <w:t xml:space="preserve">        if ([errcode isEqualToString:@"0"]) {</w:t>
      </w:r>
      <w:r>
        <w:rPr>
          <w:sz w:val="20"/>
        </w:rPr>
        <w:br w:type="textWrapping"/>
      </w:r>
      <w:r>
        <w:rPr>
          <w:sz w:val="20"/>
        </w:rPr>
        <w:t xml:space="preserve">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self.balanceLab.text = [NSString </w:t>
      </w:r>
      <w:bookmarkStart w:id="0" w:name="_GoBack"/>
      <w:bookmarkEnd w:id="0"/>
      <w:r>
        <w:rPr>
          <w:sz w:val="20"/>
        </w:rPr>
        <w:t>stringWithFormat:@"%@",dataDict[@"shop_manage_balance"]];</w:t>
      </w:r>
      <w:r>
        <w:rPr>
          <w:sz w:val="20"/>
        </w:rPr>
        <w:br w:type="textWrapping"/>
      </w:r>
      <w:r>
        <w:rPr>
          <w:sz w:val="20"/>
        </w:rPr>
        <w:t xml:space="preserve">            NSDictionary *history_listDict = dataDict[@"history_list"];</w:t>
      </w:r>
      <w:r>
        <w:rPr>
          <w:sz w:val="20"/>
        </w:rPr>
        <w:br w:type="textWrapping"/>
      </w:r>
      <w:r>
        <w:rPr>
          <w:sz w:val="20"/>
        </w:rPr>
        <w:t xml:space="preserve">            NSArray *datasArray = history_listDict[@"datas"];</w:t>
      </w:r>
      <w:r>
        <w:rPr>
          <w:sz w:val="20"/>
        </w:rPr>
        <w:br w:type="textWrapping"/>
      </w:r>
      <w:r>
        <w:rPr>
          <w:sz w:val="20"/>
        </w:rPr>
        <w:t xml:space="preserve">            if (datasArray.count == 0) {</w:t>
      </w:r>
      <w:r>
        <w:rPr>
          <w:sz w:val="20"/>
        </w:rPr>
        <w:br w:type="textWrapping"/>
      </w:r>
      <w:r>
        <w:rPr>
          <w:sz w:val="20"/>
        </w:rPr>
        <w:t xml:space="preserve">                self.tableView.ly_emptyView = [LWMEmptyView diyEmptyViewWithTip:@"暂无余额变化记录"];</w:t>
      </w:r>
      <w:r>
        <w:rPr>
          <w:sz w:val="20"/>
        </w:rPr>
        <w:br w:type="textWrapping"/>
      </w:r>
      <w:r>
        <w:rPr>
          <w:sz w:val="20"/>
        </w:rPr>
        <w:t xml:space="preserve">                [self.tableView  ly_showEmptyView];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self.dataArray = datasArray.mutableCopy;</w:t>
      </w:r>
      <w:r>
        <w:rPr>
          <w:sz w:val="20"/>
        </w:rPr>
        <w:br w:type="textWrapping"/>
      </w:r>
      <w:r>
        <w:rPr>
          <w:sz w:val="20"/>
        </w:rPr>
        <w:t xml:space="preserve">            [self.tableView reloadData];</w:t>
      </w:r>
      <w:r>
        <w:rPr>
          <w:sz w:val="20"/>
        </w:rPr>
        <w:br w:type="textWrapping"/>
      </w:r>
      <w:r>
        <w:rPr>
          <w:sz w:val="20"/>
        </w:rPr>
        <w:t xml:space="preserve">        }else {</w:t>
      </w:r>
      <w:r>
        <w:rPr>
          <w:sz w:val="20"/>
        </w:rPr>
        <w:br w:type="textWrapping"/>
      </w:r>
      <w:r>
        <w:rPr>
          <w:sz w:val="20"/>
        </w:rPr>
        <w:t xml:space="preserve">            [LWMProgressHUD showErrorWithStatus:errmsg];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} failed:^(NSError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[self.tableView.mj_header endRefreshing];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(void)loadMoreData {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(void)clickedRechargebtn {</w:t>
      </w:r>
      <w:r>
        <w:rPr>
          <w:sz w:val="20"/>
        </w:rPr>
        <w:br w:type="textWrapping"/>
      </w:r>
      <w:r>
        <w:rPr>
          <w:sz w:val="20"/>
        </w:rPr>
        <w:t xml:space="preserve">    LWMManagementExpenseRechargeVC *vc = [[LWMManagementExpenseRechargeVC alloc]init];</w:t>
      </w:r>
      <w:r>
        <w:rPr>
          <w:sz w:val="20"/>
        </w:rPr>
        <w:br w:type="textWrapping"/>
      </w:r>
      <w:r>
        <w:rPr>
          <w:sz w:val="20"/>
        </w:rPr>
        <w:t xml:space="preserve">    vc.title = @"在线充值";</w:t>
      </w:r>
      <w:r>
        <w:rPr>
          <w:sz w:val="20"/>
        </w:rPr>
        <w:br w:type="textWrapping"/>
      </w:r>
      <w:r>
        <w:rPr>
          <w:sz w:val="20"/>
        </w:rPr>
        <w:t xml:space="preserve">    [self.navigationController pushViewController:vc animated:YES];</w:t>
      </w:r>
      <w:r>
        <w:rPr>
          <w:sz w:val="20"/>
        </w:rPr>
        <w:br w:type="textWrapping"/>
      </w:r>
      <w:r>
        <w:rPr>
          <w:sz w:val="20"/>
        </w:rPr>
        <w:t>}</w:t>
      </w:r>
    </w:p>
    <w:p w14:paraId="5953A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"LWMOrderSettingVC.h"</w:t>
      </w:r>
      <w:r>
        <w:rPr>
          <w:sz w:val="20"/>
        </w:rPr>
        <w:br w:type="textWrapping"/>
      </w:r>
      <w:r>
        <w:rPr>
          <w:sz w:val="20"/>
        </w:rPr>
        <w:t>@interface LWMOrderSettingVC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LWMOrderSettingVC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 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[_tableView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UITableViewdeledate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return 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150;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 *)tableView:(UITableView *)tableView viewForFooterInSection:(NSInteger)section{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alloc]initWithFrame:CGRectMake(0, 0, LWMScreenW, 150)];</w:t>
      </w:r>
      <w:r>
        <w:rPr>
          <w:sz w:val="20"/>
        </w:rPr>
        <w:br w:type="textWrapping"/>
      </w:r>
      <w:r>
        <w:rPr>
          <w:sz w:val="20"/>
        </w:rPr>
        <w:t xml:space="preserve">    headerView.backgroundColor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NSString *displayName = [[NSBundle mainBundle]infoDictionary][@"CFBundleDisplayName"];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lwm_labelWithText:[NSString stringWithFormat:@"1.保证%@应用前台运行\n2.自动接单仅对本设备有效\n",displayName] font:[UIFont systemFontOfSize:14] color:LWMColor(112, 112, 112) numberOfLines:0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[headerView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make.left.top.equalTo(headerView).offset(15);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make.right.equalTo(headerView).offset(-15);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return headerView;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(UITableViewCell *)tableView:(UITableView *)tableView cellForRowAtIndexPath:(NSIndexPath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static NSString *cellIdentifier = @"cell";</w:t>
      </w:r>
      <w:r>
        <w:rPr>
          <w:sz w:val="20"/>
        </w:rPr>
        <w:br w:type="textWrapping"/>
      </w:r>
      <w:r>
        <w:rPr>
          <w:sz w:val="20"/>
        </w:rPr>
        <w:t xml:space="preserve">    UITableViewCell *cell = [[UITableViewCell alloc] initWithStyle:UITableViewCellStyleValue1 reuseIdentifier:cellIdentifier];</w:t>
      </w:r>
      <w:r>
        <w:rPr>
          <w:sz w:val="20"/>
        </w:rPr>
        <w:br w:type="textWrapping"/>
      </w:r>
      <w:r>
        <w:rPr>
          <w:sz w:val="20"/>
        </w:rPr>
        <w:t xml:space="preserve">    cell.selectionStyle = UITableViewCellSelectionStyleNone;</w:t>
      </w:r>
      <w:r>
        <w:rPr>
          <w:sz w:val="20"/>
        </w:rPr>
        <w:br w:type="textWrapping"/>
      </w:r>
      <w:r>
        <w:rPr>
          <w:sz w:val="20"/>
        </w:rPr>
        <w:t xml:space="preserve">    [tableView  setSeparatorStyle:UITableViewCellSeparatorStyleNone];</w:t>
      </w:r>
      <w:r>
        <w:rPr>
          <w:sz w:val="20"/>
        </w:rPr>
        <w:br w:type="textWrapping"/>
      </w:r>
      <w:r>
        <w:rPr>
          <w:sz w:val="20"/>
        </w:rPr>
        <w:t xml:space="preserve">    cell.textLabel.text = @"手机自动接单";</w:t>
      </w:r>
      <w:r>
        <w:rPr>
          <w:sz w:val="20"/>
        </w:rPr>
        <w:br w:type="textWrapping"/>
      </w:r>
      <w:r>
        <w:rPr>
          <w:sz w:val="20"/>
        </w:rPr>
        <w:t xml:space="preserve">    cell.textLabel.font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cell.textLabel.textColor = LWMColor(51, 51, 51);</w:t>
      </w:r>
      <w:r>
        <w:rPr>
          <w:sz w:val="20"/>
        </w:rPr>
        <w:br w:type="textWrapping"/>
      </w:r>
      <w:r>
        <w:rPr>
          <w:sz w:val="20"/>
        </w:rPr>
        <w:t xml:space="preserve">    UISwitch *autoSwitch = [[UISwitch alloc] init];</w:t>
      </w:r>
      <w:r>
        <w:rPr>
          <w:sz w:val="20"/>
        </w:rPr>
        <w:br w:type="textWrapping"/>
      </w:r>
    </w:p>
    <w:p w14:paraId="3DC25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5972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"LWMPushSetupVC.h"</w:t>
      </w:r>
      <w:r>
        <w:rPr>
          <w:sz w:val="20"/>
        </w:rPr>
        <w:br w:type="textWrapping"/>
      </w:r>
      <w:r>
        <w:rPr>
          <w:sz w:val="20"/>
        </w:rPr>
        <w:t>#import "SJHActionSheetView.h"</w:t>
      </w:r>
      <w:r>
        <w:rPr>
          <w:sz w:val="20"/>
        </w:rPr>
        <w:br w:type="textWrapping"/>
      </w:r>
      <w:r>
        <w:rPr>
          <w:sz w:val="20"/>
        </w:rPr>
        <w:t>@interface LWMPushSetupVC ()&lt;UITableViewDelegate,UITableViewDataSource&gt;</w:t>
      </w:r>
      <w:r>
        <w:rPr>
          <w:sz w:val="20"/>
        </w:rPr>
        <w:br w:type="textWrapping"/>
      </w:r>
      <w:r>
        <w:rPr>
          <w:sz w:val="20"/>
        </w:rPr>
        <w:t>@property (nonatomic, strong) UITableView *tableView;</w:t>
      </w:r>
      <w:r>
        <w:rPr>
          <w:sz w:val="20"/>
        </w:rPr>
        <w:br w:type="textWrapping"/>
      </w:r>
      <w:r>
        <w:rPr>
          <w:sz w:val="20"/>
        </w:rPr>
        <w:t>@property (nonatomic, strong) NSArray *nameArray;</w:t>
      </w:r>
      <w:r>
        <w:rPr>
          <w:sz w:val="20"/>
        </w:rPr>
        <w:br w:type="textWrapping"/>
      </w:r>
      <w:r>
        <w:rPr>
          <w:sz w:val="20"/>
        </w:rPr>
        <w:t>@property (nonatomic, strong) NSMutableArray *valueArray;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 xml:space="preserve">@implementation LWMPushSetupVC 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self.view.backgroundColor= LWMColor(245,245,245);</w:t>
      </w:r>
      <w:r>
        <w:rPr>
          <w:sz w:val="20"/>
        </w:rPr>
        <w:br w:type="textWrapping"/>
      </w:r>
      <w:r>
        <w:rPr>
          <w:sz w:val="20"/>
        </w:rPr>
        <w:t xml:space="preserve">    [self setupUI];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addObserver:self.tableView  selector:@selector(reloadData) name:UIApplicationDidBecomeActiveNotification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addSubview:self.tableView];</w:t>
      </w:r>
      <w:r>
        <w:rPr>
          <w:sz w:val="20"/>
        </w:rPr>
        <w:br w:type="textWrapping"/>
      </w:r>
      <w:r>
        <w:rPr>
          <w:sz w:val="20"/>
        </w:rPr>
        <w:t xml:space="preserve">    [_tableView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UITableViewdeledate &amp;&amp;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*)tableView{</w:t>
      </w:r>
      <w:r>
        <w:rPr>
          <w:sz w:val="20"/>
        </w:rPr>
        <w:br w:type="textWrapping"/>
      </w:r>
      <w:r>
        <w:rPr>
          <w:sz w:val="20"/>
        </w:rPr>
        <w:t xml:space="preserve">    return  2;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if(section == 0){</w:t>
      </w:r>
      <w:r>
        <w:rPr>
          <w:sz w:val="20"/>
        </w:rPr>
        <w:br w:type="textWrapping"/>
      </w:r>
      <w:r>
        <w:rPr>
          <w:sz w:val="20"/>
        </w:rPr>
        <w:t xml:space="preserve">        return 1;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self.nameArray.count;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heightForHeaderInSection:(NSInteger)section{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37;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(CGFloat)tableView:(UITableView *)tableView heightForFooterInSection:(NSInteger)section{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if(section == 1){</w:t>
      </w:r>
      <w:r>
        <w:rPr>
          <w:sz w:val="20"/>
        </w:rPr>
        <w:br w:type="textWrapping"/>
      </w:r>
      <w:r>
        <w:rPr>
          <w:sz w:val="20"/>
        </w:rPr>
        <w:t xml:space="preserve">        return 150;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FLT_MIN;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 *)tableView:(UITableView *)tableView viewForHeaderInSection:(NSInteger)section{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UIView *headerView = [[UIView alloc]initWithFrame:CGRectMake(0, 0, LWMScreenW, 37)];</w:t>
      </w:r>
      <w:r>
        <w:rPr>
          <w:sz w:val="20"/>
        </w:rPr>
        <w:br w:type="textWrapping"/>
      </w:r>
      <w:r>
        <w:rPr>
          <w:sz w:val="20"/>
        </w:rPr>
        <w:t xml:space="preserve">    NSArray *name = [NSArray arrayWithObjects:@"消息通知",@"提示音", nil];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[headerView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titleLabel.textColor = LWMColor(153, 153, 153);</w:t>
      </w:r>
      <w:r>
        <w:rPr>
          <w:sz w:val="20"/>
        </w:rPr>
        <w:br w:type="textWrapping"/>
      </w:r>
      <w:r>
        <w:rPr>
          <w:sz w:val="20"/>
        </w:rPr>
        <w:t xml:space="preserve">    titleLabel.font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titleLabel.text = name[section];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make.left.equalTo(headerView).offset(15);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make.top.equalTo(headerView);</w:t>
      </w:r>
      <w:r>
        <w:rPr>
          <w:sz w:val="20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F8949"/>
    <w:rsid w:val="FEFB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0</Words>
  <Characters>0</Characters>
  <Lines>0</Lines>
  <Paragraphs>0</Paragraphs>
  <TotalTime>11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2025-11-17T17:17:38Z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0A91E22982AAB79D91E51A6922FFA9E9_42</vt:lpwstr>
  </property>
</Properties>
</file>